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AD090F" w14:textId="7012FC95" w:rsidR="00D955FB" w:rsidRPr="00FC4789" w:rsidRDefault="00D955FB" w:rsidP="00E8244C">
      <w:pPr>
        <w:pStyle w:val="Default"/>
        <w:spacing w:line="360" w:lineRule="auto"/>
        <w:jc w:val="center"/>
        <w:rPr>
          <w:rFonts w:asciiTheme="majorBidi" w:hAnsiTheme="majorBidi" w:cstheme="majorBidi"/>
          <w:b/>
          <w:bCs/>
          <w:sz w:val="44"/>
          <w:szCs w:val="44"/>
        </w:rPr>
      </w:pPr>
      <w:proofErr w:type="spellStart"/>
      <w:r>
        <w:rPr>
          <w:rFonts w:asciiTheme="majorBidi" w:hAnsiTheme="majorBidi" w:cstheme="majorBidi"/>
          <w:b/>
          <w:bCs/>
          <w:sz w:val="44"/>
          <w:szCs w:val="44"/>
        </w:rPr>
        <w:t>SafarBot</w:t>
      </w:r>
      <w:proofErr w:type="spellEnd"/>
    </w:p>
    <w:p w14:paraId="1A416256" w14:textId="77777777" w:rsidR="00D955FB" w:rsidRDefault="00D955FB" w:rsidP="00E8244C">
      <w:pPr>
        <w:pStyle w:val="Default"/>
        <w:spacing w:line="360" w:lineRule="auto"/>
        <w:jc w:val="center"/>
        <w:rPr>
          <w:rFonts w:asciiTheme="majorBidi" w:hAnsiTheme="majorBidi" w:cstheme="majorBidi"/>
          <w:b/>
          <w:bCs/>
          <w:sz w:val="44"/>
          <w:szCs w:val="44"/>
        </w:rPr>
      </w:pPr>
      <w:r>
        <w:rPr>
          <w:rFonts w:asciiTheme="majorBidi" w:hAnsiTheme="majorBidi" w:cstheme="majorBidi"/>
          <w:noProof/>
          <w:lang w:val="en-GB" w:eastAsia="en-GB"/>
        </w:rPr>
        <w:drawing>
          <wp:inline distT="0" distB="0" distL="0" distR="0" wp14:anchorId="35E8E282" wp14:editId="42466480">
            <wp:extent cx="1819275" cy="1514475"/>
            <wp:effectExtent l="0" t="0" r="9525" b="9525"/>
            <wp:docPr id="1" name="Picture 1" descr="image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7340"/>
                    <pic:cNvPicPr>
                      <a:picLocks noChangeAspect="1" noChangeArrowheads="1"/>
                    </pic:cNvPicPr>
                  </pic:nvPicPr>
                  <pic:blipFill>
                    <a:blip r:embed="rId8"/>
                    <a:srcRect/>
                    <a:stretch>
                      <a:fillRect/>
                    </a:stretch>
                  </pic:blipFill>
                  <pic:spPr>
                    <a:xfrm>
                      <a:off x="0" y="0"/>
                      <a:ext cx="1819275" cy="1514709"/>
                    </a:xfrm>
                    <a:prstGeom prst="rect">
                      <a:avLst/>
                    </a:prstGeom>
                    <a:noFill/>
                    <a:ln w="9525">
                      <a:noFill/>
                      <a:miter lim="800000"/>
                      <a:headEnd/>
                      <a:tailEnd/>
                    </a:ln>
                  </pic:spPr>
                </pic:pic>
              </a:graphicData>
            </a:graphic>
          </wp:inline>
        </w:drawing>
      </w:r>
    </w:p>
    <w:p w14:paraId="59664792" w14:textId="77777777" w:rsidR="00D955FB" w:rsidRDefault="00D955FB" w:rsidP="00E8244C">
      <w:pPr>
        <w:pStyle w:val="Default"/>
        <w:spacing w:line="360" w:lineRule="auto"/>
        <w:jc w:val="center"/>
        <w:rPr>
          <w:rFonts w:asciiTheme="majorBidi" w:hAnsiTheme="majorBidi" w:cstheme="majorBidi"/>
          <w:b/>
          <w:bCs/>
          <w:i/>
          <w:sz w:val="36"/>
          <w:szCs w:val="36"/>
        </w:rPr>
      </w:pPr>
      <w:r>
        <w:rPr>
          <w:rFonts w:asciiTheme="majorBidi" w:hAnsiTheme="majorBidi" w:cstheme="majorBidi"/>
          <w:b/>
          <w:bCs/>
          <w:i/>
          <w:sz w:val="36"/>
          <w:szCs w:val="36"/>
        </w:rPr>
        <w:t>By</w:t>
      </w:r>
    </w:p>
    <w:p w14:paraId="5E866F05" w14:textId="77777777" w:rsidR="00E8244C" w:rsidRPr="00FC4789" w:rsidRDefault="00E8244C" w:rsidP="00E8244C">
      <w:pPr>
        <w:pStyle w:val="Default"/>
        <w:spacing w:line="360" w:lineRule="auto"/>
        <w:jc w:val="center"/>
        <w:rPr>
          <w:rFonts w:asciiTheme="majorBidi" w:hAnsiTheme="majorBidi" w:cstheme="majorBidi"/>
          <w:i/>
          <w:sz w:val="36"/>
          <w:szCs w:val="36"/>
        </w:rPr>
      </w:pPr>
    </w:p>
    <w:p w14:paraId="43D48D12" w14:textId="77777777" w:rsidR="00D955FB" w:rsidRDefault="00D955FB" w:rsidP="00E8244C">
      <w:pPr>
        <w:pStyle w:val="Default"/>
        <w:spacing w:line="360" w:lineRule="auto"/>
        <w:jc w:val="center"/>
        <w:rPr>
          <w:b/>
          <w:sz w:val="32"/>
          <w:szCs w:val="32"/>
        </w:rPr>
      </w:pPr>
      <w:proofErr w:type="spellStart"/>
      <w:r>
        <w:rPr>
          <w:b/>
          <w:sz w:val="32"/>
          <w:szCs w:val="32"/>
        </w:rPr>
        <w:t>Eshan</w:t>
      </w:r>
      <w:proofErr w:type="spellEnd"/>
      <w:r>
        <w:rPr>
          <w:b/>
          <w:sz w:val="32"/>
          <w:szCs w:val="32"/>
        </w:rPr>
        <w:t xml:space="preserve"> </w:t>
      </w:r>
      <w:proofErr w:type="spellStart"/>
      <w:r>
        <w:rPr>
          <w:b/>
          <w:sz w:val="32"/>
          <w:szCs w:val="32"/>
        </w:rPr>
        <w:t>Elahi</w:t>
      </w:r>
      <w:proofErr w:type="spellEnd"/>
    </w:p>
    <w:p w14:paraId="4C34CDFF" w14:textId="77777777" w:rsidR="00D955FB" w:rsidRDefault="00D955FB" w:rsidP="00E8244C">
      <w:pPr>
        <w:pStyle w:val="Default"/>
        <w:spacing w:line="360" w:lineRule="auto"/>
        <w:jc w:val="center"/>
        <w:rPr>
          <w:b/>
          <w:bCs/>
          <w:sz w:val="28"/>
          <w:szCs w:val="28"/>
        </w:rPr>
      </w:pPr>
      <w:r>
        <w:rPr>
          <w:b/>
          <w:sz w:val="32"/>
          <w:szCs w:val="32"/>
        </w:rPr>
        <w:t xml:space="preserve"> </w:t>
      </w:r>
      <w:r>
        <w:rPr>
          <w:b/>
          <w:bCs/>
          <w:sz w:val="28"/>
          <w:szCs w:val="28"/>
        </w:rPr>
        <w:t>22-ARID-3157</w:t>
      </w:r>
    </w:p>
    <w:p w14:paraId="3E972052" w14:textId="77777777" w:rsidR="00E8244C" w:rsidRDefault="00E8244C" w:rsidP="00E8244C">
      <w:pPr>
        <w:pStyle w:val="Default"/>
        <w:spacing w:line="360" w:lineRule="auto"/>
        <w:jc w:val="center"/>
        <w:rPr>
          <w:b/>
          <w:bCs/>
          <w:sz w:val="28"/>
          <w:szCs w:val="28"/>
        </w:rPr>
      </w:pPr>
    </w:p>
    <w:p w14:paraId="20CF7D0A" w14:textId="77777777" w:rsidR="00D955FB" w:rsidRDefault="00D955FB" w:rsidP="00E8244C">
      <w:pPr>
        <w:pStyle w:val="Default"/>
        <w:spacing w:line="360" w:lineRule="auto"/>
        <w:jc w:val="center"/>
        <w:rPr>
          <w:b/>
          <w:sz w:val="32"/>
          <w:szCs w:val="32"/>
        </w:rPr>
      </w:pPr>
      <w:proofErr w:type="spellStart"/>
      <w:r>
        <w:rPr>
          <w:b/>
          <w:sz w:val="32"/>
          <w:szCs w:val="32"/>
        </w:rPr>
        <w:t>Hammad</w:t>
      </w:r>
      <w:proofErr w:type="spellEnd"/>
      <w:r>
        <w:rPr>
          <w:b/>
          <w:sz w:val="32"/>
          <w:szCs w:val="32"/>
        </w:rPr>
        <w:t xml:space="preserve"> </w:t>
      </w:r>
      <w:proofErr w:type="spellStart"/>
      <w:r>
        <w:rPr>
          <w:b/>
          <w:sz w:val="32"/>
          <w:szCs w:val="32"/>
        </w:rPr>
        <w:t>Zahoor</w:t>
      </w:r>
      <w:proofErr w:type="spellEnd"/>
    </w:p>
    <w:p w14:paraId="52FCB476" w14:textId="77777777" w:rsidR="00D955FB" w:rsidRDefault="00D955FB" w:rsidP="00E8244C">
      <w:pPr>
        <w:pStyle w:val="Default"/>
        <w:spacing w:line="360" w:lineRule="auto"/>
        <w:jc w:val="center"/>
        <w:rPr>
          <w:b/>
          <w:bCs/>
          <w:sz w:val="28"/>
          <w:szCs w:val="28"/>
        </w:rPr>
      </w:pPr>
      <w:r>
        <w:rPr>
          <w:b/>
          <w:sz w:val="32"/>
          <w:szCs w:val="32"/>
        </w:rPr>
        <w:t xml:space="preserve"> </w:t>
      </w:r>
      <w:r>
        <w:rPr>
          <w:b/>
          <w:bCs/>
          <w:sz w:val="28"/>
          <w:szCs w:val="28"/>
        </w:rPr>
        <w:t>22-ARID-905</w:t>
      </w:r>
    </w:p>
    <w:p w14:paraId="462E043F" w14:textId="77777777" w:rsidR="00E8244C" w:rsidRDefault="00E8244C" w:rsidP="00E8244C">
      <w:pPr>
        <w:pStyle w:val="Default"/>
        <w:spacing w:line="360" w:lineRule="auto"/>
        <w:jc w:val="center"/>
        <w:rPr>
          <w:b/>
          <w:bCs/>
          <w:sz w:val="28"/>
          <w:szCs w:val="28"/>
        </w:rPr>
      </w:pPr>
    </w:p>
    <w:p w14:paraId="43A3E5D0" w14:textId="77777777" w:rsidR="00D955FB" w:rsidRDefault="00D955FB" w:rsidP="00E8244C">
      <w:pPr>
        <w:pStyle w:val="Default"/>
        <w:spacing w:line="360" w:lineRule="auto"/>
        <w:jc w:val="center"/>
        <w:rPr>
          <w:b/>
          <w:sz w:val="32"/>
          <w:szCs w:val="32"/>
        </w:rPr>
      </w:pPr>
      <w:proofErr w:type="spellStart"/>
      <w:r>
        <w:rPr>
          <w:b/>
          <w:sz w:val="32"/>
          <w:szCs w:val="32"/>
        </w:rPr>
        <w:t>Ahan</w:t>
      </w:r>
      <w:proofErr w:type="spellEnd"/>
    </w:p>
    <w:p w14:paraId="01B43954" w14:textId="77777777" w:rsidR="00D955FB" w:rsidRDefault="00D955FB" w:rsidP="00E8244C">
      <w:pPr>
        <w:pStyle w:val="Default"/>
        <w:spacing w:line="360" w:lineRule="auto"/>
        <w:jc w:val="center"/>
        <w:rPr>
          <w:b/>
          <w:bCs/>
          <w:sz w:val="28"/>
          <w:szCs w:val="28"/>
        </w:rPr>
      </w:pPr>
      <w:r>
        <w:rPr>
          <w:b/>
          <w:sz w:val="32"/>
          <w:szCs w:val="32"/>
        </w:rPr>
        <w:t xml:space="preserve"> </w:t>
      </w:r>
      <w:r>
        <w:rPr>
          <w:b/>
          <w:bCs/>
          <w:sz w:val="28"/>
          <w:szCs w:val="28"/>
        </w:rPr>
        <w:t>22-ARID-883</w:t>
      </w:r>
    </w:p>
    <w:p w14:paraId="7A07FA0B" w14:textId="77777777" w:rsidR="00D955FB" w:rsidRDefault="00D955FB" w:rsidP="00E8244C">
      <w:pPr>
        <w:pStyle w:val="Default"/>
        <w:spacing w:line="360" w:lineRule="auto"/>
        <w:jc w:val="center"/>
        <w:rPr>
          <w:rFonts w:asciiTheme="majorBidi" w:hAnsiTheme="majorBidi" w:cstheme="majorBidi"/>
          <w:b/>
          <w:sz w:val="36"/>
          <w:szCs w:val="36"/>
        </w:rPr>
      </w:pPr>
    </w:p>
    <w:p w14:paraId="1F10707C" w14:textId="77777777" w:rsidR="00D955FB" w:rsidRDefault="00D955FB" w:rsidP="00E8244C">
      <w:pPr>
        <w:pStyle w:val="Default"/>
        <w:spacing w:line="360" w:lineRule="auto"/>
        <w:jc w:val="center"/>
        <w:rPr>
          <w:rFonts w:asciiTheme="majorBidi" w:hAnsiTheme="majorBidi" w:cstheme="majorBidi"/>
          <w:b/>
          <w:sz w:val="32"/>
          <w:szCs w:val="32"/>
        </w:rPr>
      </w:pPr>
      <w:r>
        <w:rPr>
          <w:rFonts w:asciiTheme="majorBidi" w:hAnsiTheme="majorBidi" w:cstheme="majorBidi"/>
          <w:b/>
          <w:i/>
          <w:sz w:val="36"/>
          <w:szCs w:val="36"/>
        </w:rPr>
        <w:t>Supervisor</w:t>
      </w:r>
      <w:r>
        <w:rPr>
          <w:rFonts w:asciiTheme="majorBidi" w:hAnsiTheme="majorBidi" w:cstheme="majorBidi"/>
          <w:b/>
          <w:i/>
          <w:sz w:val="30"/>
          <w:szCs w:val="30"/>
        </w:rPr>
        <w:br/>
      </w:r>
      <w:r>
        <w:rPr>
          <w:b/>
          <w:sz w:val="32"/>
          <w:szCs w:val="32"/>
        </w:rPr>
        <w:t xml:space="preserve">Dr. </w:t>
      </w:r>
      <w:proofErr w:type="spellStart"/>
      <w:r>
        <w:rPr>
          <w:b/>
          <w:sz w:val="32"/>
          <w:szCs w:val="32"/>
        </w:rPr>
        <w:t>Farkhanda</w:t>
      </w:r>
      <w:proofErr w:type="spellEnd"/>
      <w:r>
        <w:rPr>
          <w:b/>
          <w:sz w:val="32"/>
          <w:szCs w:val="32"/>
        </w:rPr>
        <w:t xml:space="preserve"> </w:t>
      </w:r>
      <w:proofErr w:type="spellStart"/>
      <w:r>
        <w:rPr>
          <w:b/>
          <w:sz w:val="32"/>
          <w:szCs w:val="32"/>
        </w:rPr>
        <w:t>Qamar</w:t>
      </w:r>
      <w:proofErr w:type="spellEnd"/>
    </w:p>
    <w:p w14:paraId="54B81299" w14:textId="77777777" w:rsidR="00D955FB" w:rsidRDefault="00D955FB" w:rsidP="00E8244C">
      <w:pPr>
        <w:pStyle w:val="Default"/>
        <w:spacing w:line="360" w:lineRule="auto"/>
        <w:jc w:val="both"/>
        <w:rPr>
          <w:rFonts w:asciiTheme="majorBidi" w:hAnsiTheme="majorBidi" w:cstheme="majorBidi"/>
          <w:b/>
          <w:sz w:val="36"/>
          <w:szCs w:val="36"/>
        </w:rPr>
      </w:pPr>
    </w:p>
    <w:p w14:paraId="34AE5159" w14:textId="77777777" w:rsidR="00D955FB" w:rsidRPr="00FC4789" w:rsidRDefault="00D955FB" w:rsidP="00E8244C">
      <w:pPr>
        <w:pStyle w:val="Default"/>
        <w:spacing w:line="360" w:lineRule="auto"/>
        <w:jc w:val="center"/>
        <w:rPr>
          <w:rFonts w:asciiTheme="majorBidi" w:hAnsiTheme="majorBidi" w:cstheme="majorBidi"/>
          <w:b/>
          <w:sz w:val="32"/>
          <w:szCs w:val="32"/>
        </w:rPr>
      </w:pPr>
      <w:r w:rsidRPr="00FC4789">
        <w:rPr>
          <w:rFonts w:asciiTheme="majorBidi" w:hAnsiTheme="majorBidi" w:cstheme="majorBidi"/>
          <w:b/>
          <w:sz w:val="32"/>
          <w:szCs w:val="32"/>
        </w:rPr>
        <w:t>University Institute of Information Technology</w:t>
      </w:r>
    </w:p>
    <w:p w14:paraId="1E738E0A" w14:textId="77777777" w:rsidR="00D955FB" w:rsidRPr="00FC4789" w:rsidRDefault="00D955FB" w:rsidP="00E8244C">
      <w:pPr>
        <w:pStyle w:val="Default"/>
        <w:spacing w:line="360" w:lineRule="auto"/>
        <w:jc w:val="center"/>
        <w:rPr>
          <w:rFonts w:asciiTheme="majorBidi" w:hAnsiTheme="majorBidi" w:cstheme="majorBidi"/>
          <w:b/>
          <w:sz w:val="32"/>
          <w:szCs w:val="32"/>
        </w:rPr>
      </w:pPr>
      <w:r w:rsidRPr="00FC4789">
        <w:rPr>
          <w:rFonts w:asciiTheme="majorBidi" w:hAnsiTheme="majorBidi" w:cstheme="majorBidi"/>
          <w:b/>
          <w:sz w:val="32"/>
          <w:szCs w:val="32"/>
        </w:rPr>
        <w:t xml:space="preserve">PMAS-Arid Agriculture University Rawalpindi </w:t>
      </w:r>
    </w:p>
    <w:p w14:paraId="521CCCC7" w14:textId="77777777" w:rsidR="00D955FB" w:rsidRPr="00FC4789" w:rsidRDefault="00D955FB" w:rsidP="00E8244C">
      <w:pPr>
        <w:pStyle w:val="Default"/>
        <w:spacing w:line="360" w:lineRule="auto"/>
        <w:jc w:val="center"/>
        <w:rPr>
          <w:rFonts w:asciiTheme="majorBidi" w:hAnsiTheme="majorBidi" w:cstheme="majorBidi"/>
          <w:b/>
          <w:sz w:val="32"/>
          <w:szCs w:val="32"/>
        </w:rPr>
      </w:pPr>
      <w:r w:rsidRPr="00FC4789">
        <w:rPr>
          <w:rFonts w:asciiTheme="majorBidi" w:hAnsiTheme="majorBidi" w:cstheme="majorBidi"/>
          <w:b/>
          <w:sz w:val="32"/>
          <w:szCs w:val="32"/>
        </w:rPr>
        <w:t>Pakistan-2025</w:t>
      </w:r>
    </w:p>
    <w:p w14:paraId="77D195DC" w14:textId="77777777" w:rsidR="00D955FB" w:rsidRPr="00FC4789" w:rsidRDefault="00D955FB" w:rsidP="00D955FB">
      <w:pPr>
        <w:spacing w:before="120" w:after="120" w:line="360" w:lineRule="auto"/>
        <w:jc w:val="center"/>
        <w:rPr>
          <w:rFonts w:asciiTheme="majorBidi" w:hAnsiTheme="majorBidi" w:cstheme="majorBidi"/>
          <w:b/>
          <w:bCs/>
          <w:sz w:val="36"/>
          <w:szCs w:val="36"/>
        </w:rPr>
      </w:pPr>
      <w:r w:rsidRPr="00FC4789">
        <w:rPr>
          <w:rFonts w:asciiTheme="majorBidi" w:hAnsiTheme="majorBidi" w:cstheme="majorBidi"/>
          <w:b/>
          <w:bCs/>
          <w:sz w:val="36"/>
          <w:szCs w:val="36"/>
        </w:rPr>
        <w:lastRenderedPageBreak/>
        <w:t>DECLARATION</w:t>
      </w:r>
    </w:p>
    <w:p w14:paraId="3E6F15E7" w14:textId="77777777" w:rsidR="00D955FB" w:rsidRDefault="00D955FB" w:rsidP="00D955FB">
      <w:pPr>
        <w:pStyle w:val="Default"/>
        <w:spacing w:before="120" w:after="120" w:line="360" w:lineRule="auto"/>
        <w:ind w:firstLine="720"/>
        <w:jc w:val="both"/>
        <w:rPr>
          <w:rFonts w:asciiTheme="majorBidi" w:hAnsiTheme="majorBidi" w:cstheme="majorBidi"/>
        </w:rPr>
      </w:pPr>
      <w:r>
        <w:rPr>
          <w:rFonts w:asciiTheme="majorBidi" w:hAnsiTheme="majorBidi" w:cstheme="majorBidi"/>
        </w:rPr>
        <w:t>We hereby declare that this software, neither whole nor as a part has been copied out from any source. It is further declared that we have developed this software documentation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46A817DC" w14:textId="77777777" w:rsidR="00D955FB" w:rsidRDefault="00D955FB" w:rsidP="00D955FB">
      <w:pPr>
        <w:pStyle w:val="Default"/>
        <w:spacing w:before="120" w:after="120" w:line="360" w:lineRule="auto"/>
        <w:rPr>
          <w:rFonts w:asciiTheme="majorBidi" w:hAnsiTheme="majorBidi" w:cstheme="majorBidi"/>
          <w:b/>
          <w:bCs/>
          <w:sz w:val="64"/>
          <w:szCs w:val="64"/>
        </w:rPr>
      </w:pPr>
    </w:p>
    <w:p w14:paraId="39A81DB3" w14:textId="77777777" w:rsidR="00D955FB" w:rsidRDefault="00D955FB" w:rsidP="00D955FB">
      <w:pPr>
        <w:pStyle w:val="Default"/>
        <w:spacing w:before="120" w:after="120" w:line="360" w:lineRule="auto"/>
        <w:rPr>
          <w:rFonts w:asciiTheme="majorBidi" w:hAnsiTheme="majorBidi" w:cstheme="majorBidi"/>
          <w:b/>
          <w:bCs/>
          <w:sz w:val="64"/>
          <w:szCs w:val="64"/>
        </w:rPr>
      </w:pPr>
    </w:p>
    <w:p w14:paraId="01884083" w14:textId="77777777" w:rsidR="00D955FB" w:rsidRDefault="00D955FB" w:rsidP="00D955FB">
      <w:pPr>
        <w:pStyle w:val="Default"/>
        <w:spacing w:before="120" w:after="120" w:line="360" w:lineRule="auto"/>
        <w:rPr>
          <w:rFonts w:asciiTheme="majorBidi" w:hAnsiTheme="majorBidi" w:cstheme="majorBidi"/>
          <w:b/>
          <w:bCs/>
          <w:sz w:val="64"/>
          <w:szCs w:val="64"/>
        </w:rPr>
      </w:pPr>
    </w:p>
    <w:p w14:paraId="631F84F4" w14:textId="77777777" w:rsidR="00D955FB" w:rsidRDefault="00D955FB" w:rsidP="00D955FB">
      <w:pPr>
        <w:pStyle w:val="Default"/>
        <w:spacing w:before="120" w:after="120" w:line="360" w:lineRule="auto"/>
        <w:ind w:firstLineChars="50" w:firstLine="120"/>
        <w:rPr>
          <w:rFonts w:asciiTheme="majorBidi" w:hAnsiTheme="majorBidi" w:cstheme="majorBidi"/>
          <w:b/>
          <w:bCs/>
        </w:rPr>
      </w:pPr>
      <w:r>
        <w:rPr>
          <w:rFonts w:asciiTheme="majorBidi" w:hAnsiTheme="majorBidi" w:cstheme="majorBidi"/>
          <w:b/>
          <w:bCs/>
        </w:rPr>
        <w:t xml:space="preserve">                                                       </w:t>
      </w:r>
    </w:p>
    <w:p w14:paraId="4B3C7AA7" w14:textId="77777777" w:rsidR="00D955FB" w:rsidRDefault="00D955FB" w:rsidP="00D955FB">
      <w:pPr>
        <w:pStyle w:val="NoSpacing"/>
        <w:spacing w:before="120" w:after="120" w:line="360" w:lineRule="auto"/>
        <w:rPr>
          <w:rFonts w:asciiTheme="majorBidi" w:hAnsiTheme="majorBidi" w:cstheme="majorBidi"/>
          <w:b/>
          <w:bCs/>
          <w:sz w:val="72"/>
          <w:szCs w:val="72"/>
        </w:rPr>
      </w:pPr>
      <w:r>
        <w:rPr>
          <w:rFonts w:asciiTheme="majorBidi" w:hAnsiTheme="majorBidi" w:cstheme="majorBidi"/>
        </w:rPr>
        <w:t>---------------------------                    ---------------------------</w:t>
      </w:r>
      <w:r>
        <w:rPr>
          <w:rFonts w:asciiTheme="majorBidi" w:hAnsiTheme="majorBidi" w:cstheme="majorBidi"/>
        </w:rPr>
        <w:tab/>
      </w:r>
      <w:r>
        <w:rPr>
          <w:rFonts w:asciiTheme="majorBidi" w:hAnsiTheme="majorBidi" w:cstheme="majorBidi"/>
        </w:rPr>
        <w:tab/>
        <w:t xml:space="preserve">    ------------------------</w:t>
      </w:r>
    </w:p>
    <w:p w14:paraId="6A3A4131" w14:textId="77777777" w:rsidR="00D955FB" w:rsidRDefault="00D955FB" w:rsidP="00D955FB">
      <w:pPr>
        <w:pStyle w:val="NoSpacing"/>
        <w:spacing w:before="120" w:after="120" w:line="360" w:lineRule="auto"/>
        <w:rPr>
          <w:rFonts w:asciiTheme="majorBidi" w:hAnsiTheme="majorBidi" w:cstheme="majorBidi"/>
        </w:rPr>
      </w:pPr>
      <w:proofErr w:type="spellStart"/>
      <w:r w:rsidRPr="007B3DCB">
        <w:rPr>
          <w:rFonts w:asciiTheme="majorBidi" w:hAnsiTheme="majorBidi" w:cstheme="majorBidi"/>
        </w:rPr>
        <w:t>E</w:t>
      </w:r>
      <w:r>
        <w:rPr>
          <w:rFonts w:asciiTheme="majorBidi" w:hAnsiTheme="majorBidi" w:cstheme="majorBidi"/>
        </w:rPr>
        <w:t>shan</w:t>
      </w:r>
      <w:proofErr w:type="spellEnd"/>
      <w:r w:rsidRPr="007B3DCB">
        <w:rPr>
          <w:rFonts w:asciiTheme="majorBidi" w:hAnsiTheme="majorBidi" w:cstheme="majorBidi"/>
        </w:rPr>
        <w:t xml:space="preserve"> </w:t>
      </w:r>
      <w:proofErr w:type="spellStart"/>
      <w:r w:rsidRPr="007B3DCB">
        <w:rPr>
          <w:rFonts w:asciiTheme="majorBidi" w:hAnsiTheme="majorBidi" w:cstheme="majorBidi"/>
        </w:rPr>
        <w:t>E</w:t>
      </w:r>
      <w:r>
        <w:rPr>
          <w:rFonts w:asciiTheme="majorBidi" w:hAnsiTheme="majorBidi" w:cstheme="majorBidi"/>
        </w:rPr>
        <w:t>lahi</w:t>
      </w:r>
      <w:proofErr w:type="spellEnd"/>
      <w:r>
        <w:rPr>
          <w:rFonts w:asciiTheme="majorBidi" w:hAnsiTheme="majorBidi" w:cstheme="majorBidi"/>
        </w:rPr>
        <w:t xml:space="preserve">                              </w:t>
      </w:r>
      <w:r>
        <w:rPr>
          <w:rFonts w:asciiTheme="majorBidi" w:hAnsiTheme="majorBidi" w:cstheme="majorBidi"/>
        </w:rPr>
        <w:tab/>
        <w:t xml:space="preserve"> </w:t>
      </w:r>
      <w:proofErr w:type="spellStart"/>
      <w:r>
        <w:rPr>
          <w:rFonts w:asciiTheme="majorBidi" w:hAnsiTheme="majorBidi" w:cstheme="majorBidi"/>
        </w:rPr>
        <w:t>Hammad</w:t>
      </w:r>
      <w:proofErr w:type="spellEnd"/>
      <w:r>
        <w:rPr>
          <w:rFonts w:asciiTheme="majorBidi" w:hAnsiTheme="majorBidi" w:cstheme="majorBidi"/>
        </w:rPr>
        <w:t xml:space="preserve"> </w:t>
      </w:r>
      <w:proofErr w:type="spellStart"/>
      <w:r>
        <w:rPr>
          <w:rFonts w:asciiTheme="majorBidi" w:hAnsiTheme="majorBidi" w:cstheme="majorBidi"/>
        </w:rPr>
        <w:t>Zahoor</w:t>
      </w:r>
      <w:proofErr w:type="spellEnd"/>
      <w:r>
        <w:rPr>
          <w:rFonts w:asciiTheme="majorBidi" w:hAnsiTheme="majorBidi" w:cstheme="majorBidi"/>
        </w:rPr>
        <w:tab/>
      </w:r>
      <w:r>
        <w:rPr>
          <w:rFonts w:asciiTheme="majorBidi" w:hAnsiTheme="majorBidi" w:cstheme="majorBidi"/>
        </w:rPr>
        <w:tab/>
        <w:t xml:space="preserve">         </w:t>
      </w:r>
      <w:proofErr w:type="spellStart"/>
      <w:r>
        <w:rPr>
          <w:rFonts w:asciiTheme="majorBidi" w:hAnsiTheme="majorBidi" w:cstheme="majorBidi"/>
        </w:rPr>
        <w:t>Ahan</w:t>
      </w:r>
      <w:proofErr w:type="spellEnd"/>
    </w:p>
    <w:p w14:paraId="57E3DD8D" w14:textId="77777777" w:rsidR="00D955FB" w:rsidRDefault="00D955FB" w:rsidP="00D955FB">
      <w:pPr>
        <w:pStyle w:val="NoSpacing"/>
        <w:spacing w:before="120" w:after="120" w:line="360" w:lineRule="auto"/>
        <w:jc w:val="right"/>
        <w:rPr>
          <w:rFonts w:asciiTheme="majorBidi" w:hAnsiTheme="majorBidi" w:cstheme="majorBidi"/>
        </w:rPr>
      </w:pPr>
    </w:p>
    <w:p w14:paraId="4CCE1D29" w14:textId="77777777" w:rsidR="00D955FB" w:rsidRPr="00FC4789" w:rsidRDefault="00D955FB" w:rsidP="00D955FB">
      <w:pPr>
        <w:spacing w:before="120" w:after="120" w:line="360" w:lineRule="auto"/>
        <w:jc w:val="center"/>
        <w:rPr>
          <w:rFonts w:asciiTheme="majorBidi" w:hAnsiTheme="majorBidi" w:cstheme="majorBidi"/>
          <w:b/>
          <w:bCs/>
          <w:sz w:val="36"/>
          <w:szCs w:val="36"/>
        </w:rPr>
      </w:pPr>
      <w:r>
        <w:rPr>
          <w:rFonts w:asciiTheme="majorBidi" w:hAnsiTheme="majorBidi" w:cstheme="majorBidi"/>
          <w:b/>
          <w:bCs/>
          <w:sz w:val="72"/>
          <w:szCs w:val="72"/>
        </w:rPr>
        <w:br w:type="page"/>
      </w:r>
      <w:r>
        <w:rPr>
          <w:rFonts w:asciiTheme="majorBidi" w:hAnsiTheme="majorBidi" w:cstheme="majorBidi"/>
          <w:b/>
          <w:bCs/>
          <w:sz w:val="36"/>
          <w:szCs w:val="36"/>
        </w:rPr>
        <w:lastRenderedPageBreak/>
        <w:t>CERTIFICATE OF APPROVAL</w:t>
      </w:r>
    </w:p>
    <w:p w14:paraId="1A418424" w14:textId="77777777" w:rsidR="00D955FB" w:rsidRPr="00FC4789" w:rsidRDefault="00D955FB" w:rsidP="00D955FB">
      <w:pPr>
        <w:spacing w:before="120" w:after="120" w:line="360" w:lineRule="auto"/>
        <w:jc w:val="both"/>
        <w:rPr>
          <w:rFonts w:asciiTheme="majorBidi" w:eastAsia="Calibri" w:hAnsiTheme="majorBidi" w:cstheme="majorBidi"/>
        </w:rPr>
      </w:pPr>
      <w:r>
        <w:rPr>
          <w:rFonts w:asciiTheme="majorBidi" w:eastAsia="Calibri" w:hAnsiTheme="majorBidi" w:cstheme="majorBidi"/>
        </w:rPr>
        <w:t>It is to certify that the final year project of BS SE “</w:t>
      </w:r>
      <w:proofErr w:type="spellStart"/>
      <w:r w:rsidRPr="00671EFB">
        <w:rPr>
          <w:rFonts w:asciiTheme="majorBidi" w:eastAsia="Calibri" w:hAnsiTheme="majorBidi" w:cstheme="majorBidi"/>
          <w:b/>
        </w:rPr>
        <w:t>SafarBot</w:t>
      </w:r>
      <w:proofErr w:type="spellEnd"/>
      <w:r>
        <w:rPr>
          <w:rFonts w:asciiTheme="majorBidi" w:eastAsia="Calibri" w:hAnsiTheme="majorBidi" w:cstheme="majorBidi"/>
        </w:rPr>
        <w:t>” was developed by “</w:t>
      </w:r>
      <w:proofErr w:type="spellStart"/>
      <w:r w:rsidRPr="00671EFB">
        <w:rPr>
          <w:rFonts w:asciiTheme="majorBidi" w:hAnsiTheme="majorBidi" w:cstheme="majorBidi"/>
          <w:b/>
        </w:rPr>
        <w:t>Eshan</w:t>
      </w:r>
      <w:proofErr w:type="spellEnd"/>
      <w:r w:rsidRPr="00671EFB">
        <w:rPr>
          <w:rFonts w:asciiTheme="majorBidi" w:hAnsiTheme="majorBidi" w:cstheme="majorBidi"/>
          <w:b/>
        </w:rPr>
        <w:t xml:space="preserve"> </w:t>
      </w:r>
      <w:proofErr w:type="spellStart"/>
      <w:r w:rsidRPr="00671EFB">
        <w:rPr>
          <w:rFonts w:asciiTheme="majorBidi" w:hAnsiTheme="majorBidi" w:cstheme="majorBidi"/>
          <w:b/>
        </w:rPr>
        <w:t>Elahi</w:t>
      </w:r>
      <w:proofErr w:type="spellEnd"/>
      <w:r>
        <w:rPr>
          <w:rFonts w:asciiTheme="majorBidi" w:hAnsiTheme="majorBidi" w:cstheme="majorBidi"/>
          <w:b/>
        </w:rPr>
        <w:t>, 22-ARID-3157</w:t>
      </w:r>
      <w:r>
        <w:rPr>
          <w:rFonts w:asciiTheme="majorBidi" w:eastAsia="Calibri" w:hAnsiTheme="majorBidi" w:cstheme="majorBidi"/>
          <w:b/>
        </w:rPr>
        <w:t>”</w:t>
      </w:r>
      <w:r>
        <w:rPr>
          <w:rFonts w:asciiTheme="majorBidi" w:eastAsia="Calibri" w:hAnsiTheme="majorBidi" w:cstheme="majorBidi"/>
          <w:bCs/>
        </w:rPr>
        <w:t xml:space="preserve">, </w:t>
      </w:r>
      <w:r>
        <w:rPr>
          <w:rFonts w:asciiTheme="majorBidi" w:eastAsia="Calibri" w:hAnsiTheme="majorBidi" w:cstheme="majorBidi"/>
        </w:rPr>
        <w:t>“</w:t>
      </w:r>
      <w:proofErr w:type="spellStart"/>
      <w:r w:rsidRPr="00671EFB">
        <w:rPr>
          <w:rFonts w:asciiTheme="majorBidi" w:hAnsiTheme="majorBidi" w:cstheme="majorBidi"/>
          <w:b/>
        </w:rPr>
        <w:t>Hammad</w:t>
      </w:r>
      <w:proofErr w:type="spellEnd"/>
      <w:r w:rsidRPr="00671EFB">
        <w:rPr>
          <w:rFonts w:asciiTheme="majorBidi" w:hAnsiTheme="majorBidi" w:cstheme="majorBidi"/>
          <w:b/>
        </w:rPr>
        <w:t xml:space="preserve"> </w:t>
      </w:r>
      <w:proofErr w:type="spellStart"/>
      <w:r w:rsidRPr="00671EFB">
        <w:rPr>
          <w:rFonts w:asciiTheme="majorBidi" w:hAnsiTheme="majorBidi" w:cstheme="majorBidi"/>
          <w:b/>
        </w:rPr>
        <w:t>Zahoor</w:t>
      </w:r>
      <w:proofErr w:type="spellEnd"/>
      <w:r>
        <w:rPr>
          <w:rFonts w:asciiTheme="majorBidi" w:hAnsiTheme="majorBidi" w:cstheme="majorBidi"/>
          <w:b/>
        </w:rPr>
        <w:t>, 22-ARID-905</w:t>
      </w:r>
      <w:r>
        <w:rPr>
          <w:rFonts w:asciiTheme="majorBidi" w:eastAsia="Calibri" w:hAnsiTheme="majorBidi" w:cstheme="majorBidi"/>
          <w:b/>
        </w:rPr>
        <w:t xml:space="preserve">” </w:t>
      </w:r>
      <w:r>
        <w:rPr>
          <w:rFonts w:asciiTheme="majorBidi" w:eastAsia="Calibri" w:hAnsiTheme="majorBidi" w:cstheme="majorBidi"/>
        </w:rPr>
        <w:t>and “</w:t>
      </w:r>
      <w:proofErr w:type="spellStart"/>
      <w:r w:rsidRPr="00671EFB">
        <w:rPr>
          <w:rFonts w:asciiTheme="majorBidi" w:hAnsiTheme="majorBidi" w:cstheme="majorBidi"/>
          <w:b/>
        </w:rPr>
        <w:t>Ahan</w:t>
      </w:r>
      <w:proofErr w:type="spellEnd"/>
      <w:r>
        <w:rPr>
          <w:rFonts w:asciiTheme="majorBidi" w:hAnsiTheme="majorBidi" w:cstheme="majorBidi"/>
          <w:b/>
        </w:rPr>
        <w:t>, 22-ARID-883</w:t>
      </w:r>
      <w:r>
        <w:rPr>
          <w:rFonts w:asciiTheme="majorBidi" w:eastAsia="Calibri" w:hAnsiTheme="majorBidi" w:cstheme="majorBidi"/>
          <w:b/>
        </w:rPr>
        <w:t xml:space="preserve">” </w:t>
      </w:r>
      <w:r>
        <w:rPr>
          <w:rFonts w:asciiTheme="majorBidi" w:eastAsia="Calibri" w:hAnsiTheme="majorBidi" w:cstheme="majorBidi"/>
        </w:rPr>
        <w:t xml:space="preserve">under the supervision of “Dr. </w:t>
      </w:r>
      <w:proofErr w:type="spellStart"/>
      <w:r>
        <w:rPr>
          <w:rFonts w:asciiTheme="majorBidi" w:eastAsia="Calibri" w:hAnsiTheme="majorBidi" w:cstheme="majorBidi"/>
        </w:rPr>
        <w:t>Farkhanda</w:t>
      </w:r>
      <w:proofErr w:type="spellEnd"/>
      <w:r>
        <w:rPr>
          <w:rFonts w:asciiTheme="majorBidi" w:eastAsia="Calibri" w:hAnsiTheme="majorBidi" w:cstheme="majorBidi"/>
        </w:rPr>
        <w:t xml:space="preserve"> </w:t>
      </w:r>
      <w:proofErr w:type="spellStart"/>
      <w:r>
        <w:rPr>
          <w:rFonts w:asciiTheme="majorBidi" w:eastAsia="Calibri" w:hAnsiTheme="majorBidi" w:cstheme="majorBidi"/>
        </w:rPr>
        <w:t>Qamar</w:t>
      </w:r>
      <w:proofErr w:type="spellEnd"/>
      <w:r>
        <w:rPr>
          <w:rFonts w:asciiTheme="majorBidi" w:eastAsia="Calibri" w:hAnsiTheme="majorBidi" w:cstheme="majorBidi"/>
        </w:rPr>
        <w:t>” and that in their opinion; it is fully adequate, in scope and quality for the degree of Bachelors of Science in Software Engineering.</w:t>
      </w:r>
    </w:p>
    <w:p w14:paraId="5E770F2D" w14:textId="77777777" w:rsidR="00D955FB" w:rsidRDefault="00D955FB" w:rsidP="00D955FB">
      <w:pPr>
        <w:pStyle w:val="Default"/>
        <w:spacing w:before="120" w:after="120" w:line="360" w:lineRule="auto"/>
        <w:rPr>
          <w:rFonts w:asciiTheme="majorBidi" w:hAnsiTheme="majorBidi" w:cstheme="majorBidi"/>
          <w:sz w:val="23"/>
          <w:szCs w:val="23"/>
        </w:rPr>
      </w:pPr>
    </w:p>
    <w:p w14:paraId="188E10BC" w14:textId="77777777" w:rsidR="00D955FB" w:rsidRDefault="00D955FB" w:rsidP="00D955FB">
      <w:pPr>
        <w:pStyle w:val="Default"/>
        <w:spacing w:before="120" w:after="120" w:line="360" w:lineRule="auto"/>
        <w:rPr>
          <w:rFonts w:asciiTheme="majorBidi" w:hAnsiTheme="majorBidi" w:cstheme="majorBidi"/>
        </w:rPr>
      </w:pPr>
    </w:p>
    <w:p w14:paraId="1D24B88B"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24C86179"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 xml:space="preserve">(Dr. </w:t>
      </w:r>
      <w:proofErr w:type="spellStart"/>
      <w:r>
        <w:rPr>
          <w:rFonts w:asciiTheme="majorBidi" w:hAnsiTheme="majorBidi" w:cstheme="majorBidi"/>
          <w:b/>
        </w:rPr>
        <w:t>Farkhanda</w:t>
      </w:r>
      <w:proofErr w:type="spellEnd"/>
      <w:r>
        <w:rPr>
          <w:rFonts w:asciiTheme="majorBidi" w:hAnsiTheme="majorBidi" w:cstheme="majorBidi"/>
          <w:b/>
        </w:rPr>
        <w:t xml:space="preserve"> </w:t>
      </w:r>
      <w:proofErr w:type="spellStart"/>
      <w:r>
        <w:rPr>
          <w:rFonts w:asciiTheme="majorBidi" w:hAnsiTheme="majorBidi" w:cstheme="majorBidi"/>
          <w:b/>
        </w:rPr>
        <w:t>Qamar</w:t>
      </w:r>
      <w:proofErr w:type="spellEnd"/>
      <w:r>
        <w:rPr>
          <w:rFonts w:asciiTheme="majorBidi" w:hAnsiTheme="majorBidi" w:cstheme="majorBidi"/>
          <w:b/>
        </w:rPr>
        <w:t>)</w:t>
      </w:r>
    </w:p>
    <w:p w14:paraId="3650228B" w14:textId="77777777" w:rsidR="00D955FB" w:rsidRPr="00FC4789"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b/>
        </w:rPr>
        <w:t>Supervisor</w:t>
      </w:r>
    </w:p>
    <w:p w14:paraId="3B4A0231" w14:textId="77777777" w:rsidR="00D955FB" w:rsidRDefault="00D955FB" w:rsidP="00D955FB">
      <w:pPr>
        <w:pStyle w:val="Default"/>
        <w:spacing w:before="120" w:after="120" w:line="360" w:lineRule="auto"/>
        <w:jc w:val="center"/>
        <w:rPr>
          <w:rFonts w:asciiTheme="majorBidi" w:hAnsiTheme="majorBidi" w:cstheme="majorBidi"/>
          <w:b/>
        </w:rPr>
      </w:pPr>
    </w:p>
    <w:p w14:paraId="2142E785" w14:textId="77777777" w:rsidR="00D955FB" w:rsidRDefault="00D955FB" w:rsidP="00D955FB">
      <w:pPr>
        <w:pStyle w:val="Default"/>
        <w:spacing w:before="120" w:after="120" w:line="360" w:lineRule="auto"/>
        <w:jc w:val="center"/>
        <w:rPr>
          <w:rFonts w:asciiTheme="majorBidi" w:hAnsiTheme="majorBidi" w:cstheme="majorBidi"/>
          <w:b/>
        </w:rPr>
      </w:pPr>
    </w:p>
    <w:p w14:paraId="1EB8AB5E"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2D92E4A8"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 xml:space="preserve">(Mr. </w:t>
      </w:r>
      <w:proofErr w:type="spellStart"/>
      <w:r>
        <w:rPr>
          <w:rFonts w:asciiTheme="majorBidi" w:hAnsiTheme="majorBidi" w:cstheme="majorBidi"/>
          <w:b/>
        </w:rPr>
        <w:t>Suleman</w:t>
      </w:r>
      <w:proofErr w:type="spellEnd"/>
      <w:r>
        <w:rPr>
          <w:rFonts w:asciiTheme="majorBidi" w:hAnsiTheme="majorBidi" w:cstheme="majorBidi"/>
          <w:b/>
        </w:rPr>
        <w:t xml:space="preserve"> </w:t>
      </w:r>
      <w:proofErr w:type="spellStart"/>
      <w:r>
        <w:rPr>
          <w:rFonts w:asciiTheme="majorBidi" w:hAnsiTheme="majorBidi" w:cstheme="majorBidi"/>
          <w:b/>
        </w:rPr>
        <w:t>Khurram</w:t>
      </w:r>
      <w:proofErr w:type="spellEnd"/>
      <w:r>
        <w:rPr>
          <w:rFonts w:asciiTheme="majorBidi" w:hAnsiTheme="majorBidi" w:cstheme="majorBidi"/>
          <w:b/>
        </w:rPr>
        <w:t xml:space="preserve">) </w:t>
      </w:r>
    </w:p>
    <w:p w14:paraId="775ABAA6"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Examiner-I</w:t>
      </w:r>
    </w:p>
    <w:p w14:paraId="6EB7664B" w14:textId="77777777" w:rsidR="00D955FB" w:rsidRDefault="00D955FB" w:rsidP="00D955FB">
      <w:pPr>
        <w:pStyle w:val="Default"/>
        <w:spacing w:before="120" w:after="120" w:line="360" w:lineRule="auto"/>
        <w:jc w:val="center"/>
        <w:rPr>
          <w:rFonts w:asciiTheme="majorBidi" w:hAnsiTheme="majorBidi" w:cstheme="majorBidi"/>
          <w:b/>
        </w:rPr>
      </w:pPr>
    </w:p>
    <w:p w14:paraId="0CDC2BFB" w14:textId="77777777" w:rsidR="00D955FB" w:rsidRDefault="00D955FB" w:rsidP="00D955FB">
      <w:pPr>
        <w:pStyle w:val="Default"/>
        <w:spacing w:before="120" w:after="120" w:line="360" w:lineRule="auto"/>
        <w:jc w:val="center"/>
        <w:rPr>
          <w:rFonts w:asciiTheme="majorBidi" w:hAnsiTheme="majorBidi" w:cstheme="majorBidi"/>
          <w:b/>
        </w:rPr>
      </w:pPr>
    </w:p>
    <w:p w14:paraId="759002D7"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30C9D6F6"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 xml:space="preserve">(Mr. </w:t>
      </w:r>
      <w:proofErr w:type="spellStart"/>
      <w:r>
        <w:rPr>
          <w:rFonts w:asciiTheme="majorBidi" w:hAnsiTheme="majorBidi" w:cstheme="majorBidi"/>
          <w:b/>
        </w:rPr>
        <w:t>Asad</w:t>
      </w:r>
      <w:proofErr w:type="spellEnd"/>
      <w:r>
        <w:rPr>
          <w:rFonts w:asciiTheme="majorBidi" w:hAnsiTheme="majorBidi" w:cstheme="majorBidi"/>
          <w:b/>
        </w:rPr>
        <w:t xml:space="preserve"> –</w:t>
      </w:r>
      <w:proofErr w:type="spellStart"/>
      <w:r>
        <w:rPr>
          <w:rFonts w:asciiTheme="majorBidi" w:hAnsiTheme="majorBidi" w:cstheme="majorBidi"/>
          <w:b/>
        </w:rPr>
        <w:t>ul-haq</w:t>
      </w:r>
      <w:proofErr w:type="spellEnd"/>
      <w:r>
        <w:rPr>
          <w:rFonts w:asciiTheme="majorBidi" w:hAnsiTheme="majorBidi" w:cstheme="majorBidi"/>
          <w:b/>
        </w:rPr>
        <w:t xml:space="preserve"> Hashmi)</w:t>
      </w:r>
    </w:p>
    <w:p w14:paraId="4A4861B9" w14:textId="77777777" w:rsidR="00D955FB" w:rsidRDefault="00D955FB" w:rsidP="00D955FB">
      <w:pPr>
        <w:pStyle w:val="Default"/>
        <w:spacing w:before="120" w:after="120" w:line="360" w:lineRule="auto"/>
        <w:jc w:val="center"/>
        <w:rPr>
          <w:rFonts w:asciiTheme="majorBidi" w:hAnsiTheme="majorBidi" w:cstheme="majorBidi"/>
          <w:b/>
        </w:rPr>
      </w:pPr>
      <w:r>
        <w:rPr>
          <w:rFonts w:asciiTheme="majorBidi" w:hAnsiTheme="majorBidi" w:cstheme="majorBidi"/>
          <w:b/>
        </w:rPr>
        <w:t>Examiner-II</w:t>
      </w:r>
    </w:p>
    <w:p w14:paraId="55D9E58D" w14:textId="77777777" w:rsidR="00D955FB" w:rsidRDefault="00D955FB" w:rsidP="00D955FB">
      <w:pPr>
        <w:pStyle w:val="Default"/>
        <w:spacing w:before="120" w:after="120" w:line="360" w:lineRule="auto"/>
        <w:rPr>
          <w:rFonts w:asciiTheme="majorBidi" w:hAnsiTheme="majorBidi" w:cstheme="majorBidi"/>
          <w:b/>
        </w:rPr>
      </w:pPr>
    </w:p>
    <w:p w14:paraId="234828EB" w14:textId="77777777" w:rsidR="00D955FB" w:rsidRDefault="00D955FB" w:rsidP="00D955FB">
      <w:pPr>
        <w:pStyle w:val="Default"/>
        <w:spacing w:before="120" w:after="120" w:line="360" w:lineRule="auto"/>
        <w:rPr>
          <w:rFonts w:asciiTheme="majorBidi" w:hAnsiTheme="majorBidi" w:cstheme="majorBidi"/>
          <w:b/>
        </w:rPr>
      </w:pPr>
    </w:p>
    <w:p w14:paraId="225678EB" w14:textId="77777777" w:rsidR="00D955FB" w:rsidRDefault="00D955FB" w:rsidP="00D955FB">
      <w:pPr>
        <w:pStyle w:val="Default"/>
        <w:spacing w:before="120" w:after="120" w:line="360" w:lineRule="auto"/>
        <w:jc w:val="center"/>
        <w:rPr>
          <w:rFonts w:asciiTheme="majorBidi" w:hAnsiTheme="majorBidi" w:cstheme="majorBidi"/>
        </w:rPr>
      </w:pPr>
      <w:r>
        <w:rPr>
          <w:rFonts w:asciiTheme="majorBidi" w:hAnsiTheme="majorBidi" w:cstheme="majorBidi"/>
        </w:rPr>
        <w:t>---------------------------------------</w:t>
      </w:r>
    </w:p>
    <w:p w14:paraId="684DCAD9" w14:textId="341DE4AB" w:rsidR="007139DC" w:rsidRPr="00D955FB" w:rsidRDefault="00D955FB" w:rsidP="00D955FB">
      <w:pPr>
        <w:pStyle w:val="Default"/>
        <w:spacing w:before="120" w:after="120" w:line="360" w:lineRule="auto"/>
        <w:jc w:val="center"/>
        <w:rPr>
          <w:rFonts w:asciiTheme="majorBidi" w:hAnsiTheme="majorBidi" w:cstheme="majorBidi"/>
          <w:b/>
          <w:bCs/>
        </w:rPr>
      </w:pPr>
      <w:r>
        <w:rPr>
          <w:rFonts w:asciiTheme="majorBidi" w:hAnsiTheme="majorBidi" w:cstheme="majorBidi"/>
          <w:b/>
          <w:bCs/>
        </w:rPr>
        <w:t>Director UIIT</w:t>
      </w:r>
    </w:p>
    <w:p w14:paraId="45135D61" w14:textId="4AA79C94" w:rsidR="00D955FB" w:rsidRPr="00E8244C" w:rsidRDefault="00DA64CF" w:rsidP="00E8244C">
      <w:pPr>
        <w:pStyle w:val="Default"/>
        <w:spacing w:before="120" w:after="120" w:line="360" w:lineRule="auto"/>
        <w:jc w:val="center"/>
        <w:rPr>
          <w:b/>
          <w:bCs/>
          <w:color w:val="auto"/>
          <w:sz w:val="56"/>
          <w:szCs w:val="56"/>
        </w:rPr>
      </w:pPr>
      <w:r w:rsidRPr="00542B7F">
        <w:rPr>
          <w:b/>
          <w:bCs/>
          <w:color w:val="auto"/>
          <w:sz w:val="56"/>
          <w:szCs w:val="56"/>
        </w:rPr>
        <w:lastRenderedPageBreak/>
        <w:t>Executive Summary</w:t>
      </w:r>
    </w:p>
    <w:p w14:paraId="6ED41FC5" w14:textId="77777777" w:rsidR="00D955FB" w:rsidRPr="00D955FB" w:rsidRDefault="00D955FB" w:rsidP="00E8244C">
      <w:pPr>
        <w:tabs>
          <w:tab w:val="left" w:pos="1491"/>
          <w:tab w:val="center" w:pos="4153"/>
        </w:tabs>
        <w:spacing w:before="120" w:after="120" w:line="360" w:lineRule="auto"/>
        <w:jc w:val="both"/>
      </w:pPr>
      <w:r w:rsidRPr="00D955FB">
        <w:t>Online ticket booking systems are widely used today, but many people in Pakistan face challenges using them. Most existing systems are text-based, English-only, and complex, making them difficult for uneducated, elderly, or less tech-savvy users. Additionally, these systems often lack essential features such as fraud detection, real-time travel updates, and instant customer support.</w:t>
      </w:r>
    </w:p>
    <w:p w14:paraId="5AD3B908" w14:textId="77777777" w:rsidR="00D955FB" w:rsidRPr="00D955FB" w:rsidRDefault="00D955FB" w:rsidP="00E8244C">
      <w:pPr>
        <w:tabs>
          <w:tab w:val="left" w:pos="1491"/>
          <w:tab w:val="center" w:pos="4153"/>
        </w:tabs>
        <w:spacing w:before="120" w:after="120" w:line="360" w:lineRule="auto"/>
        <w:jc w:val="both"/>
      </w:pPr>
      <w:r w:rsidRPr="00D955FB">
        <w:t xml:space="preserve">To address these issues, </w:t>
      </w:r>
      <w:proofErr w:type="spellStart"/>
      <w:r w:rsidRPr="00D955FB">
        <w:t>SafarBot</w:t>
      </w:r>
      <w:proofErr w:type="spellEnd"/>
      <w:r w:rsidRPr="00D955FB">
        <w:t xml:space="preserve"> has been developed as an AI-powered ticket booking system that is simple, secure, and user-friendly. </w:t>
      </w:r>
      <w:proofErr w:type="spellStart"/>
      <w:r w:rsidRPr="00D955FB">
        <w:t>SafarBot</w:t>
      </w:r>
      <w:proofErr w:type="spellEnd"/>
      <w:r w:rsidRPr="00D955FB">
        <w:t xml:space="preserve"> allows users to book tickets via voice or text commands in both Urdu and English, making the platform accessible to a broader audience.</w:t>
      </w:r>
    </w:p>
    <w:p w14:paraId="076E5A7A" w14:textId="77777777" w:rsidR="00D955FB" w:rsidRPr="00D955FB" w:rsidRDefault="00D955FB" w:rsidP="00E8244C">
      <w:pPr>
        <w:tabs>
          <w:tab w:val="left" w:pos="1491"/>
          <w:tab w:val="center" w:pos="4153"/>
        </w:tabs>
        <w:spacing w:before="120" w:after="120" w:line="360" w:lineRule="auto"/>
        <w:jc w:val="both"/>
      </w:pPr>
      <w:r w:rsidRPr="00D955FB">
        <w:t>The system incorporates AI-based fraud detection to prevent fake or suspicious bookings and provides real-time travel information, including traffic, weather, and delay updates. A sandbox payment system demonstrates secure transactions.</w:t>
      </w:r>
    </w:p>
    <w:p w14:paraId="2F91A362" w14:textId="77777777" w:rsidR="00D955FB" w:rsidRPr="00D955FB" w:rsidRDefault="00D955FB" w:rsidP="00E8244C">
      <w:pPr>
        <w:tabs>
          <w:tab w:val="left" w:pos="1491"/>
          <w:tab w:val="center" w:pos="4153"/>
        </w:tabs>
        <w:spacing w:before="120" w:after="120" w:line="360" w:lineRule="auto"/>
        <w:jc w:val="both"/>
      </w:pPr>
      <w:proofErr w:type="spellStart"/>
      <w:r w:rsidRPr="00D955FB">
        <w:t>SafarBot</w:t>
      </w:r>
      <w:proofErr w:type="spellEnd"/>
      <w:r w:rsidRPr="00D955FB">
        <w:t xml:space="preserve"> is a web-based application built on the MERN</w:t>
      </w:r>
      <w:r w:rsidRPr="00D955FB">
        <w:rPr>
          <w:b/>
          <w:bCs/>
        </w:rPr>
        <w:t xml:space="preserve"> </w:t>
      </w:r>
      <w:r w:rsidRPr="00D955FB">
        <w:t>stack, with additional AI services implemented in Python. It features separate dashboards for users, transport providers, and administrators, enabling efficient management of bookings, routes, and system data.</w:t>
      </w:r>
    </w:p>
    <w:p w14:paraId="0135AEC3" w14:textId="77777777" w:rsidR="00D955FB" w:rsidRPr="00D955FB" w:rsidRDefault="00D955FB" w:rsidP="00E8244C">
      <w:pPr>
        <w:tabs>
          <w:tab w:val="left" w:pos="1491"/>
          <w:tab w:val="center" w:pos="4153"/>
        </w:tabs>
        <w:spacing w:before="120" w:after="120" w:line="360" w:lineRule="auto"/>
        <w:jc w:val="both"/>
      </w:pPr>
      <w:r w:rsidRPr="00D955FB">
        <w:t xml:space="preserve">In summary, </w:t>
      </w:r>
      <w:proofErr w:type="spellStart"/>
      <w:r w:rsidRPr="00D955FB">
        <w:t>SafarBot</w:t>
      </w:r>
      <w:proofErr w:type="spellEnd"/>
      <w:r w:rsidRPr="00D955FB">
        <w:t xml:space="preserve"> enhances the online ticket booking experience by combining simplicity, security, and intelligent features, making digital travel services accessible and convenient for everyone.</w:t>
      </w:r>
    </w:p>
    <w:p w14:paraId="490EAC26" w14:textId="49983272" w:rsidR="00422559" w:rsidRPr="00542B7F" w:rsidRDefault="00D371AF" w:rsidP="00E8244C">
      <w:pPr>
        <w:tabs>
          <w:tab w:val="left" w:pos="1491"/>
          <w:tab w:val="center" w:pos="4153"/>
        </w:tabs>
        <w:spacing w:before="120" w:after="120" w:line="360" w:lineRule="auto"/>
        <w:jc w:val="both"/>
      </w:pPr>
      <w:r w:rsidRPr="00542B7F">
        <w:rPr>
          <w:b/>
          <w:bCs/>
          <w:color w:val="4F81BD"/>
          <w:sz w:val="72"/>
          <w:szCs w:val="72"/>
        </w:rPr>
        <w:br w:type="page"/>
      </w:r>
    </w:p>
    <w:p w14:paraId="083CE240" w14:textId="77777777" w:rsidR="00D955FB" w:rsidRDefault="00D955FB" w:rsidP="00D955FB">
      <w:pPr>
        <w:pStyle w:val="Default"/>
        <w:spacing w:before="120" w:after="120" w:line="360" w:lineRule="auto"/>
        <w:jc w:val="center"/>
        <w:rPr>
          <w:rFonts w:asciiTheme="majorBidi" w:hAnsiTheme="majorBidi" w:cstheme="majorBidi"/>
          <w:b/>
          <w:bCs/>
          <w:color w:val="auto"/>
          <w:sz w:val="36"/>
          <w:szCs w:val="36"/>
        </w:rPr>
      </w:pPr>
      <w:r>
        <w:rPr>
          <w:rFonts w:asciiTheme="majorBidi" w:hAnsiTheme="majorBidi" w:cstheme="majorBidi"/>
          <w:b/>
          <w:bCs/>
          <w:color w:val="auto"/>
          <w:sz w:val="36"/>
          <w:szCs w:val="36"/>
        </w:rPr>
        <w:lastRenderedPageBreak/>
        <w:t>Acknowledgement</w:t>
      </w:r>
    </w:p>
    <w:p w14:paraId="22C05DC2" w14:textId="77777777" w:rsidR="00D955FB" w:rsidRDefault="00D955FB" w:rsidP="00D955FB">
      <w:pPr>
        <w:spacing w:before="120" w:after="120" w:line="360" w:lineRule="auto"/>
        <w:jc w:val="both"/>
        <w:rPr>
          <w:rFonts w:asciiTheme="majorBidi" w:hAnsiTheme="majorBidi" w:cstheme="majorBidi"/>
        </w:rPr>
      </w:pPr>
      <w:r>
        <w:rPr>
          <w:rFonts w:asciiTheme="majorBidi" w:hAnsiTheme="majorBidi" w:cstheme="majorBidi"/>
        </w:rPr>
        <w:tab/>
        <w:t xml:space="preserve">All praise is to Almighty Allah who bestowed upon us a minute portion of His boundless knowledge by virtue of which we were able to accomplish this challenging task. We are greatly indebted to our project supervisor “Dr. </w:t>
      </w:r>
      <w:proofErr w:type="spellStart"/>
      <w:r>
        <w:rPr>
          <w:rFonts w:asciiTheme="majorBidi" w:hAnsiTheme="majorBidi" w:cstheme="majorBidi"/>
        </w:rPr>
        <w:t>Farkhanda</w:t>
      </w:r>
      <w:proofErr w:type="spellEnd"/>
      <w:r>
        <w:rPr>
          <w:rFonts w:asciiTheme="majorBidi" w:hAnsiTheme="majorBidi" w:cstheme="majorBidi"/>
        </w:rPr>
        <w:t xml:space="preserve"> </w:t>
      </w:r>
      <w:proofErr w:type="spellStart"/>
      <w:r>
        <w:rPr>
          <w:rFonts w:asciiTheme="majorBidi" w:hAnsiTheme="majorBidi" w:cstheme="majorBidi"/>
        </w:rPr>
        <w:t>Qamar</w:t>
      </w:r>
      <w:proofErr w:type="spellEnd"/>
      <w:r>
        <w:rPr>
          <w:rFonts w:asciiTheme="majorBidi" w:hAnsiTheme="majorBidi" w:cstheme="majorBidi"/>
        </w:rPr>
        <w:t>” for personal supervision, advice, valuable guidance and completion of this project. We are deeply indebted to her for encouragement and continual help during this work. W</w:t>
      </w:r>
      <w:r>
        <w:rPr>
          <w:rFonts w:asciiTheme="majorBidi" w:hAnsiTheme="majorBidi" w:cstheme="majorBidi"/>
          <w:bCs/>
        </w:rPr>
        <w:t>e are also thankful to our parents and family who have been a constant source of encouragement for us and brought us the values of honesty &amp; hard work.</w:t>
      </w:r>
    </w:p>
    <w:p w14:paraId="48D9B145" w14:textId="77777777" w:rsidR="00D955FB" w:rsidRDefault="00D955FB" w:rsidP="00D955FB">
      <w:pPr>
        <w:tabs>
          <w:tab w:val="left" w:pos="2955"/>
        </w:tabs>
        <w:spacing w:before="120" w:after="120" w:line="360" w:lineRule="auto"/>
        <w:rPr>
          <w:rFonts w:asciiTheme="majorBidi" w:hAnsiTheme="majorBidi" w:cstheme="majorBidi"/>
        </w:rPr>
      </w:pPr>
    </w:p>
    <w:p w14:paraId="62727D14" w14:textId="77777777" w:rsidR="00D955FB" w:rsidRDefault="00D955FB" w:rsidP="00D955FB">
      <w:pPr>
        <w:tabs>
          <w:tab w:val="left" w:pos="2955"/>
        </w:tabs>
        <w:spacing w:before="120" w:after="120" w:line="360" w:lineRule="auto"/>
        <w:rPr>
          <w:rFonts w:asciiTheme="majorBidi" w:hAnsiTheme="majorBidi" w:cstheme="majorBidi"/>
        </w:rPr>
      </w:pPr>
    </w:p>
    <w:p w14:paraId="5D356060" w14:textId="77777777" w:rsidR="00D955FB" w:rsidRDefault="00D955FB" w:rsidP="00D955FB">
      <w:pPr>
        <w:pStyle w:val="Default"/>
        <w:spacing w:before="120" w:after="120" w:line="360" w:lineRule="auto"/>
        <w:jc w:val="both"/>
        <w:rPr>
          <w:rFonts w:asciiTheme="majorBidi" w:hAnsiTheme="majorBidi" w:cstheme="majorBidi"/>
          <w:b/>
          <w:bCs/>
          <w:sz w:val="72"/>
          <w:szCs w:val="72"/>
        </w:rPr>
      </w:pPr>
      <w:r>
        <w:rPr>
          <w:rFonts w:asciiTheme="majorBidi" w:hAnsiTheme="majorBidi" w:cstheme="majorBidi"/>
        </w:rPr>
        <w:tab/>
      </w:r>
      <w:r>
        <w:rPr>
          <w:rFonts w:asciiTheme="majorBidi" w:hAnsiTheme="majorBidi" w:cstheme="majorBidi"/>
        </w:rPr>
        <w:tab/>
        <w:t xml:space="preserve">   </w:t>
      </w:r>
    </w:p>
    <w:p w14:paraId="63BF233B" w14:textId="77777777" w:rsidR="00D955FB" w:rsidRPr="00501C5A" w:rsidRDefault="00D955FB" w:rsidP="00D955FB">
      <w:pPr>
        <w:pStyle w:val="Default"/>
        <w:spacing w:before="120" w:after="120" w:line="360" w:lineRule="auto"/>
        <w:jc w:val="center"/>
        <w:rPr>
          <w:rFonts w:asciiTheme="majorBidi" w:hAnsiTheme="majorBidi" w:cstheme="majorBidi"/>
          <w:b/>
          <w:bCs/>
          <w:sz w:val="72"/>
          <w:szCs w:val="72"/>
        </w:rPr>
      </w:pPr>
      <w:r w:rsidRPr="00EE6EE5">
        <w:rPr>
          <w:rFonts w:asciiTheme="majorBidi" w:hAnsiTheme="majorBidi" w:cstheme="majorBidi"/>
        </w:rPr>
        <w:t>---------------------------                    ---------------------------</w:t>
      </w:r>
      <w:r w:rsidRPr="00EE6EE5">
        <w:rPr>
          <w:rFonts w:asciiTheme="majorBidi" w:hAnsiTheme="majorBidi" w:cstheme="majorBidi"/>
        </w:rPr>
        <w:tab/>
      </w:r>
      <w:r w:rsidRPr="00EE6EE5">
        <w:rPr>
          <w:rFonts w:asciiTheme="majorBidi" w:hAnsiTheme="majorBidi" w:cstheme="majorBidi"/>
        </w:rPr>
        <w:tab/>
        <w:t xml:space="preserve">    ------------------------</w:t>
      </w:r>
    </w:p>
    <w:p w14:paraId="36B77EE7" w14:textId="77777777" w:rsidR="00D955FB" w:rsidRDefault="00D955FB" w:rsidP="00D955FB">
      <w:pPr>
        <w:pStyle w:val="NoSpacing"/>
        <w:spacing w:before="120" w:after="120" w:line="360" w:lineRule="auto"/>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Eshan</w:t>
      </w:r>
      <w:proofErr w:type="spellEnd"/>
      <w:r>
        <w:rPr>
          <w:rFonts w:asciiTheme="majorBidi" w:hAnsiTheme="majorBidi" w:cstheme="majorBidi"/>
        </w:rPr>
        <w:t xml:space="preserve"> </w:t>
      </w:r>
      <w:proofErr w:type="spellStart"/>
      <w:r>
        <w:rPr>
          <w:rFonts w:asciiTheme="majorBidi" w:hAnsiTheme="majorBidi" w:cstheme="majorBidi"/>
        </w:rPr>
        <w:t>Elahi</w:t>
      </w:r>
      <w:proofErr w:type="spellEnd"/>
      <w:r>
        <w:rPr>
          <w:rFonts w:asciiTheme="majorBidi" w:hAnsiTheme="majorBidi" w:cstheme="majorBidi"/>
        </w:rPr>
        <w:t xml:space="preserve">                            </w:t>
      </w:r>
      <w:r>
        <w:rPr>
          <w:rFonts w:asciiTheme="majorBidi" w:hAnsiTheme="majorBidi" w:cstheme="majorBidi"/>
        </w:rPr>
        <w:tab/>
      </w:r>
      <w:proofErr w:type="spellStart"/>
      <w:r>
        <w:rPr>
          <w:rFonts w:asciiTheme="majorBidi" w:hAnsiTheme="majorBidi" w:cstheme="majorBidi"/>
        </w:rPr>
        <w:t>Hammad</w:t>
      </w:r>
      <w:proofErr w:type="spellEnd"/>
      <w:r>
        <w:rPr>
          <w:rFonts w:asciiTheme="majorBidi" w:hAnsiTheme="majorBidi" w:cstheme="majorBidi"/>
        </w:rPr>
        <w:t xml:space="preserve"> </w:t>
      </w:r>
      <w:proofErr w:type="spellStart"/>
      <w:r>
        <w:rPr>
          <w:rFonts w:asciiTheme="majorBidi" w:hAnsiTheme="majorBidi" w:cstheme="majorBidi"/>
        </w:rPr>
        <w:t>Zahoor</w:t>
      </w:r>
      <w:proofErr w:type="spellEnd"/>
      <w:r>
        <w:rPr>
          <w:rFonts w:asciiTheme="majorBidi" w:hAnsiTheme="majorBidi" w:cstheme="majorBidi"/>
        </w:rPr>
        <w:tab/>
      </w:r>
      <w:r>
        <w:rPr>
          <w:rFonts w:asciiTheme="majorBidi" w:hAnsiTheme="majorBidi" w:cstheme="majorBidi"/>
        </w:rPr>
        <w:tab/>
        <w:t xml:space="preserve">              </w:t>
      </w:r>
      <w:proofErr w:type="spellStart"/>
      <w:r>
        <w:rPr>
          <w:rFonts w:asciiTheme="majorBidi" w:hAnsiTheme="majorBidi" w:cstheme="majorBidi"/>
        </w:rPr>
        <w:t>Ahan</w:t>
      </w:r>
      <w:proofErr w:type="spellEnd"/>
    </w:p>
    <w:p w14:paraId="388C300C" w14:textId="77777777" w:rsidR="00D955FB" w:rsidRDefault="00D955FB" w:rsidP="00D955FB">
      <w:pPr>
        <w:pStyle w:val="NoSpacing"/>
        <w:spacing w:before="120" w:after="120" w:line="360" w:lineRule="auto"/>
        <w:jc w:val="right"/>
        <w:rPr>
          <w:rFonts w:asciiTheme="majorBidi" w:hAnsiTheme="majorBidi" w:cstheme="majorBidi"/>
        </w:rPr>
      </w:pPr>
    </w:p>
    <w:p w14:paraId="751C04D0" w14:textId="77777777" w:rsidR="00D955FB" w:rsidRDefault="00D955FB" w:rsidP="00D955FB">
      <w:pPr>
        <w:tabs>
          <w:tab w:val="left" w:pos="2955"/>
        </w:tabs>
        <w:spacing w:before="120" w:after="120" w:line="360" w:lineRule="auto"/>
        <w:rPr>
          <w:rFonts w:asciiTheme="majorBidi" w:hAnsiTheme="majorBidi" w:cstheme="majorBidi"/>
        </w:rPr>
      </w:pPr>
    </w:p>
    <w:p w14:paraId="4EF19234" w14:textId="77777777" w:rsidR="00D955FB" w:rsidRDefault="00D955FB" w:rsidP="00D955FB">
      <w:pPr>
        <w:tabs>
          <w:tab w:val="left" w:pos="2955"/>
        </w:tabs>
        <w:spacing w:before="120" w:after="120" w:line="360" w:lineRule="auto"/>
        <w:rPr>
          <w:rFonts w:asciiTheme="majorBidi" w:hAnsiTheme="majorBidi" w:cstheme="majorBidi"/>
        </w:rPr>
      </w:pPr>
    </w:p>
    <w:p w14:paraId="2482AB6F" w14:textId="77777777" w:rsidR="00D955FB" w:rsidRDefault="00D955FB" w:rsidP="00D955FB">
      <w:pPr>
        <w:tabs>
          <w:tab w:val="left" w:pos="2955"/>
        </w:tabs>
        <w:spacing w:before="120" w:after="120" w:line="360" w:lineRule="auto"/>
        <w:rPr>
          <w:rFonts w:asciiTheme="majorBidi" w:hAnsiTheme="majorBidi" w:cstheme="majorBidi"/>
        </w:rPr>
      </w:pPr>
    </w:p>
    <w:p w14:paraId="43F7934C" w14:textId="77777777" w:rsidR="00D955FB" w:rsidRDefault="00D955FB" w:rsidP="00D955FB">
      <w:pPr>
        <w:tabs>
          <w:tab w:val="left" w:pos="2955"/>
        </w:tabs>
        <w:spacing w:before="120" w:after="120" w:line="360" w:lineRule="auto"/>
        <w:rPr>
          <w:rFonts w:asciiTheme="majorBidi" w:hAnsiTheme="majorBidi" w:cstheme="majorBidi"/>
        </w:rPr>
      </w:pPr>
    </w:p>
    <w:p w14:paraId="0BDA9983" w14:textId="77777777" w:rsidR="00D955FB" w:rsidRDefault="00D955FB" w:rsidP="00D955FB">
      <w:pPr>
        <w:tabs>
          <w:tab w:val="left" w:pos="2955"/>
        </w:tabs>
        <w:spacing w:before="120" w:after="120" w:line="360" w:lineRule="auto"/>
        <w:rPr>
          <w:rFonts w:asciiTheme="majorBidi" w:hAnsiTheme="majorBidi" w:cstheme="majorBidi"/>
        </w:rPr>
      </w:pPr>
    </w:p>
    <w:p w14:paraId="5C3FF454" w14:textId="77777777" w:rsidR="00D955FB" w:rsidRDefault="00D955FB" w:rsidP="00D955FB">
      <w:pPr>
        <w:spacing w:before="120" w:after="120" w:line="360" w:lineRule="auto"/>
        <w:rPr>
          <w:rFonts w:asciiTheme="majorBidi" w:eastAsia="Calibri" w:hAnsiTheme="majorBidi" w:cstheme="majorBidi"/>
          <w:b/>
          <w:bCs/>
          <w:sz w:val="58"/>
          <w:szCs w:val="58"/>
        </w:rPr>
      </w:pPr>
      <w:r>
        <w:rPr>
          <w:rFonts w:asciiTheme="majorBidi" w:hAnsiTheme="majorBidi" w:cstheme="majorBidi"/>
          <w:b/>
          <w:bCs/>
          <w:sz w:val="58"/>
          <w:szCs w:val="58"/>
        </w:rPr>
        <w:br w:type="page"/>
      </w:r>
    </w:p>
    <w:p w14:paraId="4E72C20C" w14:textId="05032F63" w:rsidR="00422559" w:rsidRPr="00542B7F" w:rsidRDefault="00DA64CF" w:rsidP="00677609">
      <w:pPr>
        <w:pStyle w:val="Default"/>
        <w:spacing w:line="360" w:lineRule="auto"/>
        <w:jc w:val="center"/>
        <w:rPr>
          <w:b/>
          <w:bCs/>
          <w:color w:val="auto"/>
          <w:sz w:val="56"/>
          <w:szCs w:val="56"/>
        </w:rPr>
      </w:pPr>
      <w:r w:rsidRPr="00542B7F">
        <w:rPr>
          <w:b/>
          <w:bCs/>
          <w:color w:val="auto"/>
          <w:sz w:val="56"/>
          <w:szCs w:val="56"/>
        </w:rPr>
        <w:lastRenderedPageBreak/>
        <w:t>Abbreviations</w:t>
      </w:r>
    </w:p>
    <w:tbl>
      <w:tblPr>
        <w:tblStyle w:val="TableGrid"/>
        <w:tblW w:w="0" w:type="auto"/>
        <w:tblLook w:val="04A0" w:firstRow="1" w:lastRow="0" w:firstColumn="1" w:lastColumn="0" w:noHBand="0" w:noVBand="1"/>
      </w:tblPr>
      <w:tblGrid>
        <w:gridCol w:w="2388"/>
        <w:gridCol w:w="6242"/>
      </w:tblGrid>
      <w:tr w:rsidR="00D955FB" w14:paraId="787AEED3" w14:textId="77777777" w:rsidTr="00C76F00">
        <w:trPr>
          <w:trHeight w:val="512"/>
        </w:trPr>
        <w:tc>
          <w:tcPr>
            <w:tcW w:w="2388" w:type="dxa"/>
          </w:tcPr>
          <w:p w14:paraId="6A1BEECE" w14:textId="77777777" w:rsidR="00D955FB" w:rsidRDefault="00D955FB" w:rsidP="00C76F00">
            <w:pPr>
              <w:spacing w:before="120" w:after="120" w:line="360" w:lineRule="auto"/>
              <w:jc w:val="center"/>
              <w:rPr>
                <w:b/>
                <w:bCs/>
              </w:rPr>
            </w:pPr>
            <w:bookmarkStart w:id="0" w:name="_Hlk216868016"/>
            <w:r>
              <w:rPr>
                <w:b/>
                <w:bCs/>
              </w:rPr>
              <w:t>AI</w:t>
            </w:r>
          </w:p>
        </w:tc>
        <w:tc>
          <w:tcPr>
            <w:tcW w:w="6242" w:type="dxa"/>
          </w:tcPr>
          <w:p w14:paraId="4CA531F9" w14:textId="77777777" w:rsidR="00D955FB" w:rsidRDefault="00D955FB" w:rsidP="00C76F00">
            <w:pPr>
              <w:spacing w:before="120" w:after="120" w:line="360" w:lineRule="auto"/>
              <w:jc w:val="center"/>
              <w:rPr>
                <w:bCs/>
              </w:rPr>
            </w:pPr>
            <w:r>
              <w:rPr>
                <w:bCs/>
              </w:rPr>
              <w:t>Artificial Intelligence</w:t>
            </w:r>
          </w:p>
        </w:tc>
      </w:tr>
      <w:tr w:rsidR="00D955FB" w14:paraId="30BEE90B" w14:textId="77777777" w:rsidTr="00C76F00">
        <w:trPr>
          <w:trHeight w:val="288"/>
        </w:trPr>
        <w:tc>
          <w:tcPr>
            <w:tcW w:w="2388" w:type="dxa"/>
          </w:tcPr>
          <w:p w14:paraId="1F291EE6" w14:textId="77777777" w:rsidR="00D955FB" w:rsidRPr="00E0387A" w:rsidRDefault="00D955FB" w:rsidP="00C76F00">
            <w:pPr>
              <w:spacing w:before="120" w:after="120" w:line="360" w:lineRule="auto"/>
              <w:jc w:val="center"/>
              <w:rPr>
                <w:b/>
                <w:color w:val="4F81BD"/>
              </w:rPr>
            </w:pPr>
            <w:r w:rsidRPr="00E0387A">
              <w:rPr>
                <w:b/>
              </w:rPr>
              <w:t>API</w:t>
            </w:r>
          </w:p>
        </w:tc>
        <w:tc>
          <w:tcPr>
            <w:tcW w:w="6242" w:type="dxa"/>
          </w:tcPr>
          <w:p w14:paraId="079315FB" w14:textId="77777777" w:rsidR="00D955FB" w:rsidRDefault="00D955FB" w:rsidP="00C76F00">
            <w:pPr>
              <w:spacing w:before="120" w:after="120" w:line="360" w:lineRule="auto"/>
              <w:jc w:val="center"/>
              <w:rPr>
                <w:bCs/>
                <w:color w:val="4F81BD"/>
              </w:rPr>
            </w:pPr>
            <w:r>
              <w:rPr>
                <w:bCs/>
              </w:rPr>
              <w:t>Application Programming Interface</w:t>
            </w:r>
          </w:p>
        </w:tc>
      </w:tr>
      <w:tr w:rsidR="00D955FB" w14:paraId="15B6F496" w14:textId="77777777" w:rsidTr="00C76F00">
        <w:trPr>
          <w:trHeight w:val="288"/>
        </w:trPr>
        <w:tc>
          <w:tcPr>
            <w:tcW w:w="2388" w:type="dxa"/>
          </w:tcPr>
          <w:p w14:paraId="26FF20F1" w14:textId="77777777" w:rsidR="00D955FB" w:rsidRPr="00E0387A" w:rsidRDefault="00D955FB" w:rsidP="00C76F00">
            <w:pPr>
              <w:spacing w:before="120" w:after="120" w:line="360" w:lineRule="auto"/>
              <w:jc w:val="center"/>
              <w:rPr>
                <w:b/>
              </w:rPr>
            </w:pPr>
            <w:r w:rsidRPr="00E0387A">
              <w:rPr>
                <w:b/>
              </w:rPr>
              <w:t>CSS</w:t>
            </w:r>
          </w:p>
        </w:tc>
        <w:tc>
          <w:tcPr>
            <w:tcW w:w="6242" w:type="dxa"/>
          </w:tcPr>
          <w:p w14:paraId="249F7E24" w14:textId="77777777" w:rsidR="00D955FB" w:rsidRPr="00E0387A" w:rsidRDefault="00D955FB" w:rsidP="00C76F00">
            <w:pPr>
              <w:spacing w:before="120" w:after="120" w:line="360" w:lineRule="auto"/>
              <w:jc w:val="center"/>
              <w:rPr>
                <w:bCs/>
              </w:rPr>
            </w:pPr>
            <w:r w:rsidRPr="00E0387A">
              <w:rPr>
                <w:bCs/>
              </w:rPr>
              <w:t>Cascading Style Sheet</w:t>
            </w:r>
          </w:p>
        </w:tc>
      </w:tr>
      <w:tr w:rsidR="00D955FB" w14:paraId="014C9FFE" w14:textId="77777777" w:rsidTr="00C76F00">
        <w:trPr>
          <w:trHeight w:val="288"/>
        </w:trPr>
        <w:tc>
          <w:tcPr>
            <w:tcW w:w="2388" w:type="dxa"/>
          </w:tcPr>
          <w:p w14:paraId="26D1D93D" w14:textId="77777777" w:rsidR="00D955FB" w:rsidRPr="00E0387A" w:rsidRDefault="00D955FB" w:rsidP="00C76F00">
            <w:pPr>
              <w:spacing w:before="120" w:after="120" w:line="360" w:lineRule="auto"/>
              <w:jc w:val="center"/>
              <w:rPr>
                <w:b/>
              </w:rPr>
            </w:pPr>
            <w:r w:rsidRPr="00E0387A">
              <w:rPr>
                <w:b/>
              </w:rPr>
              <w:t>DB</w:t>
            </w:r>
          </w:p>
        </w:tc>
        <w:tc>
          <w:tcPr>
            <w:tcW w:w="6242" w:type="dxa"/>
          </w:tcPr>
          <w:p w14:paraId="5B87BC38" w14:textId="77777777" w:rsidR="00D955FB" w:rsidRPr="00E0387A" w:rsidRDefault="00D955FB" w:rsidP="00C76F00">
            <w:pPr>
              <w:spacing w:before="120" w:after="120" w:line="360" w:lineRule="auto"/>
              <w:jc w:val="center"/>
              <w:rPr>
                <w:bCs/>
              </w:rPr>
            </w:pPr>
            <w:r w:rsidRPr="00E0387A">
              <w:rPr>
                <w:bCs/>
              </w:rPr>
              <w:t>Database</w:t>
            </w:r>
          </w:p>
        </w:tc>
      </w:tr>
      <w:tr w:rsidR="00D955FB" w14:paraId="011CDD11" w14:textId="77777777" w:rsidTr="00C76F00">
        <w:trPr>
          <w:trHeight w:val="70"/>
        </w:trPr>
        <w:tc>
          <w:tcPr>
            <w:tcW w:w="2388" w:type="dxa"/>
          </w:tcPr>
          <w:p w14:paraId="73A2791C" w14:textId="77777777" w:rsidR="00D955FB" w:rsidRPr="00E0387A" w:rsidRDefault="00D955FB" w:rsidP="00C76F00">
            <w:pPr>
              <w:spacing w:before="120" w:after="120" w:line="360" w:lineRule="auto"/>
              <w:jc w:val="center"/>
              <w:rPr>
                <w:b/>
              </w:rPr>
            </w:pPr>
            <w:r w:rsidRPr="00E0387A">
              <w:rPr>
                <w:b/>
              </w:rPr>
              <w:t>JSON</w:t>
            </w:r>
          </w:p>
        </w:tc>
        <w:tc>
          <w:tcPr>
            <w:tcW w:w="6242" w:type="dxa"/>
          </w:tcPr>
          <w:p w14:paraId="3B0D1CF6" w14:textId="77777777" w:rsidR="00D955FB" w:rsidRPr="00E0387A" w:rsidRDefault="00D955FB" w:rsidP="00C76F00">
            <w:pPr>
              <w:spacing w:before="120" w:after="120" w:line="360" w:lineRule="auto"/>
              <w:jc w:val="center"/>
              <w:rPr>
                <w:bCs/>
              </w:rPr>
            </w:pPr>
            <w:proofErr w:type="spellStart"/>
            <w:r w:rsidRPr="00E0387A">
              <w:rPr>
                <w:bCs/>
              </w:rPr>
              <w:t>Javascript</w:t>
            </w:r>
            <w:proofErr w:type="spellEnd"/>
            <w:r w:rsidRPr="00E0387A">
              <w:rPr>
                <w:bCs/>
              </w:rPr>
              <w:t xml:space="preserve"> Object Notation</w:t>
            </w:r>
          </w:p>
        </w:tc>
      </w:tr>
      <w:tr w:rsidR="00D955FB" w14:paraId="1F7C6E7A" w14:textId="77777777" w:rsidTr="00C76F00">
        <w:trPr>
          <w:trHeight w:val="70"/>
        </w:trPr>
        <w:tc>
          <w:tcPr>
            <w:tcW w:w="2388" w:type="dxa"/>
          </w:tcPr>
          <w:p w14:paraId="4B598488" w14:textId="77777777" w:rsidR="00D955FB" w:rsidRPr="00E0387A" w:rsidRDefault="00D955FB" w:rsidP="00C76F00">
            <w:pPr>
              <w:spacing w:before="120" w:after="120" w:line="360" w:lineRule="auto"/>
              <w:jc w:val="center"/>
              <w:rPr>
                <w:b/>
              </w:rPr>
            </w:pPr>
            <w:r w:rsidRPr="00E0387A">
              <w:rPr>
                <w:b/>
              </w:rPr>
              <w:t>HTTPS</w:t>
            </w:r>
          </w:p>
        </w:tc>
        <w:tc>
          <w:tcPr>
            <w:tcW w:w="6242" w:type="dxa"/>
          </w:tcPr>
          <w:p w14:paraId="443E2774" w14:textId="77777777" w:rsidR="00D955FB" w:rsidRPr="00E0387A" w:rsidRDefault="00D955FB" w:rsidP="00C76F00">
            <w:pPr>
              <w:spacing w:before="120" w:after="120" w:line="360" w:lineRule="auto"/>
              <w:jc w:val="center"/>
              <w:rPr>
                <w:bCs/>
              </w:rPr>
            </w:pPr>
            <w:r w:rsidRPr="00E0387A">
              <w:rPr>
                <w:bCs/>
              </w:rPr>
              <w:t>Hypertext Transfer Protocol Secure</w:t>
            </w:r>
          </w:p>
        </w:tc>
      </w:tr>
      <w:tr w:rsidR="00D955FB" w14:paraId="12BFAAC8" w14:textId="77777777" w:rsidTr="00C76F00">
        <w:trPr>
          <w:trHeight w:val="70"/>
        </w:trPr>
        <w:tc>
          <w:tcPr>
            <w:tcW w:w="2388" w:type="dxa"/>
          </w:tcPr>
          <w:p w14:paraId="03A6EFED" w14:textId="77777777" w:rsidR="00D955FB" w:rsidRPr="00E0387A" w:rsidRDefault="00D955FB" w:rsidP="00C76F00">
            <w:pPr>
              <w:spacing w:before="120" w:after="120" w:line="360" w:lineRule="auto"/>
              <w:jc w:val="center"/>
              <w:rPr>
                <w:b/>
              </w:rPr>
            </w:pPr>
            <w:r w:rsidRPr="00E0387A">
              <w:rPr>
                <w:b/>
              </w:rPr>
              <w:t>HTML</w:t>
            </w:r>
          </w:p>
        </w:tc>
        <w:tc>
          <w:tcPr>
            <w:tcW w:w="6242" w:type="dxa"/>
          </w:tcPr>
          <w:p w14:paraId="364F1404" w14:textId="77777777" w:rsidR="00D955FB" w:rsidRPr="00E0387A" w:rsidRDefault="00D955FB" w:rsidP="00C76F00">
            <w:pPr>
              <w:spacing w:before="120" w:after="120" w:line="360" w:lineRule="auto"/>
              <w:jc w:val="center"/>
              <w:rPr>
                <w:bCs/>
              </w:rPr>
            </w:pPr>
            <w:proofErr w:type="spellStart"/>
            <w:r w:rsidRPr="00E0387A">
              <w:rPr>
                <w:bCs/>
              </w:rPr>
              <w:t>HyperText</w:t>
            </w:r>
            <w:proofErr w:type="spellEnd"/>
            <w:r w:rsidRPr="00E0387A">
              <w:rPr>
                <w:bCs/>
              </w:rPr>
              <w:t xml:space="preserve"> Markup Language</w:t>
            </w:r>
          </w:p>
        </w:tc>
      </w:tr>
      <w:tr w:rsidR="00D955FB" w14:paraId="6B271633" w14:textId="77777777" w:rsidTr="00C76F00">
        <w:trPr>
          <w:trHeight w:val="70"/>
        </w:trPr>
        <w:tc>
          <w:tcPr>
            <w:tcW w:w="2388" w:type="dxa"/>
          </w:tcPr>
          <w:p w14:paraId="5E077F84" w14:textId="77777777" w:rsidR="00D955FB" w:rsidRPr="00E0387A" w:rsidRDefault="00D955FB" w:rsidP="00C76F00">
            <w:pPr>
              <w:spacing w:before="120" w:after="120" w:line="360" w:lineRule="auto"/>
              <w:jc w:val="center"/>
              <w:rPr>
                <w:b/>
              </w:rPr>
            </w:pPr>
            <w:r w:rsidRPr="00E0387A">
              <w:rPr>
                <w:b/>
              </w:rPr>
              <w:t>ML</w:t>
            </w:r>
          </w:p>
        </w:tc>
        <w:tc>
          <w:tcPr>
            <w:tcW w:w="6242" w:type="dxa"/>
          </w:tcPr>
          <w:p w14:paraId="60B3C205" w14:textId="77777777" w:rsidR="00D955FB" w:rsidRPr="00E0387A" w:rsidRDefault="00D955FB" w:rsidP="00C76F00">
            <w:pPr>
              <w:spacing w:before="120" w:after="120" w:line="360" w:lineRule="auto"/>
              <w:jc w:val="center"/>
              <w:rPr>
                <w:bCs/>
              </w:rPr>
            </w:pPr>
            <w:r w:rsidRPr="00E0387A">
              <w:rPr>
                <w:bCs/>
              </w:rPr>
              <w:t>Machine Learning</w:t>
            </w:r>
          </w:p>
        </w:tc>
      </w:tr>
      <w:tr w:rsidR="00D955FB" w14:paraId="78E684C6" w14:textId="77777777" w:rsidTr="00C76F00">
        <w:trPr>
          <w:trHeight w:val="70"/>
        </w:trPr>
        <w:tc>
          <w:tcPr>
            <w:tcW w:w="2388" w:type="dxa"/>
          </w:tcPr>
          <w:p w14:paraId="558BA14E" w14:textId="77777777" w:rsidR="00D955FB" w:rsidRPr="00E0387A" w:rsidRDefault="00D955FB" w:rsidP="00C76F00">
            <w:pPr>
              <w:spacing w:before="120" w:after="120" w:line="360" w:lineRule="auto"/>
              <w:jc w:val="center"/>
              <w:rPr>
                <w:b/>
              </w:rPr>
            </w:pPr>
            <w:r w:rsidRPr="00E0387A">
              <w:rPr>
                <w:b/>
              </w:rPr>
              <w:t>FR</w:t>
            </w:r>
          </w:p>
        </w:tc>
        <w:tc>
          <w:tcPr>
            <w:tcW w:w="6242" w:type="dxa"/>
          </w:tcPr>
          <w:p w14:paraId="68B8140F" w14:textId="77777777" w:rsidR="00D955FB" w:rsidRPr="00E0387A" w:rsidRDefault="00D955FB" w:rsidP="00C76F00">
            <w:pPr>
              <w:spacing w:before="120" w:after="120" w:line="360" w:lineRule="auto"/>
              <w:jc w:val="center"/>
              <w:rPr>
                <w:bCs/>
              </w:rPr>
            </w:pPr>
            <w:r w:rsidRPr="00E0387A">
              <w:rPr>
                <w:bCs/>
              </w:rPr>
              <w:t>Functional Requirements</w:t>
            </w:r>
          </w:p>
        </w:tc>
      </w:tr>
      <w:tr w:rsidR="00D955FB" w14:paraId="51A8D8C6" w14:textId="77777777" w:rsidTr="00C76F00">
        <w:trPr>
          <w:trHeight w:val="70"/>
        </w:trPr>
        <w:tc>
          <w:tcPr>
            <w:tcW w:w="2388" w:type="dxa"/>
          </w:tcPr>
          <w:p w14:paraId="3E808D66" w14:textId="77777777" w:rsidR="00D955FB" w:rsidRPr="00E0387A" w:rsidRDefault="00D955FB" w:rsidP="00C76F00">
            <w:pPr>
              <w:spacing w:before="120" w:after="120" w:line="360" w:lineRule="auto"/>
              <w:jc w:val="center"/>
              <w:rPr>
                <w:b/>
              </w:rPr>
            </w:pPr>
            <w:r w:rsidRPr="00E0387A">
              <w:rPr>
                <w:b/>
              </w:rPr>
              <w:t>NFR</w:t>
            </w:r>
          </w:p>
        </w:tc>
        <w:tc>
          <w:tcPr>
            <w:tcW w:w="6242" w:type="dxa"/>
          </w:tcPr>
          <w:p w14:paraId="64BD6A6E" w14:textId="77777777" w:rsidR="00D955FB" w:rsidRPr="00E0387A" w:rsidRDefault="00D955FB" w:rsidP="00C76F00">
            <w:pPr>
              <w:spacing w:before="120" w:after="120" w:line="360" w:lineRule="auto"/>
              <w:jc w:val="center"/>
              <w:rPr>
                <w:bCs/>
              </w:rPr>
            </w:pPr>
            <w:r w:rsidRPr="00E0387A">
              <w:rPr>
                <w:bCs/>
              </w:rPr>
              <w:t>Non-Functional Requirement</w:t>
            </w:r>
          </w:p>
        </w:tc>
      </w:tr>
      <w:tr w:rsidR="00D955FB" w14:paraId="7BE8AD3D" w14:textId="77777777" w:rsidTr="00C76F00">
        <w:trPr>
          <w:trHeight w:val="70"/>
        </w:trPr>
        <w:tc>
          <w:tcPr>
            <w:tcW w:w="2388" w:type="dxa"/>
          </w:tcPr>
          <w:p w14:paraId="55910376" w14:textId="77777777" w:rsidR="00D955FB" w:rsidRPr="00E0387A" w:rsidRDefault="00D955FB" w:rsidP="00C76F00">
            <w:pPr>
              <w:spacing w:before="120" w:after="120" w:line="360" w:lineRule="auto"/>
              <w:jc w:val="center"/>
              <w:rPr>
                <w:b/>
              </w:rPr>
            </w:pPr>
            <w:r w:rsidRPr="00E0387A">
              <w:rPr>
                <w:b/>
              </w:rPr>
              <w:t>UML</w:t>
            </w:r>
          </w:p>
        </w:tc>
        <w:tc>
          <w:tcPr>
            <w:tcW w:w="6242" w:type="dxa"/>
          </w:tcPr>
          <w:p w14:paraId="373EB669" w14:textId="77777777" w:rsidR="00D955FB" w:rsidRPr="00E0387A" w:rsidRDefault="00D955FB" w:rsidP="00C76F00">
            <w:pPr>
              <w:spacing w:before="120" w:after="120" w:line="360" w:lineRule="auto"/>
              <w:jc w:val="center"/>
              <w:rPr>
                <w:bCs/>
              </w:rPr>
            </w:pPr>
            <w:r w:rsidRPr="00E0387A">
              <w:rPr>
                <w:bCs/>
              </w:rPr>
              <w:t>Unified Modeling Language</w:t>
            </w:r>
          </w:p>
        </w:tc>
      </w:tr>
      <w:bookmarkEnd w:id="0"/>
    </w:tbl>
    <w:p w14:paraId="0BA0B691" w14:textId="77777777" w:rsidR="00B90F2B" w:rsidRPr="00542B7F" w:rsidRDefault="00B90F2B" w:rsidP="00677609">
      <w:pPr>
        <w:spacing w:line="360" w:lineRule="auto"/>
        <w:jc w:val="both"/>
        <w:rPr>
          <w:b/>
          <w:bCs/>
          <w:color w:val="4F81BD"/>
          <w:sz w:val="72"/>
          <w:szCs w:val="72"/>
        </w:rPr>
      </w:pPr>
      <w:r w:rsidRPr="00542B7F">
        <w:rPr>
          <w:b/>
          <w:bCs/>
          <w:color w:val="4F81BD"/>
          <w:sz w:val="72"/>
          <w:szCs w:val="72"/>
        </w:rPr>
        <w:br w:type="page"/>
      </w:r>
    </w:p>
    <w:p w14:paraId="0D311233" w14:textId="77777777" w:rsidR="00D955FB" w:rsidRPr="002F0BCB" w:rsidRDefault="00422559" w:rsidP="002F0BCB">
      <w:pPr>
        <w:pStyle w:val="Default"/>
        <w:spacing w:line="360" w:lineRule="auto"/>
        <w:ind w:left="1440" w:firstLine="720"/>
        <w:jc w:val="both"/>
        <w:rPr>
          <w:bCs/>
          <w:noProof/>
        </w:rPr>
      </w:pPr>
      <w:r w:rsidRPr="00542B7F">
        <w:rPr>
          <w:b/>
          <w:bCs/>
          <w:color w:val="auto"/>
          <w:sz w:val="56"/>
          <w:szCs w:val="56"/>
        </w:rPr>
        <w:lastRenderedPageBreak/>
        <w:t>Table of Contents</w:t>
      </w:r>
      <w:r w:rsidR="00A23962" w:rsidRPr="00542B7F">
        <w:rPr>
          <w:b/>
          <w:bCs/>
        </w:rPr>
        <w:fldChar w:fldCharType="begin"/>
      </w:r>
      <w:r w:rsidR="00D371AF" w:rsidRPr="00542B7F">
        <w:rPr>
          <w:b/>
          <w:bCs/>
        </w:rPr>
        <w:instrText xml:space="preserve"> TOC \o "1-3" \h \z \u </w:instrText>
      </w:r>
      <w:r w:rsidR="00A23962" w:rsidRPr="00542B7F">
        <w:rPr>
          <w:b/>
          <w:bCs/>
        </w:rPr>
        <w:fldChar w:fldCharType="separate"/>
      </w:r>
    </w:p>
    <w:p w14:paraId="2E93D771" w14:textId="45D01BE8" w:rsidR="00D955FB" w:rsidRPr="002F0BCB" w:rsidRDefault="002C09D1" w:rsidP="002F0BCB">
      <w:pPr>
        <w:pStyle w:val="TOC1"/>
        <w:spacing w:after="0"/>
        <w:rPr>
          <w:rFonts w:asciiTheme="minorHAnsi" w:eastAsiaTheme="minorEastAsia" w:hAnsiTheme="minorHAnsi" w:cstheme="minorBidi"/>
          <w:b/>
          <w:kern w:val="2"/>
          <w14:ligatures w14:val="standardContextual"/>
        </w:rPr>
      </w:pPr>
      <w:hyperlink w:anchor="_Toc216915764" w:history="1">
        <w:r w:rsidR="00D955FB" w:rsidRPr="002F0BCB">
          <w:rPr>
            <w:rStyle w:val="Hyperlink"/>
            <w:b/>
            <w:bCs/>
          </w:rPr>
          <w:t>CHAPTER 1: INTRODUCTION</w:t>
        </w:r>
        <w:r w:rsidR="00D955FB" w:rsidRPr="002F0BCB">
          <w:rPr>
            <w:b/>
            <w:webHidden/>
          </w:rPr>
          <w:tab/>
        </w:r>
        <w:r w:rsidR="00D955FB" w:rsidRPr="002F0BCB">
          <w:rPr>
            <w:b/>
            <w:webHidden/>
          </w:rPr>
          <w:fldChar w:fldCharType="begin"/>
        </w:r>
        <w:r w:rsidR="00D955FB" w:rsidRPr="002F0BCB">
          <w:rPr>
            <w:b/>
            <w:webHidden/>
          </w:rPr>
          <w:instrText xml:space="preserve"> PAGEREF _Toc216915764 \h </w:instrText>
        </w:r>
        <w:r w:rsidR="00D955FB" w:rsidRPr="002F0BCB">
          <w:rPr>
            <w:b/>
            <w:webHidden/>
          </w:rPr>
        </w:r>
        <w:r w:rsidR="00D955FB" w:rsidRPr="002F0BCB">
          <w:rPr>
            <w:b/>
            <w:webHidden/>
          </w:rPr>
          <w:fldChar w:fldCharType="separate"/>
        </w:r>
        <w:r w:rsidR="00D955FB" w:rsidRPr="002F0BCB">
          <w:rPr>
            <w:b/>
            <w:webHidden/>
          </w:rPr>
          <w:t>1</w:t>
        </w:r>
        <w:r w:rsidR="00D955FB" w:rsidRPr="002F0BCB">
          <w:rPr>
            <w:b/>
            <w:webHidden/>
          </w:rPr>
          <w:fldChar w:fldCharType="end"/>
        </w:r>
      </w:hyperlink>
    </w:p>
    <w:p w14:paraId="78BCC444" w14:textId="247F82F2"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765" w:history="1">
        <w:r w:rsidR="00D955FB" w:rsidRPr="002F0BCB">
          <w:rPr>
            <w:rStyle w:val="Hyperlink"/>
            <w:bCs/>
          </w:rPr>
          <w:t>1.1.</w:t>
        </w:r>
        <w:r w:rsidR="00D955FB" w:rsidRPr="002F0BCB">
          <w:rPr>
            <w:rFonts w:asciiTheme="minorHAnsi" w:eastAsiaTheme="minorEastAsia" w:hAnsiTheme="minorHAnsi" w:cstheme="minorBidi"/>
            <w:kern w:val="2"/>
            <w14:ligatures w14:val="standardContextual"/>
          </w:rPr>
          <w:tab/>
        </w:r>
        <w:r w:rsidR="00D955FB" w:rsidRPr="002F0BCB">
          <w:rPr>
            <w:rStyle w:val="Hyperlink"/>
            <w:bCs/>
          </w:rPr>
          <w:t>Brief</w:t>
        </w:r>
        <w:r w:rsidR="00D955FB" w:rsidRPr="002F0BCB">
          <w:rPr>
            <w:webHidden/>
          </w:rPr>
          <w:tab/>
        </w:r>
        <w:r w:rsidR="00D955FB" w:rsidRPr="002F0BCB">
          <w:rPr>
            <w:webHidden/>
          </w:rPr>
          <w:fldChar w:fldCharType="begin"/>
        </w:r>
        <w:r w:rsidR="00D955FB" w:rsidRPr="002F0BCB">
          <w:rPr>
            <w:webHidden/>
          </w:rPr>
          <w:instrText xml:space="preserve"> PAGEREF _Toc216915765 \h </w:instrText>
        </w:r>
        <w:r w:rsidR="00D955FB" w:rsidRPr="002F0BCB">
          <w:rPr>
            <w:webHidden/>
          </w:rPr>
        </w:r>
        <w:r w:rsidR="00D955FB" w:rsidRPr="002F0BCB">
          <w:rPr>
            <w:webHidden/>
          </w:rPr>
          <w:fldChar w:fldCharType="separate"/>
        </w:r>
        <w:r w:rsidR="00D955FB" w:rsidRPr="002F0BCB">
          <w:rPr>
            <w:webHidden/>
          </w:rPr>
          <w:t>1</w:t>
        </w:r>
        <w:r w:rsidR="00D955FB" w:rsidRPr="002F0BCB">
          <w:rPr>
            <w:webHidden/>
          </w:rPr>
          <w:fldChar w:fldCharType="end"/>
        </w:r>
      </w:hyperlink>
    </w:p>
    <w:p w14:paraId="7CC26A12" w14:textId="0E218767"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66" w:history="1">
        <w:r w:rsidR="00D955FB" w:rsidRPr="002F0BCB">
          <w:rPr>
            <w:rStyle w:val="Hyperlink"/>
            <w:rFonts w:ascii="Times New Roman" w:hAnsi="Times New Roman"/>
            <w:bCs/>
            <w:iCs/>
          </w:rPr>
          <w:t>1.1.1.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Overview of the Project</w:t>
        </w:r>
        <w:r w:rsidR="00D955FB" w:rsidRPr="002F0BCB">
          <w:rPr>
            <w:bCs/>
            <w:webHidden/>
          </w:rPr>
          <w:tab/>
        </w:r>
        <w:r w:rsidR="00D955FB" w:rsidRPr="002F0BCB">
          <w:rPr>
            <w:bCs/>
            <w:webHidden/>
          </w:rPr>
          <w:fldChar w:fldCharType="begin"/>
        </w:r>
        <w:r w:rsidR="00D955FB" w:rsidRPr="002F0BCB">
          <w:rPr>
            <w:bCs/>
            <w:webHidden/>
          </w:rPr>
          <w:instrText xml:space="preserve"> PAGEREF _Toc216915766 \h </w:instrText>
        </w:r>
        <w:r w:rsidR="00D955FB" w:rsidRPr="002F0BCB">
          <w:rPr>
            <w:bCs/>
            <w:webHidden/>
          </w:rPr>
        </w:r>
        <w:r w:rsidR="00D955FB" w:rsidRPr="002F0BCB">
          <w:rPr>
            <w:bCs/>
            <w:webHidden/>
          </w:rPr>
          <w:fldChar w:fldCharType="separate"/>
        </w:r>
        <w:r w:rsidR="00D955FB" w:rsidRPr="002F0BCB">
          <w:rPr>
            <w:bCs/>
            <w:webHidden/>
          </w:rPr>
          <w:t>1</w:t>
        </w:r>
        <w:r w:rsidR="00D955FB" w:rsidRPr="002F0BCB">
          <w:rPr>
            <w:bCs/>
            <w:webHidden/>
          </w:rPr>
          <w:fldChar w:fldCharType="end"/>
        </w:r>
      </w:hyperlink>
    </w:p>
    <w:p w14:paraId="496C4108" w14:textId="342C5375"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67" w:history="1">
        <w:r w:rsidR="00D955FB" w:rsidRPr="002F0BCB">
          <w:rPr>
            <w:rStyle w:val="Hyperlink"/>
            <w:rFonts w:ascii="Times New Roman" w:hAnsi="Times New Roman"/>
            <w:bCs/>
            <w:iCs/>
          </w:rPr>
          <w:t>1.1.2.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Project Outcomes</w:t>
        </w:r>
        <w:r w:rsidR="00D955FB" w:rsidRPr="002F0BCB">
          <w:rPr>
            <w:bCs/>
            <w:webHidden/>
          </w:rPr>
          <w:tab/>
        </w:r>
        <w:r w:rsidR="00D955FB" w:rsidRPr="002F0BCB">
          <w:rPr>
            <w:bCs/>
            <w:webHidden/>
          </w:rPr>
          <w:fldChar w:fldCharType="begin"/>
        </w:r>
        <w:r w:rsidR="00D955FB" w:rsidRPr="002F0BCB">
          <w:rPr>
            <w:bCs/>
            <w:webHidden/>
          </w:rPr>
          <w:instrText xml:space="preserve"> PAGEREF _Toc216915767 \h </w:instrText>
        </w:r>
        <w:r w:rsidR="00D955FB" w:rsidRPr="002F0BCB">
          <w:rPr>
            <w:bCs/>
            <w:webHidden/>
          </w:rPr>
        </w:r>
        <w:r w:rsidR="00D955FB" w:rsidRPr="002F0BCB">
          <w:rPr>
            <w:bCs/>
            <w:webHidden/>
          </w:rPr>
          <w:fldChar w:fldCharType="separate"/>
        </w:r>
        <w:r w:rsidR="00D955FB" w:rsidRPr="002F0BCB">
          <w:rPr>
            <w:bCs/>
            <w:webHidden/>
          </w:rPr>
          <w:t>1</w:t>
        </w:r>
        <w:r w:rsidR="00D955FB" w:rsidRPr="002F0BCB">
          <w:rPr>
            <w:bCs/>
            <w:webHidden/>
          </w:rPr>
          <w:fldChar w:fldCharType="end"/>
        </w:r>
      </w:hyperlink>
    </w:p>
    <w:p w14:paraId="5907998F" w14:textId="14CC6641"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68" w:history="1">
        <w:r w:rsidR="00D955FB" w:rsidRPr="002F0BCB">
          <w:rPr>
            <w:rStyle w:val="Hyperlink"/>
            <w:rFonts w:ascii="Times New Roman" w:hAnsi="Times New Roman"/>
            <w:bCs/>
            <w:iCs/>
          </w:rPr>
          <w:t>1.1.3.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Tools and Technologies Used</w:t>
        </w:r>
        <w:r w:rsidR="00D955FB" w:rsidRPr="002F0BCB">
          <w:rPr>
            <w:bCs/>
            <w:webHidden/>
          </w:rPr>
          <w:tab/>
        </w:r>
        <w:r w:rsidR="00D955FB" w:rsidRPr="002F0BCB">
          <w:rPr>
            <w:bCs/>
            <w:webHidden/>
          </w:rPr>
          <w:fldChar w:fldCharType="begin"/>
        </w:r>
        <w:r w:rsidR="00D955FB" w:rsidRPr="002F0BCB">
          <w:rPr>
            <w:bCs/>
            <w:webHidden/>
          </w:rPr>
          <w:instrText xml:space="preserve"> PAGEREF _Toc216915768 \h </w:instrText>
        </w:r>
        <w:r w:rsidR="00D955FB" w:rsidRPr="002F0BCB">
          <w:rPr>
            <w:bCs/>
            <w:webHidden/>
          </w:rPr>
        </w:r>
        <w:r w:rsidR="00D955FB" w:rsidRPr="002F0BCB">
          <w:rPr>
            <w:bCs/>
            <w:webHidden/>
          </w:rPr>
          <w:fldChar w:fldCharType="separate"/>
        </w:r>
        <w:r w:rsidR="00D955FB" w:rsidRPr="002F0BCB">
          <w:rPr>
            <w:bCs/>
            <w:webHidden/>
          </w:rPr>
          <w:t>1</w:t>
        </w:r>
        <w:r w:rsidR="00D955FB" w:rsidRPr="002F0BCB">
          <w:rPr>
            <w:bCs/>
            <w:webHidden/>
          </w:rPr>
          <w:fldChar w:fldCharType="end"/>
        </w:r>
      </w:hyperlink>
    </w:p>
    <w:p w14:paraId="139AF1FF" w14:textId="209B9AEE"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69" w:history="1">
        <w:r w:rsidR="00D955FB" w:rsidRPr="002F0BCB">
          <w:rPr>
            <w:rStyle w:val="Hyperlink"/>
            <w:rFonts w:ascii="Times New Roman" w:hAnsi="Times New Roman"/>
            <w:bCs/>
            <w:iCs/>
          </w:rPr>
          <w:t>1.1.4.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Methodology Overview</w:t>
        </w:r>
        <w:r w:rsidR="00D955FB" w:rsidRPr="002F0BCB">
          <w:rPr>
            <w:bCs/>
            <w:webHidden/>
          </w:rPr>
          <w:tab/>
        </w:r>
        <w:r w:rsidR="00D955FB" w:rsidRPr="002F0BCB">
          <w:rPr>
            <w:bCs/>
            <w:webHidden/>
          </w:rPr>
          <w:fldChar w:fldCharType="begin"/>
        </w:r>
        <w:r w:rsidR="00D955FB" w:rsidRPr="002F0BCB">
          <w:rPr>
            <w:bCs/>
            <w:webHidden/>
          </w:rPr>
          <w:instrText xml:space="preserve"> PAGEREF _Toc216915769 \h </w:instrText>
        </w:r>
        <w:r w:rsidR="00D955FB" w:rsidRPr="002F0BCB">
          <w:rPr>
            <w:bCs/>
            <w:webHidden/>
          </w:rPr>
        </w:r>
        <w:r w:rsidR="00D955FB" w:rsidRPr="002F0BCB">
          <w:rPr>
            <w:bCs/>
            <w:webHidden/>
          </w:rPr>
          <w:fldChar w:fldCharType="separate"/>
        </w:r>
        <w:r w:rsidR="00D955FB" w:rsidRPr="002F0BCB">
          <w:rPr>
            <w:bCs/>
            <w:webHidden/>
          </w:rPr>
          <w:t>2</w:t>
        </w:r>
        <w:r w:rsidR="00D955FB" w:rsidRPr="002F0BCB">
          <w:rPr>
            <w:bCs/>
            <w:webHidden/>
          </w:rPr>
          <w:fldChar w:fldCharType="end"/>
        </w:r>
      </w:hyperlink>
    </w:p>
    <w:p w14:paraId="3A427E75" w14:textId="0C7C8FB3"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770" w:history="1">
        <w:r w:rsidR="00D955FB" w:rsidRPr="002F0BCB">
          <w:rPr>
            <w:rStyle w:val="Hyperlink"/>
            <w:bCs/>
          </w:rPr>
          <w:t>1.2.</w:t>
        </w:r>
        <w:r w:rsidR="00D955FB" w:rsidRPr="002F0BCB">
          <w:rPr>
            <w:rFonts w:asciiTheme="minorHAnsi" w:eastAsiaTheme="minorEastAsia" w:hAnsiTheme="minorHAnsi" w:cstheme="minorBidi"/>
            <w:kern w:val="2"/>
            <w14:ligatures w14:val="standardContextual"/>
          </w:rPr>
          <w:tab/>
        </w:r>
        <w:r w:rsidR="00D955FB" w:rsidRPr="002F0BCB">
          <w:rPr>
            <w:rStyle w:val="Hyperlink"/>
            <w:bCs/>
          </w:rPr>
          <w:t>Relevance to Course Modules</w:t>
        </w:r>
        <w:r w:rsidR="00D955FB" w:rsidRPr="002F0BCB">
          <w:rPr>
            <w:webHidden/>
          </w:rPr>
          <w:tab/>
        </w:r>
        <w:r w:rsidR="00D955FB" w:rsidRPr="002F0BCB">
          <w:rPr>
            <w:webHidden/>
          </w:rPr>
          <w:fldChar w:fldCharType="begin"/>
        </w:r>
        <w:r w:rsidR="00D955FB" w:rsidRPr="002F0BCB">
          <w:rPr>
            <w:webHidden/>
          </w:rPr>
          <w:instrText xml:space="preserve"> PAGEREF _Toc216915770 \h </w:instrText>
        </w:r>
        <w:r w:rsidR="00D955FB" w:rsidRPr="002F0BCB">
          <w:rPr>
            <w:webHidden/>
          </w:rPr>
        </w:r>
        <w:r w:rsidR="00D955FB" w:rsidRPr="002F0BCB">
          <w:rPr>
            <w:webHidden/>
          </w:rPr>
          <w:fldChar w:fldCharType="separate"/>
        </w:r>
        <w:r w:rsidR="00D955FB" w:rsidRPr="002F0BCB">
          <w:rPr>
            <w:webHidden/>
          </w:rPr>
          <w:t>2</w:t>
        </w:r>
        <w:r w:rsidR="00D955FB" w:rsidRPr="002F0BCB">
          <w:rPr>
            <w:webHidden/>
          </w:rPr>
          <w:fldChar w:fldCharType="end"/>
        </w:r>
      </w:hyperlink>
    </w:p>
    <w:p w14:paraId="23FA1889" w14:textId="49171E9C"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1" w:history="1">
        <w:r w:rsidR="00D955FB" w:rsidRPr="002F0BCB">
          <w:rPr>
            <w:rStyle w:val="Hyperlink"/>
            <w:rFonts w:ascii="Times New Roman" w:hAnsi="Times New Roman"/>
            <w:bCs/>
            <w:iCs/>
          </w:rPr>
          <w:t>1.2.1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Application of Academic Knowledge</w:t>
        </w:r>
        <w:r w:rsidR="00D955FB" w:rsidRPr="002F0BCB">
          <w:rPr>
            <w:bCs/>
            <w:webHidden/>
          </w:rPr>
          <w:tab/>
        </w:r>
        <w:r w:rsidR="00D955FB" w:rsidRPr="002F0BCB">
          <w:rPr>
            <w:bCs/>
            <w:webHidden/>
          </w:rPr>
          <w:fldChar w:fldCharType="begin"/>
        </w:r>
        <w:r w:rsidR="00D955FB" w:rsidRPr="002F0BCB">
          <w:rPr>
            <w:bCs/>
            <w:webHidden/>
          </w:rPr>
          <w:instrText xml:space="preserve"> PAGEREF _Toc216915771 \h </w:instrText>
        </w:r>
        <w:r w:rsidR="00D955FB" w:rsidRPr="002F0BCB">
          <w:rPr>
            <w:bCs/>
            <w:webHidden/>
          </w:rPr>
        </w:r>
        <w:r w:rsidR="00D955FB" w:rsidRPr="002F0BCB">
          <w:rPr>
            <w:bCs/>
            <w:webHidden/>
          </w:rPr>
          <w:fldChar w:fldCharType="separate"/>
        </w:r>
        <w:r w:rsidR="00D955FB" w:rsidRPr="002F0BCB">
          <w:rPr>
            <w:bCs/>
            <w:webHidden/>
          </w:rPr>
          <w:t>2</w:t>
        </w:r>
        <w:r w:rsidR="00D955FB" w:rsidRPr="002F0BCB">
          <w:rPr>
            <w:bCs/>
            <w:webHidden/>
          </w:rPr>
          <w:fldChar w:fldCharType="end"/>
        </w:r>
      </w:hyperlink>
    </w:p>
    <w:p w14:paraId="4C8C04EE" w14:textId="301C2D2D"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2" w:history="1">
        <w:r w:rsidR="00D955FB" w:rsidRPr="002F0BCB">
          <w:rPr>
            <w:rStyle w:val="Hyperlink"/>
            <w:rFonts w:ascii="Times New Roman" w:hAnsi="Times New Roman"/>
            <w:bCs/>
            <w:iCs/>
          </w:rPr>
          <w:t>1.2.2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Course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_Toc216915772 \h </w:instrText>
        </w:r>
        <w:r w:rsidR="00D955FB" w:rsidRPr="002F0BCB">
          <w:rPr>
            <w:bCs/>
            <w:webHidden/>
          </w:rPr>
        </w:r>
        <w:r w:rsidR="00D955FB" w:rsidRPr="002F0BCB">
          <w:rPr>
            <w:bCs/>
            <w:webHidden/>
          </w:rPr>
          <w:fldChar w:fldCharType="separate"/>
        </w:r>
        <w:r w:rsidR="00D955FB" w:rsidRPr="002F0BCB">
          <w:rPr>
            <w:bCs/>
            <w:webHidden/>
          </w:rPr>
          <w:t>2</w:t>
        </w:r>
        <w:r w:rsidR="00D955FB" w:rsidRPr="002F0BCB">
          <w:rPr>
            <w:bCs/>
            <w:webHidden/>
          </w:rPr>
          <w:fldChar w:fldCharType="end"/>
        </w:r>
      </w:hyperlink>
    </w:p>
    <w:p w14:paraId="32A5EB0A" w14:textId="7DB36BC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3" w:history="1">
        <w:r w:rsidR="00D955FB" w:rsidRPr="002F0BCB">
          <w:rPr>
            <w:rStyle w:val="Hyperlink"/>
            <w:rFonts w:ascii="Times New Roman" w:hAnsi="Times New Roman"/>
            <w:bCs/>
            <w:iCs/>
          </w:rPr>
          <w:t>1.2.3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Professional Skill Development</w:t>
        </w:r>
        <w:r w:rsidR="00D955FB" w:rsidRPr="002F0BCB">
          <w:rPr>
            <w:bCs/>
            <w:webHidden/>
          </w:rPr>
          <w:tab/>
        </w:r>
        <w:r w:rsidR="00D955FB" w:rsidRPr="002F0BCB">
          <w:rPr>
            <w:bCs/>
            <w:webHidden/>
          </w:rPr>
          <w:fldChar w:fldCharType="begin"/>
        </w:r>
        <w:r w:rsidR="00D955FB" w:rsidRPr="002F0BCB">
          <w:rPr>
            <w:bCs/>
            <w:webHidden/>
          </w:rPr>
          <w:instrText xml:space="preserve"> PAGEREF _Toc216915773 \h </w:instrText>
        </w:r>
        <w:r w:rsidR="00D955FB" w:rsidRPr="002F0BCB">
          <w:rPr>
            <w:bCs/>
            <w:webHidden/>
          </w:rPr>
        </w:r>
        <w:r w:rsidR="00D955FB" w:rsidRPr="002F0BCB">
          <w:rPr>
            <w:bCs/>
            <w:webHidden/>
          </w:rPr>
          <w:fldChar w:fldCharType="separate"/>
        </w:r>
        <w:r w:rsidR="00D955FB" w:rsidRPr="002F0BCB">
          <w:rPr>
            <w:bCs/>
            <w:webHidden/>
          </w:rPr>
          <w:t>3</w:t>
        </w:r>
        <w:r w:rsidR="00D955FB" w:rsidRPr="002F0BCB">
          <w:rPr>
            <w:bCs/>
            <w:webHidden/>
          </w:rPr>
          <w:fldChar w:fldCharType="end"/>
        </w:r>
      </w:hyperlink>
    </w:p>
    <w:p w14:paraId="2236AA8A" w14:textId="57556638"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774" w:history="1">
        <w:r w:rsidR="00D955FB" w:rsidRPr="002F0BCB">
          <w:rPr>
            <w:rStyle w:val="Hyperlink"/>
            <w:bCs/>
          </w:rPr>
          <w:t>1.3.</w:t>
        </w:r>
        <w:r w:rsidR="00D955FB" w:rsidRPr="002F0BCB">
          <w:rPr>
            <w:rFonts w:asciiTheme="minorHAnsi" w:eastAsiaTheme="minorEastAsia" w:hAnsiTheme="minorHAnsi" w:cstheme="minorBidi"/>
            <w:kern w:val="2"/>
            <w14:ligatures w14:val="standardContextual"/>
          </w:rPr>
          <w:tab/>
        </w:r>
        <w:r w:rsidR="00D955FB" w:rsidRPr="002F0BCB">
          <w:rPr>
            <w:rStyle w:val="Hyperlink"/>
            <w:bCs/>
          </w:rPr>
          <w:t>Project Background</w:t>
        </w:r>
        <w:r w:rsidR="00D955FB" w:rsidRPr="002F0BCB">
          <w:rPr>
            <w:webHidden/>
          </w:rPr>
          <w:tab/>
        </w:r>
        <w:r w:rsidR="00D955FB" w:rsidRPr="002F0BCB">
          <w:rPr>
            <w:webHidden/>
          </w:rPr>
          <w:fldChar w:fldCharType="begin"/>
        </w:r>
        <w:r w:rsidR="00D955FB" w:rsidRPr="002F0BCB">
          <w:rPr>
            <w:webHidden/>
          </w:rPr>
          <w:instrText xml:space="preserve"> PAGEREF _Toc216915774 \h </w:instrText>
        </w:r>
        <w:r w:rsidR="00D955FB" w:rsidRPr="002F0BCB">
          <w:rPr>
            <w:webHidden/>
          </w:rPr>
        </w:r>
        <w:r w:rsidR="00D955FB" w:rsidRPr="002F0BCB">
          <w:rPr>
            <w:webHidden/>
          </w:rPr>
          <w:fldChar w:fldCharType="separate"/>
        </w:r>
        <w:r w:rsidR="00D955FB" w:rsidRPr="002F0BCB">
          <w:rPr>
            <w:webHidden/>
          </w:rPr>
          <w:t>3</w:t>
        </w:r>
        <w:r w:rsidR="00D955FB" w:rsidRPr="002F0BCB">
          <w:rPr>
            <w:webHidden/>
          </w:rPr>
          <w:fldChar w:fldCharType="end"/>
        </w:r>
      </w:hyperlink>
    </w:p>
    <w:p w14:paraId="263923AF" w14:textId="53FDFA5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5" w:history="1">
        <w:r w:rsidR="00D955FB" w:rsidRPr="002F0BCB">
          <w:rPr>
            <w:rStyle w:val="Hyperlink"/>
            <w:rFonts w:ascii="Times New Roman" w:hAnsi="Times New Roman"/>
            <w:bCs/>
            <w:iCs/>
          </w:rPr>
          <w:t>1.3.1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Motivation</w:t>
        </w:r>
        <w:r w:rsidR="00D955FB" w:rsidRPr="002F0BCB">
          <w:rPr>
            <w:bCs/>
            <w:webHidden/>
          </w:rPr>
          <w:tab/>
        </w:r>
        <w:r w:rsidR="00D955FB" w:rsidRPr="002F0BCB">
          <w:rPr>
            <w:bCs/>
            <w:webHidden/>
          </w:rPr>
          <w:fldChar w:fldCharType="begin"/>
        </w:r>
        <w:r w:rsidR="00D955FB" w:rsidRPr="002F0BCB">
          <w:rPr>
            <w:bCs/>
            <w:webHidden/>
          </w:rPr>
          <w:instrText xml:space="preserve"> PAGEREF _Toc216915775 \h </w:instrText>
        </w:r>
        <w:r w:rsidR="00D955FB" w:rsidRPr="002F0BCB">
          <w:rPr>
            <w:bCs/>
            <w:webHidden/>
          </w:rPr>
        </w:r>
        <w:r w:rsidR="00D955FB" w:rsidRPr="002F0BCB">
          <w:rPr>
            <w:bCs/>
            <w:webHidden/>
          </w:rPr>
          <w:fldChar w:fldCharType="separate"/>
        </w:r>
        <w:r w:rsidR="00D955FB" w:rsidRPr="002F0BCB">
          <w:rPr>
            <w:bCs/>
            <w:webHidden/>
          </w:rPr>
          <w:t>3</w:t>
        </w:r>
        <w:r w:rsidR="00D955FB" w:rsidRPr="002F0BCB">
          <w:rPr>
            <w:bCs/>
            <w:webHidden/>
          </w:rPr>
          <w:fldChar w:fldCharType="end"/>
        </w:r>
      </w:hyperlink>
    </w:p>
    <w:p w14:paraId="791AC936" w14:textId="5AB9272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6" w:history="1">
        <w:r w:rsidR="00D955FB" w:rsidRPr="002F0BCB">
          <w:rPr>
            <w:rStyle w:val="Hyperlink"/>
            <w:rFonts w:ascii="Times New Roman" w:hAnsi="Times New Roman"/>
            <w:bCs/>
            <w:iCs/>
          </w:rPr>
          <w:t>1.3.2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Problem Context</w:t>
        </w:r>
        <w:r w:rsidR="00D955FB" w:rsidRPr="002F0BCB">
          <w:rPr>
            <w:bCs/>
            <w:webHidden/>
          </w:rPr>
          <w:tab/>
        </w:r>
        <w:r w:rsidR="00D955FB" w:rsidRPr="002F0BCB">
          <w:rPr>
            <w:bCs/>
            <w:webHidden/>
          </w:rPr>
          <w:fldChar w:fldCharType="begin"/>
        </w:r>
        <w:r w:rsidR="00D955FB" w:rsidRPr="002F0BCB">
          <w:rPr>
            <w:bCs/>
            <w:webHidden/>
          </w:rPr>
          <w:instrText xml:space="preserve"> PAGEREF _Toc216915776 \h </w:instrText>
        </w:r>
        <w:r w:rsidR="00D955FB" w:rsidRPr="002F0BCB">
          <w:rPr>
            <w:bCs/>
            <w:webHidden/>
          </w:rPr>
        </w:r>
        <w:r w:rsidR="00D955FB" w:rsidRPr="002F0BCB">
          <w:rPr>
            <w:bCs/>
            <w:webHidden/>
          </w:rPr>
          <w:fldChar w:fldCharType="separate"/>
        </w:r>
        <w:r w:rsidR="00D955FB" w:rsidRPr="002F0BCB">
          <w:rPr>
            <w:bCs/>
            <w:webHidden/>
          </w:rPr>
          <w:t>3</w:t>
        </w:r>
        <w:r w:rsidR="00D955FB" w:rsidRPr="002F0BCB">
          <w:rPr>
            <w:bCs/>
            <w:webHidden/>
          </w:rPr>
          <w:fldChar w:fldCharType="end"/>
        </w:r>
      </w:hyperlink>
    </w:p>
    <w:p w14:paraId="13A61840" w14:textId="592A67F6"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7" w:history="1">
        <w:r w:rsidR="00D955FB" w:rsidRPr="002F0BCB">
          <w:rPr>
            <w:rStyle w:val="Hyperlink"/>
            <w:rFonts w:ascii="Times New Roman" w:hAnsi="Times New Roman"/>
            <w:bCs/>
            <w:iCs/>
          </w:rPr>
          <w:t>1.3.3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Project Vision</w:t>
        </w:r>
        <w:r w:rsidR="00D955FB" w:rsidRPr="002F0BCB">
          <w:rPr>
            <w:bCs/>
            <w:webHidden/>
          </w:rPr>
          <w:tab/>
        </w:r>
        <w:r w:rsidR="00D955FB" w:rsidRPr="002F0BCB">
          <w:rPr>
            <w:bCs/>
            <w:webHidden/>
          </w:rPr>
          <w:fldChar w:fldCharType="begin"/>
        </w:r>
        <w:r w:rsidR="00D955FB" w:rsidRPr="002F0BCB">
          <w:rPr>
            <w:bCs/>
            <w:webHidden/>
          </w:rPr>
          <w:instrText xml:space="preserve"> PAGEREF _Toc216915777 \h </w:instrText>
        </w:r>
        <w:r w:rsidR="00D955FB" w:rsidRPr="002F0BCB">
          <w:rPr>
            <w:bCs/>
            <w:webHidden/>
          </w:rPr>
        </w:r>
        <w:r w:rsidR="00D955FB" w:rsidRPr="002F0BCB">
          <w:rPr>
            <w:bCs/>
            <w:webHidden/>
          </w:rPr>
          <w:fldChar w:fldCharType="separate"/>
        </w:r>
        <w:r w:rsidR="00D955FB" w:rsidRPr="002F0BCB">
          <w:rPr>
            <w:bCs/>
            <w:webHidden/>
          </w:rPr>
          <w:t>3</w:t>
        </w:r>
        <w:r w:rsidR="00D955FB" w:rsidRPr="002F0BCB">
          <w:rPr>
            <w:bCs/>
            <w:webHidden/>
          </w:rPr>
          <w:fldChar w:fldCharType="end"/>
        </w:r>
      </w:hyperlink>
    </w:p>
    <w:p w14:paraId="65FD1DFF" w14:textId="0A69F17A"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778" w:history="1">
        <w:r w:rsidR="00D955FB" w:rsidRPr="002F0BCB">
          <w:rPr>
            <w:rStyle w:val="Hyperlink"/>
            <w:bCs/>
          </w:rPr>
          <w:t>1.4.</w:t>
        </w:r>
        <w:r w:rsidR="00D955FB" w:rsidRPr="002F0BCB">
          <w:rPr>
            <w:rFonts w:asciiTheme="minorHAnsi" w:eastAsiaTheme="minorEastAsia" w:hAnsiTheme="minorHAnsi" w:cstheme="minorBidi"/>
            <w:kern w:val="2"/>
            <w14:ligatures w14:val="standardContextual"/>
          </w:rPr>
          <w:tab/>
        </w:r>
        <w:r w:rsidR="00D955FB" w:rsidRPr="002F0BCB">
          <w:rPr>
            <w:rStyle w:val="Hyperlink"/>
            <w:bCs/>
          </w:rPr>
          <w:t>Literature Review</w:t>
        </w:r>
        <w:r w:rsidR="00D955FB" w:rsidRPr="002F0BCB">
          <w:rPr>
            <w:webHidden/>
          </w:rPr>
          <w:tab/>
        </w:r>
        <w:r w:rsidR="00D955FB" w:rsidRPr="002F0BCB">
          <w:rPr>
            <w:webHidden/>
          </w:rPr>
          <w:fldChar w:fldCharType="begin"/>
        </w:r>
        <w:r w:rsidR="00D955FB" w:rsidRPr="002F0BCB">
          <w:rPr>
            <w:webHidden/>
          </w:rPr>
          <w:instrText xml:space="preserve"> PAGEREF _Toc216915778 \h </w:instrText>
        </w:r>
        <w:r w:rsidR="00D955FB" w:rsidRPr="002F0BCB">
          <w:rPr>
            <w:webHidden/>
          </w:rPr>
        </w:r>
        <w:r w:rsidR="00D955FB" w:rsidRPr="002F0BCB">
          <w:rPr>
            <w:webHidden/>
          </w:rPr>
          <w:fldChar w:fldCharType="separate"/>
        </w:r>
        <w:r w:rsidR="00D955FB" w:rsidRPr="002F0BCB">
          <w:rPr>
            <w:webHidden/>
          </w:rPr>
          <w:t>4</w:t>
        </w:r>
        <w:r w:rsidR="00D955FB" w:rsidRPr="002F0BCB">
          <w:rPr>
            <w:webHidden/>
          </w:rPr>
          <w:fldChar w:fldCharType="end"/>
        </w:r>
      </w:hyperlink>
    </w:p>
    <w:p w14:paraId="3A74BC2B" w14:textId="412E92C4"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79" w:history="1">
        <w:r w:rsidR="00D955FB" w:rsidRPr="002F0BCB">
          <w:rPr>
            <w:rStyle w:val="Hyperlink"/>
            <w:rFonts w:ascii="Times New Roman" w:hAnsi="Times New Roman"/>
            <w:bCs/>
            <w:iCs/>
          </w:rPr>
          <w:t>1.4.1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Existing Systems and Research</w:t>
        </w:r>
        <w:r w:rsidR="00D955FB" w:rsidRPr="002F0BCB">
          <w:rPr>
            <w:bCs/>
            <w:webHidden/>
          </w:rPr>
          <w:tab/>
        </w:r>
        <w:r w:rsidR="00D955FB" w:rsidRPr="002F0BCB">
          <w:rPr>
            <w:bCs/>
            <w:webHidden/>
          </w:rPr>
          <w:fldChar w:fldCharType="begin"/>
        </w:r>
        <w:r w:rsidR="00D955FB" w:rsidRPr="002F0BCB">
          <w:rPr>
            <w:bCs/>
            <w:webHidden/>
          </w:rPr>
          <w:instrText xml:space="preserve"> PAGEREF _Toc216915779 \h </w:instrText>
        </w:r>
        <w:r w:rsidR="00D955FB" w:rsidRPr="002F0BCB">
          <w:rPr>
            <w:bCs/>
            <w:webHidden/>
          </w:rPr>
        </w:r>
        <w:r w:rsidR="00D955FB" w:rsidRPr="002F0BCB">
          <w:rPr>
            <w:bCs/>
            <w:webHidden/>
          </w:rPr>
          <w:fldChar w:fldCharType="separate"/>
        </w:r>
        <w:r w:rsidR="00D955FB" w:rsidRPr="002F0BCB">
          <w:rPr>
            <w:bCs/>
            <w:webHidden/>
          </w:rPr>
          <w:t>4</w:t>
        </w:r>
        <w:r w:rsidR="00D955FB" w:rsidRPr="002F0BCB">
          <w:rPr>
            <w:bCs/>
            <w:webHidden/>
          </w:rPr>
          <w:fldChar w:fldCharType="end"/>
        </w:r>
      </w:hyperlink>
    </w:p>
    <w:p w14:paraId="2B63931E" w14:textId="39FF5CA3"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80" w:history="1">
        <w:r w:rsidR="00D955FB" w:rsidRPr="002F0BCB">
          <w:rPr>
            <w:rStyle w:val="Hyperlink"/>
            <w:rFonts w:ascii="Times New Roman" w:hAnsi="Times New Roman"/>
            <w:bCs/>
            <w:iCs/>
          </w:rPr>
          <w:t>1.4.2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Current Trends</w:t>
        </w:r>
        <w:r w:rsidR="00D955FB" w:rsidRPr="002F0BCB">
          <w:rPr>
            <w:bCs/>
            <w:webHidden/>
          </w:rPr>
          <w:tab/>
        </w:r>
        <w:r w:rsidR="00D955FB" w:rsidRPr="002F0BCB">
          <w:rPr>
            <w:bCs/>
            <w:webHidden/>
          </w:rPr>
          <w:fldChar w:fldCharType="begin"/>
        </w:r>
        <w:r w:rsidR="00D955FB" w:rsidRPr="002F0BCB">
          <w:rPr>
            <w:bCs/>
            <w:webHidden/>
          </w:rPr>
          <w:instrText xml:space="preserve"> PAGEREF _Toc216915780 \h </w:instrText>
        </w:r>
        <w:r w:rsidR="00D955FB" w:rsidRPr="002F0BCB">
          <w:rPr>
            <w:bCs/>
            <w:webHidden/>
          </w:rPr>
        </w:r>
        <w:r w:rsidR="00D955FB" w:rsidRPr="002F0BCB">
          <w:rPr>
            <w:bCs/>
            <w:webHidden/>
          </w:rPr>
          <w:fldChar w:fldCharType="separate"/>
        </w:r>
        <w:r w:rsidR="00D955FB" w:rsidRPr="002F0BCB">
          <w:rPr>
            <w:bCs/>
            <w:webHidden/>
          </w:rPr>
          <w:t>4</w:t>
        </w:r>
        <w:r w:rsidR="00D955FB" w:rsidRPr="002F0BCB">
          <w:rPr>
            <w:bCs/>
            <w:webHidden/>
          </w:rPr>
          <w:fldChar w:fldCharType="end"/>
        </w:r>
      </w:hyperlink>
    </w:p>
    <w:p w14:paraId="260FA30B" w14:textId="32334CE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81" w:history="1">
        <w:r w:rsidR="00D955FB" w:rsidRPr="002F0BCB">
          <w:rPr>
            <w:rStyle w:val="Hyperlink"/>
            <w:rFonts w:ascii="Times New Roman" w:hAnsi="Times New Roman"/>
            <w:bCs/>
            <w:iCs/>
          </w:rPr>
          <w:t>1.4.3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Identified Research Gaps</w:t>
        </w:r>
        <w:r w:rsidR="00D955FB" w:rsidRPr="002F0BCB">
          <w:rPr>
            <w:bCs/>
            <w:webHidden/>
          </w:rPr>
          <w:tab/>
        </w:r>
        <w:r w:rsidR="00D955FB" w:rsidRPr="002F0BCB">
          <w:rPr>
            <w:bCs/>
            <w:webHidden/>
          </w:rPr>
          <w:fldChar w:fldCharType="begin"/>
        </w:r>
        <w:r w:rsidR="00D955FB" w:rsidRPr="002F0BCB">
          <w:rPr>
            <w:bCs/>
            <w:webHidden/>
          </w:rPr>
          <w:instrText xml:space="preserve"> PAGEREF _Toc216915781 \h </w:instrText>
        </w:r>
        <w:r w:rsidR="00D955FB" w:rsidRPr="002F0BCB">
          <w:rPr>
            <w:bCs/>
            <w:webHidden/>
          </w:rPr>
        </w:r>
        <w:r w:rsidR="00D955FB" w:rsidRPr="002F0BCB">
          <w:rPr>
            <w:bCs/>
            <w:webHidden/>
          </w:rPr>
          <w:fldChar w:fldCharType="separate"/>
        </w:r>
        <w:r w:rsidR="00D955FB" w:rsidRPr="002F0BCB">
          <w:rPr>
            <w:bCs/>
            <w:webHidden/>
          </w:rPr>
          <w:t>4</w:t>
        </w:r>
        <w:r w:rsidR="00D955FB" w:rsidRPr="002F0BCB">
          <w:rPr>
            <w:bCs/>
            <w:webHidden/>
          </w:rPr>
          <w:fldChar w:fldCharType="end"/>
        </w:r>
      </w:hyperlink>
    </w:p>
    <w:p w14:paraId="40EE98DD" w14:textId="18D8E04C"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782" w:history="1">
        <w:r w:rsidR="00D955FB" w:rsidRPr="002F0BCB">
          <w:rPr>
            <w:rStyle w:val="Hyperlink"/>
            <w:bCs/>
          </w:rPr>
          <w:t>1.5.</w:t>
        </w:r>
        <w:r w:rsidR="00D955FB" w:rsidRPr="002F0BCB">
          <w:rPr>
            <w:rFonts w:asciiTheme="minorHAnsi" w:eastAsiaTheme="minorEastAsia" w:hAnsiTheme="minorHAnsi" w:cstheme="minorBidi"/>
            <w:kern w:val="2"/>
            <w14:ligatures w14:val="standardContextual"/>
          </w:rPr>
          <w:tab/>
        </w:r>
        <w:r w:rsidR="00D955FB" w:rsidRPr="002F0BCB">
          <w:rPr>
            <w:rStyle w:val="Hyperlink"/>
            <w:bCs/>
          </w:rPr>
          <w:t>Analysis from Literature Review:</w:t>
        </w:r>
        <w:r w:rsidR="00D955FB" w:rsidRPr="002F0BCB">
          <w:rPr>
            <w:webHidden/>
          </w:rPr>
          <w:tab/>
        </w:r>
        <w:r w:rsidR="00D955FB" w:rsidRPr="002F0BCB">
          <w:rPr>
            <w:webHidden/>
          </w:rPr>
          <w:fldChar w:fldCharType="begin"/>
        </w:r>
        <w:r w:rsidR="00D955FB" w:rsidRPr="002F0BCB">
          <w:rPr>
            <w:webHidden/>
          </w:rPr>
          <w:instrText xml:space="preserve"> PAGEREF _Toc216915782 \h </w:instrText>
        </w:r>
        <w:r w:rsidR="00D955FB" w:rsidRPr="002F0BCB">
          <w:rPr>
            <w:webHidden/>
          </w:rPr>
        </w:r>
        <w:r w:rsidR="00D955FB" w:rsidRPr="002F0BCB">
          <w:rPr>
            <w:webHidden/>
          </w:rPr>
          <w:fldChar w:fldCharType="separate"/>
        </w:r>
        <w:r w:rsidR="00D955FB" w:rsidRPr="002F0BCB">
          <w:rPr>
            <w:webHidden/>
          </w:rPr>
          <w:t>4</w:t>
        </w:r>
        <w:r w:rsidR="00D955FB" w:rsidRPr="002F0BCB">
          <w:rPr>
            <w:webHidden/>
          </w:rPr>
          <w:fldChar w:fldCharType="end"/>
        </w:r>
      </w:hyperlink>
    </w:p>
    <w:p w14:paraId="1C6B3526" w14:textId="4563DE5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83" w:history="1">
        <w:r w:rsidR="00D955FB" w:rsidRPr="002F0BCB">
          <w:rPr>
            <w:rStyle w:val="Hyperlink"/>
            <w:rFonts w:ascii="Times New Roman" w:hAnsi="Times New Roman"/>
            <w:bCs/>
            <w:iCs/>
          </w:rPr>
          <w:t>1.5.1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Comparative Evaluation</w:t>
        </w:r>
        <w:r w:rsidR="00D955FB" w:rsidRPr="002F0BCB">
          <w:rPr>
            <w:bCs/>
            <w:webHidden/>
          </w:rPr>
          <w:tab/>
        </w:r>
        <w:r w:rsidR="00D955FB" w:rsidRPr="002F0BCB">
          <w:rPr>
            <w:bCs/>
            <w:webHidden/>
          </w:rPr>
          <w:fldChar w:fldCharType="begin"/>
        </w:r>
        <w:r w:rsidR="00D955FB" w:rsidRPr="002F0BCB">
          <w:rPr>
            <w:bCs/>
            <w:webHidden/>
          </w:rPr>
          <w:instrText xml:space="preserve"> PAGEREF _Toc216915783 \h </w:instrText>
        </w:r>
        <w:r w:rsidR="00D955FB" w:rsidRPr="002F0BCB">
          <w:rPr>
            <w:bCs/>
            <w:webHidden/>
          </w:rPr>
        </w:r>
        <w:r w:rsidR="00D955FB" w:rsidRPr="002F0BCB">
          <w:rPr>
            <w:bCs/>
            <w:webHidden/>
          </w:rPr>
          <w:fldChar w:fldCharType="separate"/>
        </w:r>
        <w:r w:rsidR="00D955FB" w:rsidRPr="002F0BCB">
          <w:rPr>
            <w:bCs/>
            <w:webHidden/>
          </w:rPr>
          <w:t>4</w:t>
        </w:r>
        <w:r w:rsidR="00D955FB" w:rsidRPr="002F0BCB">
          <w:rPr>
            <w:bCs/>
            <w:webHidden/>
          </w:rPr>
          <w:fldChar w:fldCharType="end"/>
        </w:r>
      </w:hyperlink>
    </w:p>
    <w:p w14:paraId="57E2A4A2" w14:textId="38E1F61C"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84" w:history="1">
        <w:r w:rsidR="00D955FB" w:rsidRPr="002F0BCB">
          <w:rPr>
            <w:rStyle w:val="Hyperlink"/>
            <w:rFonts w:ascii="Times New Roman" w:hAnsi="Times New Roman"/>
            <w:bCs/>
            <w:iCs/>
          </w:rPr>
          <w:t>1.5.2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Analytical Discussion</w:t>
        </w:r>
        <w:r w:rsidR="00D955FB" w:rsidRPr="002F0BCB">
          <w:rPr>
            <w:bCs/>
            <w:webHidden/>
          </w:rPr>
          <w:tab/>
        </w:r>
        <w:r w:rsidR="00D955FB" w:rsidRPr="002F0BCB">
          <w:rPr>
            <w:bCs/>
            <w:webHidden/>
          </w:rPr>
          <w:fldChar w:fldCharType="begin"/>
        </w:r>
        <w:r w:rsidR="00D955FB" w:rsidRPr="002F0BCB">
          <w:rPr>
            <w:bCs/>
            <w:webHidden/>
          </w:rPr>
          <w:instrText xml:space="preserve"> PAGEREF _Toc216915784 \h </w:instrText>
        </w:r>
        <w:r w:rsidR="00D955FB" w:rsidRPr="002F0BCB">
          <w:rPr>
            <w:bCs/>
            <w:webHidden/>
          </w:rPr>
        </w:r>
        <w:r w:rsidR="00D955FB" w:rsidRPr="002F0BCB">
          <w:rPr>
            <w:bCs/>
            <w:webHidden/>
          </w:rPr>
          <w:fldChar w:fldCharType="separate"/>
        </w:r>
        <w:r w:rsidR="00D955FB" w:rsidRPr="002F0BCB">
          <w:rPr>
            <w:bCs/>
            <w:webHidden/>
          </w:rPr>
          <w:t>5</w:t>
        </w:r>
        <w:r w:rsidR="00D955FB" w:rsidRPr="002F0BCB">
          <w:rPr>
            <w:bCs/>
            <w:webHidden/>
          </w:rPr>
          <w:fldChar w:fldCharType="end"/>
        </w:r>
      </w:hyperlink>
    </w:p>
    <w:p w14:paraId="2CD2ACAD" w14:textId="7C2BDC7C"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785" w:history="1">
        <w:r w:rsidR="00D955FB" w:rsidRPr="002F0BCB">
          <w:rPr>
            <w:rStyle w:val="Hyperlink"/>
            <w:bCs/>
          </w:rPr>
          <w:t>1.6.</w:t>
        </w:r>
        <w:r w:rsidR="00D955FB" w:rsidRPr="002F0BCB">
          <w:rPr>
            <w:rFonts w:asciiTheme="minorHAnsi" w:eastAsiaTheme="minorEastAsia" w:hAnsiTheme="minorHAnsi" w:cstheme="minorBidi"/>
            <w:kern w:val="2"/>
            <w14:ligatures w14:val="standardContextual"/>
          </w:rPr>
          <w:tab/>
        </w:r>
        <w:r w:rsidR="00D955FB" w:rsidRPr="002F0BCB">
          <w:rPr>
            <w:rStyle w:val="Hyperlink"/>
            <w:bCs/>
          </w:rPr>
          <w:t>Methodology and Software Lifecycle for This Project</w:t>
        </w:r>
        <w:r w:rsidR="00D955FB" w:rsidRPr="002F0BCB">
          <w:rPr>
            <w:webHidden/>
          </w:rPr>
          <w:tab/>
        </w:r>
        <w:r w:rsidR="00D955FB" w:rsidRPr="002F0BCB">
          <w:rPr>
            <w:webHidden/>
          </w:rPr>
          <w:fldChar w:fldCharType="begin"/>
        </w:r>
        <w:r w:rsidR="00D955FB" w:rsidRPr="002F0BCB">
          <w:rPr>
            <w:webHidden/>
          </w:rPr>
          <w:instrText xml:space="preserve"> PAGEREF _Toc216915785 \h </w:instrText>
        </w:r>
        <w:r w:rsidR="00D955FB" w:rsidRPr="002F0BCB">
          <w:rPr>
            <w:webHidden/>
          </w:rPr>
        </w:r>
        <w:r w:rsidR="00D955FB" w:rsidRPr="002F0BCB">
          <w:rPr>
            <w:webHidden/>
          </w:rPr>
          <w:fldChar w:fldCharType="separate"/>
        </w:r>
        <w:r w:rsidR="00D955FB" w:rsidRPr="002F0BCB">
          <w:rPr>
            <w:webHidden/>
          </w:rPr>
          <w:t>5</w:t>
        </w:r>
        <w:r w:rsidR="00D955FB" w:rsidRPr="002F0BCB">
          <w:rPr>
            <w:webHidden/>
          </w:rPr>
          <w:fldChar w:fldCharType="end"/>
        </w:r>
      </w:hyperlink>
    </w:p>
    <w:p w14:paraId="293729D0" w14:textId="29BD03AC"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86" w:history="1">
        <w:r w:rsidR="00D955FB" w:rsidRPr="002F0BCB">
          <w:rPr>
            <w:rStyle w:val="Hyperlink"/>
            <w:rFonts w:ascii="Times New Roman" w:hAnsi="Times New Roman"/>
            <w:bCs/>
            <w:iCs/>
          </w:rPr>
          <w:t>1.6.1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Rationale behind Selected Methodology</w:t>
        </w:r>
        <w:r w:rsidR="00D955FB" w:rsidRPr="002F0BCB">
          <w:rPr>
            <w:bCs/>
            <w:webHidden/>
          </w:rPr>
          <w:tab/>
        </w:r>
        <w:r w:rsidR="00D955FB" w:rsidRPr="002F0BCB">
          <w:rPr>
            <w:bCs/>
            <w:webHidden/>
          </w:rPr>
          <w:fldChar w:fldCharType="begin"/>
        </w:r>
        <w:r w:rsidR="00D955FB" w:rsidRPr="002F0BCB">
          <w:rPr>
            <w:bCs/>
            <w:webHidden/>
          </w:rPr>
          <w:instrText xml:space="preserve"> PAGEREF _Toc216915786 \h </w:instrText>
        </w:r>
        <w:r w:rsidR="00D955FB" w:rsidRPr="002F0BCB">
          <w:rPr>
            <w:bCs/>
            <w:webHidden/>
          </w:rPr>
        </w:r>
        <w:r w:rsidR="00D955FB" w:rsidRPr="002F0BCB">
          <w:rPr>
            <w:bCs/>
            <w:webHidden/>
          </w:rPr>
          <w:fldChar w:fldCharType="separate"/>
        </w:r>
        <w:r w:rsidR="00D955FB" w:rsidRPr="002F0BCB">
          <w:rPr>
            <w:bCs/>
            <w:webHidden/>
          </w:rPr>
          <w:t>6</w:t>
        </w:r>
        <w:r w:rsidR="00D955FB" w:rsidRPr="002F0BCB">
          <w:rPr>
            <w:bCs/>
            <w:webHidden/>
          </w:rPr>
          <w:fldChar w:fldCharType="end"/>
        </w:r>
      </w:hyperlink>
    </w:p>
    <w:p w14:paraId="444BD68C" w14:textId="3D1BCF64" w:rsidR="00D955FB" w:rsidRPr="002F0BCB" w:rsidRDefault="002C09D1" w:rsidP="002F0BCB">
      <w:pPr>
        <w:pStyle w:val="TOC1"/>
        <w:spacing w:after="0"/>
        <w:rPr>
          <w:rFonts w:asciiTheme="minorHAnsi" w:eastAsiaTheme="minorEastAsia" w:hAnsiTheme="minorHAnsi" w:cstheme="minorBidi"/>
          <w:b/>
          <w:kern w:val="2"/>
          <w14:ligatures w14:val="standardContextual"/>
        </w:rPr>
      </w:pPr>
      <w:hyperlink w:anchor="_Toc216915787" w:history="1">
        <w:r w:rsidR="00D955FB" w:rsidRPr="002F0BCB">
          <w:rPr>
            <w:rStyle w:val="Hyperlink"/>
            <w:b/>
            <w:bCs/>
          </w:rPr>
          <w:t>CHAPTER 2: PROBLEM DEFINITION</w:t>
        </w:r>
        <w:r w:rsidR="00D955FB" w:rsidRPr="002F0BCB">
          <w:rPr>
            <w:b/>
            <w:webHidden/>
          </w:rPr>
          <w:tab/>
        </w:r>
        <w:r w:rsidR="00D955FB" w:rsidRPr="002F0BCB">
          <w:rPr>
            <w:b/>
            <w:webHidden/>
          </w:rPr>
          <w:fldChar w:fldCharType="begin"/>
        </w:r>
        <w:r w:rsidR="00D955FB" w:rsidRPr="002F0BCB">
          <w:rPr>
            <w:b/>
            <w:webHidden/>
          </w:rPr>
          <w:instrText xml:space="preserve"> PAGEREF _Toc216915787 \h </w:instrText>
        </w:r>
        <w:r w:rsidR="00D955FB" w:rsidRPr="002F0BCB">
          <w:rPr>
            <w:b/>
            <w:webHidden/>
          </w:rPr>
        </w:r>
        <w:r w:rsidR="00D955FB" w:rsidRPr="002F0BCB">
          <w:rPr>
            <w:b/>
            <w:webHidden/>
          </w:rPr>
          <w:fldChar w:fldCharType="separate"/>
        </w:r>
        <w:r w:rsidR="00D955FB" w:rsidRPr="002F0BCB">
          <w:rPr>
            <w:b/>
            <w:webHidden/>
          </w:rPr>
          <w:t>7</w:t>
        </w:r>
        <w:r w:rsidR="00D955FB" w:rsidRPr="002F0BCB">
          <w:rPr>
            <w:b/>
            <w:webHidden/>
          </w:rPr>
          <w:fldChar w:fldCharType="end"/>
        </w:r>
      </w:hyperlink>
    </w:p>
    <w:p w14:paraId="2C72855D" w14:textId="098E28F1"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788" w:history="1">
        <w:r w:rsidR="00D955FB" w:rsidRPr="002F0BCB">
          <w:rPr>
            <w:rStyle w:val="Hyperlink"/>
            <w:rFonts w:ascii="Times New Roman" w:hAnsi="Times New Roman"/>
            <w:bCs/>
            <w:noProof/>
          </w:rPr>
          <w:t>2.1</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Problem Statement</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_Toc216915788 \h </w:instrText>
        </w:r>
        <w:r w:rsidR="00D955FB" w:rsidRPr="002F0BCB">
          <w:rPr>
            <w:bCs/>
            <w:noProof/>
            <w:webHidden/>
          </w:rPr>
        </w:r>
        <w:r w:rsidR="00D955FB" w:rsidRPr="002F0BCB">
          <w:rPr>
            <w:bCs/>
            <w:noProof/>
            <w:webHidden/>
          </w:rPr>
          <w:fldChar w:fldCharType="separate"/>
        </w:r>
        <w:r w:rsidR="00D955FB" w:rsidRPr="002F0BCB">
          <w:rPr>
            <w:bCs/>
            <w:noProof/>
            <w:webHidden/>
          </w:rPr>
          <w:t>7</w:t>
        </w:r>
        <w:r w:rsidR="00D955FB" w:rsidRPr="002F0BCB">
          <w:rPr>
            <w:bCs/>
            <w:noProof/>
            <w:webHidden/>
          </w:rPr>
          <w:fldChar w:fldCharType="end"/>
        </w:r>
      </w:hyperlink>
    </w:p>
    <w:p w14:paraId="407305B8" w14:textId="09FD504D"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89" w:history="1">
        <w:r w:rsidR="00D955FB" w:rsidRPr="002F0BCB">
          <w:rPr>
            <w:rStyle w:val="Hyperlink"/>
            <w:rFonts w:ascii="Times New Roman" w:hAnsi="Times New Roman"/>
            <w:bCs/>
            <w:iCs/>
          </w:rPr>
          <w:t>2.1.1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Context of the Problem</w:t>
        </w:r>
        <w:r w:rsidR="00D955FB" w:rsidRPr="002F0BCB">
          <w:rPr>
            <w:bCs/>
            <w:webHidden/>
          </w:rPr>
          <w:tab/>
        </w:r>
        <w:r w:rsidR="00D955FB" w:rsidRPr="002F0BCB">
          <w:rPr>
            <w:bCs/>
            <w:webHidden/>
          </w:rPr>
          <w:fldChar w:fldCharType="begin"/>
        </w:r>
        <w:r w:rsidR="00D955FB" w:rsidRPr="002F0BCB">
          <w:rPr>
            <w:bCs/>
            <w:webHidden/>
          </w:rPr>
          <w:instrText xml:space="preserve"> PAGEREF _Toc216915789 \h </w:instrText>
        </w:r>
        <w:r w:rsidR="00D955FB" w:rsidRPr="002F0BCB">
          <w:rPr>
            <w:bCs/>
            <w:webHidden/>
          </w:rPr>
        </w:r>
        <w:r w:rsidR="00D955FB" w:rsidRPr="002F0BCB">
          <w:rPr>
            <w:bCs/>
            <w:webHidden/>
          </w:rPr>
          <w:fldChar w:fldCharType="separate"/>
        </w:r>
        <w:r w:rsidR="00D955FB" w:rsidRPr="002F0BCB">
          <w:rPr>
            <w:bCs/>
            <w:webHidden/>
          </w:rPr>
          <w:t>7</w:t>
        </w:r>
        <w:r w:rsidR="00D955FB" w:rsidRPr="002F0BCB">
          <w:rPr>
            <w:bCs/>
            <w:webHidden/>
          </w:rPr>
          <w:fldChar w:fldCharType="end"/>
        </w:r>
      </w:hyperlink>
    </w:p>
    <w:p w14:paraId="17AF41E2" w14:textId="17D7077D"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0" w:history="1">
        <w:r w:rsidR="00D955FB" w:rsidRPr="002F0BCB">
          <w:rPr>
            <w:rStyle w:val="Hyperlink"/>
            <w:rFonts w:ascii="Times New Roman" w:hAnsi="Times New Roman"/>
            <w:bCs/>
            <w:iCs/>
          </w:rPr>
          <w:t>2.1.2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Identified Challenges</w:t>
        </w:r>
        <w:r w:rsidR="00D955FB" w:rsidRPr="002F0BCB">
          <w:rPr>
            <w:bCs/>
            <w:webHidden/>
          </w:rPr>
          <w:tab/>
        </w:r>
        <w:r w:rsidR="00D955FB" w:rsidRPr="002F0BCB">
          <w:rPr>
            <w:bCs/>
            <w:webHidden/>
          </w:rPr>
          <w:fldChar w:fldCharType="begin"/>
        </w:r>
        <w:r w:rsidR="00D955FB" w:rsidRPr="002F0BCB">
          <w:rPr>
            <w:bCs/>
            <w:webHidden/>
          </w:rPr>
          <w:instrText xml:space="preserve"> PAGEREF _Toc216915790 \h </w:instrText>
        </w:r>
        <w:r w:rsidR="00D955FB" w:rsidRPr="002F0BCB">
          <w:rPr>
            <w:bCs/>
            <w:webHidden/>
          </w:rPr>
        </w:r>
        <w:r w:rsidR="00D955FB" w:rsidRPr="002F0BCB">
          <w:rPr>
            <w:bCs/>
            <w:webHidden/>
          </w:rPr>
          <w:fldChar w:fldCharType="separate"/>
        </w:r>
        <w:r w:rsidR="00D955FB" w:rsidRPr="002F0BCB">
          <w:rPr>
            <w:bCs/>
            <w:webHidden/>
          </w:rPr>
          <w:t>7</w:t>
        </w:r>
        <w:r w:rsidR="00D955FB" w:rsidRPr="002F0BCB">
          <w:rPr>
            <w:bCs/>
            <w:webHidden/>
          </w:rPr>
          <w:fldChar w:fldCharType="end"/>
        </w:r>
      </w:hyperlink>
    </w:p>
    <w:p w14:paraId="397F2D01" w14:textId="500D1539"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1" w:history="1">
        <w:r w:rsidR="00D955FB" w:rsidRPr="002F0BCB">
          <w:rPr>
            <w:rStyle w:val="Hyperlink"/>
            <w:rFonts w:ascii="Times New Roman" w:hAnsi="Times New Roman"/>
            <w:bCs/>
            <w:iCs/>
          </w:rPr>
          <w:t>2.1.3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Core Problem Definition</w:t>
        </w:r>
        <w:r w:rsidR="00D955FB" w:rsidRPr="002F0BCB">
          <w:rPr>
            <w:bCs/>
            <w:webHidden/>
          </w:rPr>
          <w:tab/>
        </w:r>
        <w:r w:rsidR="00D955FB" w:rsidRPr="002F0BCB">
          <w:rPr>
            <w:bCs/>
            <w:webHidden/>
          </w:rPr>
          <w:fldChar w:fldCharType="begin"/>
        </w:r>
        <w:r w:rsidR="00D955FB" w:rsidRPr="002F0BCB">
          <w:rPr>
            <w:bCs/>
            <w:webHidden/>
          </w:rPr>
          <w:instrText xml:space="preserve"> PAGEREF _Toc216915791 \h </w:instrText>
        </w:r>
        <w:r w:rsidR="00D955FB" w:rsidRPr="002F0BCB">
          <w:rPr>
            <w:bCs/>
            <w:webHidden/>
          </w:rPr>
        </w:r>
        <w:r w:rsidR="00D955FB" w:rsidRPr="002F0BCB">
          <w:rPr>
            <w:bCs/>
            <w:webHidden/>
          </w:rPr>
          <w:fldChar w:fldCharType="separate"/>
        </w:r>
        <w:r w:rsidR="00D955FB" w:rsidRPr="002F0BCB">
          <w:rPr>
            <w:bCs/>
            <w:webHidden/>
          </w:rPr>
          <w:t>8</w:t>
        </w:r>
        <w:r w:rsidR="00D955FB" w:rsidRPr="002F0BCB">
          <w:rPr>
            <w:bCs/>
            <w:webHidden/>
          </w:rPr>
          <w:fldChar w:fldCharType="end"/>
        </w:r>
      </w:hyperlink>
    </w:p>
    <w:p w14:paraId="5EEE5827" w14:textId="4EA2053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2" w:history="1">
        <w:r w:rsidR="00D955FB" w:rsidRPr="002F0BCB">
          <w:rPr>
            <w:rStyle w:val="Hyperlink"/>
            <w:rFonts w:ascii="Times New Roman" w:hAnsi="Times New Roman"/>
            <w:bCs/>
            <w:iCs/>
          </w:rPr>
          <w:t>2.1.4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Expected Outcome</w:t>
        </w:r>
        <w:r w:rsidR="00D955FB" w:rsidRPr="002F0BCB">
          <w:rPr>
            <w:bCs/>
            <w:webHidden/>
          </w:rPr>
          <w:tab/>
        </w:r>
        <w:r w:rsidR="00D955FB" w:rsidRPr="002F0BCB">
          <w:rPr>
            <w:bCs/>
            <w:webHidden/>
          </w:rPr>
          <w:fldChar w:fldCharType="begin"/>
        </w:r>
        <w:r w:rsidR="00D955FB" w:rsidRPr="002F0BCB">
          <w:rPr>
            <w:bCs/>
            <w:webHidden/>
          </w:rPr>
          <w:instrText xml:space="preserve"> PAGEREF _Toc216915792 \h </w:instrText>
        </w:r>
        <w:r w:rsidR="00D955FB" w:rsidRPr="002F0BCB">
          <w:rPr>
            <w:bCs/>
            <w:webHidden/>
          </w:rPr>
        </w:r>
        <w:r w:rsidR="00D955FB" w:rsidRPr="002F0BCB">
          <w:rPr>
            <w:bCs/>
            <w:webHidden/>
          </w:rPr>
          <w:fldChar w:fldCharType="separate"/>
        </w:r>
        <w:r w:rsidR="00D955FB" w:rsidRPr="002F0BCB">
          <w:rPr>
            <w:bCs/>
            <w:webHidden/>
          </w:rPr>
          <w:t>8</w:t>
        </w:r>
        <w:r w:rsidR="00D955FB" w:rsidRPr="002F0BCB">
          <w:rPr>
            <w:bCs/>
            <w:webHidden/>
          </w:rPr>
          <w:fldChar w:fldCharType="end"/>
        </w:r>
      </w:hyperlink>
    </w:p>
    <w:p w14:paraId="78B8B35F" w14:textId="2DB59D75"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793" w:history="1">
        <w:r w:rsidR="00D955FB" w:rsidRPr="002F0BCB">
          <w:rPr>
            <w:rStyle w:val="Hyperlink"/>
            <w:rFonts w:ascii="Times New Roman" w:hAnsi="Times New Roman"/>
            <w:bCs/>
            <w:noProof/>
          </w:rPr>
          <w:t>2.2</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Deliverables and Development Requirements</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_Toc216915793 \h </w:instrText>
        </w:r>
        <w:r w:rsidR="00D955FB" w:rsidRPr="002F0BCB">
          <w:rPr>
            <w:bCs/>
            <w:noProof/>
            <w:webHidden/>
          </w:rPr>
        </w:r>
        <w:r w:rsidR="00D955FB" w:rsidRPr="002F0BCB">
          <w:rPr>
            <w:bCs/>
            <w:noProof/>
            <w:webHidden/>
          </w:rPr>
          <w:fldChar w:fldCharType="separate"/>
        </w:r>
        <w:r w:rsidR="00D955FB" w:rsidRPr="002F0BCB">
          <w:rPr>
            <w:bCs/>
            <w:noProof/>
            <w:webHidden/>
          </w:rPr>
          <w:t>8</w:t>
        </w:r>
        <w:r w:rsidR="00D955FB" w:rsidRPr="002F0BCB">
          <w:rPr>
            <w:bCs/>
            <w:noProof/>
            <w:webHidden/>
          </w:rPr>
          <w:fldChar w:fldCharType="end"/>
        </w:r>
      </w:hyperlink>
    </w:p>
    <w:p w14:paraId="60C6303B" w14:textId="0F990A07"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4" w:history="1">
        <w:r w:rsidR="00D955FB" w:rsidRPr="002F0BCB">
          <w:rPr>
            <w:rStyle w:val="Hyperlink"/>
            <w:rFonts w:ascii="Times New Roman" w:hAnsi="Times New Roman"/>
            <w:bCs/>
            <w:iCs/>
          </w:rPr>
          <w:t>2.2.1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Project Deliverables</w:t>
        </w:r>
        <w:r w:rsidR="00D955FB" w:rsidRPr="002F0BCB">
          <w:rPr>
            <w:bCs/>
            <w:webHidden/>
          </w:rPr>
          <w:tab/>
        </w:r>
        <w:r w:rsidR="00D955FB" w:rsidRPr="002F0BCB">
          <w:rPr>
            <w:bCs/>
            <w:webHidden/>
          </w:rPr>
          <w:fldChar w:fldCharType="begin"/>
        </w:r>
        <w:r w:rsidR="00D955FB" w:rsidRPr="002F0BCB">
          <w:rPr>
            <w:bCs/>
            <w:webHidden/>
          </w:rPr>
          <w:instrText xml:space="preserve"> PAGEREF _Toc216915794 \h </w:instrText>
        </w:r>
        <w:r w:rsidR="00D955FB" w:rsidRPr="002F0BCB">
          <w:rPr>
            <w:bCs/>
            <w:webHidden/>
          </w:rPr>
        </w:r>
        <w:r w:rsidR="00D955FB" w:rsidRPr="002F0BCB">
          <w:rPr>
            <w:bCs/>
            <w:webHidden/>
          </w:rPr>
          <w:fldChar w:fldCharType="separate"/>
        </w:r>
        <w:r w:rsidR="00D955FB" w:rsidRPr="002F0BCB">
          <w:rPr>
            <w:bCs/>
            <w:webHidden/>
          </w:rPr>
          <w:t>8</w:t>
        </w:r>
        <w:r w:rsidR="00D955FB" w:rsidRPr="002F0BCB">
          <w:rPr>
            <w:bCs/>
            <w:webHidden/>
          </w:rPr>
          <w:fldChar w:fldCharType="end"/>
        </w:r>
      </w:hyperlink>
    </w:p>
    <w:p w14:paraId="2E3536DA" w14:textId="2D2DD36F"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5" w:history="1">
        <w:r w:rsidR="00D955FB" w:rsidRPr="002F0BCB">
          <w:rPr>
            <w:rStyle w:val="Hyperlink"/>
            <w:rFonts w:ascii="Times New Roman" w:hAnsi="Times New Roman"/>
            <w:bCs/>
            <w:iCs/>
          </w:rPr>
          <w:t>2.2.2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Development Requirements</w:t>
        </w:r>
        <w:r w:rsidR="00D955FB" w:rsidRPr="002F0BCB">
          <w:rPr>
            <w:bCs/>
            <w:webHidden/>
          </w:rPr>
          <w:tab/>
        </w:r>
        <w:r w:rsidR="00D955FB" w:rsidRPr="002F0BCB">
          <w:rPr>
            <w:bCs/>
            <w:webHidden/>
          </w:rPr>
          <w:fldChar w:fldCharType="begin"/>
        </w:r>
        <w:r w:rsidR="00D955FB" w:rsidRPr="002F0BCB">
          <w:rPr>
            <w:bCs/>
            <w:webHidden/>
          </w:rPr>
          <w:instrText xml:space="preserve"> PAGEREF _Toc216915795 \h </w:instrText>
        </w:r>
        <w:r w:rsidR="00D955FB" w:rsidRPr="002F0BCB">
          <w:rPr>
            <w:bCs/>
            <w:webHidden/>
          </w:rPr>
        </w:r>
        <w:r w:rsidR="00D955FB" w:rsidRPr="002F0BCB">
          <w:rPr>
            <w:bCs/>
            <w:webHidden/>
          </w:rPr>
          <w:fldChar w:fldCharType="separate"/>
        </w:r>
        <w:r w:rsidR="00D955FB" w:rsidRPr="002F0BCB">
          <w:rPr>
            <w:bCs/>
            <w:webHidden/>
          </w:rPr>
          <w:t>9</w:t>
        </w:r>
        <w:r w:rsidR="00D955FB" w:rsidRPr="002F0BCB">
          <w:rPr>
            <w:bCs/>
            <w:webHidden/>
          </w:rPr>
          <w:fldChar w:fldCharType="end"/>
        </w:r>
      </w:hyperlink>
    </w:p>
    <w:p w14:paraId="4A8626DB" w14:textId="0FFE536A"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796" w:history="1">
        <w:r w:rsidR="00D955FB" w:rsidRPr="002F0BCB">
          <w:rPr>
            <w:rStyle w:val="Hyperlink"/>
            <w:rFonts w:ascii="Times New Roman" w:hAnsi="Times New Roman"/>
            <w:bCs/>
            <w:noProof/>
          </w:rPr>
          <w:t>2.3</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Current System (if applicable to your project)</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_Toc216915796 \h </w:instrText>
        </w:r>
        <w:r w:rsidR="00D955FB" w:rsidRPr="002F0BCB">
          <w:rPr>
            <w:bCs/>
            <w:noProof/>
            <w:webHidden/>
          </w:rPr>
        </w:r>
        <w:r w:rsidR="00D955FB" w:rsidRPr="002F0BCB">
          <w:rPr>
            <w:bCs/>
            <w:noProof/>
            <w:webHidden/>
          </w:rPr>
          <w:fldChar w:fldCharType="separate"/>
        </w:r>
        <w:r w:rsidR="00D955FB" w:rsidRPr="002F0BCB">
          <w:rPr>
            <w:bCs/>
            <w:noProof/>
            <w:webHidden/>
          </w:rPr>
          <w:t>10</w:t>
        </w:r>
        <w:r w:rsidR="00D955FB" w:rsidRPr="002F0BCB">
          <w:rPr>
            <w:bCs/>
            <w:noProof/>
            <w:webHidden/>
          </w:rPr>
          <w:fldChar w:fldCharType="end"/>
        </w:r>
      </w:hyperlink>
    </w:p>
    <w:p w14:paraId="178D7B59" w14:textId="74DEFC3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7" w:history="1">
        <w:r w:rsidR="00D955FB" w:rsidRPr="002F0BCB">
          <w:rPr>
            <w:rStyle w:val="Hyperlink"/>
            <w:rFonts w:ascii="Times New Roman" w:hAnsi="Times New Roman"/>
            <w:bCs/>
            <w:iCs/>
          </w:rPr>
          <w:t>2.3.1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Overview of Existing Systems</w:t>
        </w:r>
        <w:r w:rsidR="00D955FB" w:rsidRPr="002F0BCB">
          <w:rPr>
            <w:bCs/>
            <w:webHidden/>
          </w:rPr>
          <w:tab/>
        </w:r>
        <w:r w:rsidR="00D955FB" w:rsidRPr="002F0BCB">
          <w:rPr>
            <w:bCs/>
            <w:webHidden/>
          </w:rPr>
          <w:fldChar w:fldCharType="begin"/>
        </w:r>
        <w:r w:rsidR="00D955FB" w:rsidRPr="002F0BCB">
          <w:rPr>
            <w:bCs/>
            <w:webHidden/>
          </w:rPr>
          <w:instrText xml:space="preserve"> PAGEREF _Toc216915797 \h </w:instrText>
        </w:r>
        <w:r w:rsidR="00D955FB" w:rsidRPr="002F0BCB">
          <w:rPr>
            <w:bCs/>
            <w:webHidden/>
          </w:rPr>
        </w:r>
        <w:r w:rsidR="00D955FB" w:rsidRPr="002F0BCB">
          <w:rPr>
            <w:bCs/>
            <w:webHidden/>
          </w:rPr>
          <w:fldChar w:fldCharType="separate"/>
        </w:r>
        <w:r w:rsidR="00D955FB" w:rsidRPr="002F0BCB">
          <w:rPr>
            <w:bCs/>
            <w:webHidden/>
          </w:rPr>
          <w:t>10</w:t>
        </w:r>
        <w:r w:rsidR="00D955FB" w:rsidRPr="002F0BCB">
          <w:rPr>
            <w:bCs/>
            <w:webHidden/>
          </w:rPr>
          <w:fldChar w:fldCharType="end"/>
        </w:r>
      </w:hyperlink>
    </w:p>
    <w:p w14:paraId="29C1CC5E" w14:textId="12E56697"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8" w:history="1">
        <w:r w:rsidR="00D955FB" w:rsidRPr="002F0BCB">
          <w:rPr>
            <w:rStyle w:val="Hyperlink"/>
            <w:rFonts w:ascii="Times New Roman" w:hAnsi="Times New Roman"/>
            <w:bCs/>
            <w:iCs/>
          </w:rPr>
          <w:t>2.3.2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Example of an Existing System</w:t>
        </w:r>
        <w:r w:rsidR="00D955FB" w:rsidRPr="002F0BCB">
          <w:rPr>
            <w:bCs/>
            <w:webHidden/>
          </w:rPr>
          <w:tab/>
        </w:r>
        <w:r w:rsidR="00D955FB" w:rsidRPr="002F0BCB">
          <w:rPr>
            <w:bCs/>
            <w:webHidden/>
          </w:rPr>
          <w:fldChar w:fldCharType="begin"/>
        </w:r>
        <w:r w:rsidR="00D955FB" w:rsidRPr="002F0BCB">
          <w:rPr>
            <w:bCs/>
            <w:webHidden/>
          </w:rPr>
          <w:instrText xml:space="preserve"> PAGEREF _Toc216915798 \h </w:instrText>
        </w:r>
        <w:r w:rsidR="00D955FB" w:rsidRPr="002F0BCB">
          <w:rPr>
            <w:bCs/>
            <w:webHidden/>
          </w:rPr>
        </w:r>
        <w:r w:rsidR="00D955FB" w:rsidRPr="002F0BCB">
          <w:rPr>
            <w:bCs/>
            <w:webHidden/>
          </w:rPr>
          <w:fldChar w:fldCharType="separate"/>
        </w:r>
        <w:r w:rsidR="00D955FB" w:rsidRPr="002F0BCB">
          <w:rPr>
            <w:bCs/>
            <w:webHidden/>
          </w:rPr>
          <w:t>10</w:t>
        </w:r>
        <w:r w:rsidR="00D955FB" w:rsidRPr="002F0BCB">
          <w:rPr>
            <w:bCs/>
            <w:webHidden/>
          </w:rPr>
          <w:fldChar w:fldCharType="end"/>
        </w:r>
      </w:hyperlink>
    </w:p>
    <w:p w14:paraId="0AC9ED1F" w14:textId="050B2370"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799" w:history="1">
        <w:r w:rsidR="00D955FB" w:rsidRPr="002F0BCB">
          <w:rPr>
            <w:rStyle w:val="Hyperlink"/>
            <w:rFonts w:ascii="Times New Roman" w:hAnsi="Times New Roman"/>
            <w:bCs/>
            <w:iCs/>
          </w:rPr>
          <w:t>2.3.3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Comparative Analysis of Existing vs. Proposed System</w:t>
        </w:r>
        <w:r w:rsidR="00D955FB" w:rsidRPr="002F0BCB">
          <w:rPr>
            <w:bCs/>
            <w:webHidden/>
          </w:rPr>
          <w:tab/>
        </w:r>
        <w:r w:rsidR="00D955FB" w:rsidRPr="002F0BCB">
          <w:rPr>
            <w:bCs/>
            <w:webHidden/>
          </w:rPr>
          <w:fldChar w:fldCharType="begin"/>
        </w:r>
        <w:r w:rsidR="00D955FB" w:rsidRPr="002F0BCB">
          <w:rPr>
            <w:bCs/>
            <w:webHidden/>
          </w:rPr>
          <w:instrText xml:space="preserve"> PAGEREF _Toc216915799 \h </w:instrText>
        </w:r>
        <w:r w:rsidR="00D955FB" w:rsidRPr="002F0BCB">
          <w:rPr>
            <w:bCs/>
            <w:webHidden/>
          </w:rPr>
        </w:r>
        <w:r w:rsidR="00D955FB" w:rsidRPr="002F0BCB">
          <w:rPr>
            <w:bCs/>
            <w:webHidden/>
          </w:rPr>
          <w:fldChar w:fldCharType="separate"/>
        </w:r>
        <w:r w:rsidR="00D955FB" w:rsidRPr="002F0BCB">
          <w:rPr>
            <w:bCs/>
            <w:webHidden/>
          </w:rPr>
          <w:t>11</w:t>
        </w:r>
        <w:r w:rsidR="00D955FB" w:rsidRPr="002F0BCB">
          <w:rPr>
            <w:bCs/>
            <w:webHidden/>
          </w:rPr>
          <w:fldChar w:fldCharType="end"/>
        </w:r>
      </w:hyperlink>
    </w:p>
    <w:p w14:paraId="7F9A6FDC" w14:textId="21AF7975"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00" w:history="1">
        <w:r w:rsidR="00D955FB" w:rsidRPr="002F0BCB">
          <w:rPr>
            <w:rStyle w:val="Hyperlink"/>
            <w:rFonts w:ascii="Times New Roman" w:hAnsi="Times New Roman"/>
            <w:bCs/>
            <w:iCs/>
          </w:rPr>
          <w:t>2.3.4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Observations</w:t>
        </w:r>
        <w:r w:rsidR="00D955FB" w:rsidRPr="002F0BCB">
          <w:rPr>
            <w:bCs/>
            <w:webHidden/>
          </w:rPr>
          <w:tab/>
        </w:r>
        <w:r w:rsidR="00D955FB" w:rsidRPr="002F0BCB">
          <w:rPr>
            <w:bCs/>
            <w:webHidden/>
          </w:rPr>
          <w:fldChar w:fldCharType="begin"/>
        </w:r>
        <w:r w:rsidR="00D955FB" w:rsidRPr="002F0BCB">
          <w:rPr>
            <w:bCs/>
            <w:webHidden/>
          </w:rPr>
          <w:instrText xml:space="preserve"> PAGEREF _Toc216915800 \h </w:instrText>
        </w:r>
        <w:r w:rsidR="00D955FB" w:rsidRPr="002F0BCB">
          <w:rPr>
            <w:bCs/>
            <w:webHidden/>
          </w:rPr>
        </w:r>
        <w:r w:rsidR="00D955FB" w:rsidRPr="002F0BCB">
          <w:rPr>
            <w:bCs/>
            <w:webHidden/>
          </w:rPr>
          <w:fldChar w:fldCharType="separate"/>
        </w:r>
        <w:r w:rsidR="00D955FB" w:rsidRPr="002F0BCB">
          <w:rPr>
            <w:bCs/>
            <w:webHidden/>
          </w:rPr>
          <w:t>12</w:t>
        </w:r>
        <w:r w:rsidR="00D955FB" w:rsidRPr="002F0BCB">
          <w:rPr>
            <w:bCs/>
            <w:webHidden/>
          </w:rPr>
          <w:fldChar w:fldCharType="end"/>
        </w:r>
      </w:hyperlink>
    </w:p>
    <w:p w14:paraId="62C25490" w14:textId="39B16BD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01" w:history="1">
        <w:r w:rsidR="00D955FB" w:rsidRPr="002F0BCB">
          <w:rPr>
            <w:rStyle w:val="Hyperlink"/>
            <w:rFonts w:ascii="Times New Roman" w:hAnsi="Times New Roman"/>
            <w:bCs/>
            <w:iCs/>
          </w:rPr>
          <w:t>2.3.5</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Summary of Chapter</w:t>
        </w:r>
        <w:r w:rsidR="00D955FB" w:rsidRPr="002F0BCB">
          <w:rPr>
            <w:bCs/>
            <w:webHidden/>
          </w:rPr>
          <w:tab/>
        </w:r>
        <w:r w:rsidR="00D955FB" w:rsidRPr="002F0BCB">
          <w:rPr>
            <w:bCs/>
            <w:webHidden/>
          </w:rPr>
          <w:fldChar w:fldCharType="begin"/>
        </w:r>
        <w:r w:rsidR="00D955FB" w:rsidRPr="002F0BCB">
          <w:rPr>
            <w:bCs/>
            <w:webHidden/>
          </w:rPr>
          <w:instrText xml:space="preserve"> PAGEREF _Toc216915801 \h </w:instrText>
        </w:r>
        <w:r w:rsidR="00D955FB" w:rsidRPr="002F0BCB">
          <w:rPr>
            <w:bCs/>
            <w:webHidden/>
          </w:rPr>
        </w:r>
        <w:r w:rsidR="00D955FB" w:rsidRPr="002F0BCB">
          <w:rPr>
            <w:bCs/>
            <w:webHidden/>
          </w:rPr>
          <w:fldChar w:fldCharType="separate"/>
        </w:r>
        <w:r w:rsidR="00D955FB" w:rsidRPr="002F0BCB">
          <w:rPr>
            <w:bCs/>
            <w:webHidden/>
          </w:rPr>
          <w:t>12</w:t>
        </w:r>
        <w:r w:rsidR="00D955FB" w:rsidRPr="002F0BCB">
          <w:rPr>
            <w:bCs/>
            <w:webHidden/>
          </w:rPr>
          <w:fldChar w:fldCharType="end"/>
        </w:r>
      </w:hyperlink>
    </w:p>
    <w:p w14:paraId="54330C13" w14:textId="4F44564F" w:rsidR="00D955FB" w:rsidRPr="002F0BCB" w:rsidRDefault="002C09D1" w:rsidP="002F0BCB">
      <w:pPr>
        <w:pStyle w:val="TOC1"/>
        <w:spacing w:after="0"/>
        <w:rPr>
          <w:rFonts w:asciiTheme="minorHAnsi" w:eastAsiaTheme="minorEastAsia" w:hAnsiTheme="minorHAnsi" w:cstheme="minorBidi"/>
          <w:b/>
          <w:kern w:val="2"/>
          <w14:ligatures w14:val="standardContextual"/>
        </w:rPr>
      </w:pPr>
      <w:hyperlink w:anchor="_Toc216915802" w:history="1">
        <w:r w:rsidR="00D955FB" w:rsidRPr="002F0BCB">
          <w:rPr>
            <w:rStyle w:val="Hyperlink"/>
            <w:b/>
            <w:bCs/>
          </w:rPr>
          <w:t>CHAPTER 3: REQUIREMENT ANALYSIS</w:t>
        </w:r>
        <w:r w:rsidR="00D955FB" w:rsidRPr="002F0BCB">
          <w:rPr>
            <w:b/>
            <w:webHidden/>
          </w:rPr>
          <w:tab/>
        </w:r>
        <w:r w:rsidR="00D955FB" w:rsidRPr="002F0BCB">
          <w:rPr>
            <w:b/>
            <w:webHidden/>
          </w:rPr>
          <w:fldChar w:fldCharType="begin"/>
        </w:r>
        <w:r w:rsidR="00D955FB" w:rsidRPr="002F0BCB">
          <w:rPr>
            <w:b/>
            <w:webHidden/>
          </w:rPr>
          <w:instrText xml:space="preserve"> PAGEREF _Toc216915802 \h </w:instrText>
        </w:r>
        <w:r w:rsidR="00D955FB" w:rsidRPr="002F0BCB">
          <w:rPr>
            <w:b/>
            <w:webHidden/>
          </w:rPr>
        </w:r>
        <w:r w:rsidR="00D955FB" w:rsidRPr="002F0BCB">
          <w:rPr>
            <w:b/>
            <w:webHidden/>
          </w:rPr>
          <w:fldChar w:fldCharType="separate"/>
        </w:r>
        <w:r w:rsidR="00D955FB" w:rsidRPr="002F0BCB">
          <w:rPr>
            <w:b/>
            <w:webHidden/>
          </w:rPr>
          <w:t>12</w:t>
        </w:r>
        <w:r w:rsidR="00D955FB" w:rsidRPr="002F0BCB">
          <w:rPr>
            <w:b/>
            <w:webHidden/>
          </w:rPr>
          <w:fldChar w:fldCharType="end"/>
        </w:r>
      </w:hyperlink>
    </w:p>
    <w:p w14:paraId="45632718" w14:textId="782B0C9F"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03" w:history="1">
        <w:r w:rsidR="00D955FB" w:rsidRPr="002F0BCB">
          <w:rPr>
            <w:rStyle w:val="Hyperlink"/>
            <w:rFonts w:ascii="Times New Roman" w:hAnsi="Times New Roman"/>
            <w:bCs/>
            <w:noProof/>
          </w:rPr>
          <w:t>3.1</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Use Cases</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_Toc216915803 \h </w:instrText>
        </w:r>
        <w:r w:rsidR="00D955FB" w:rsidRPr="002F0BCB">
          <w:rPr>
            <w:bCs/>
            <w:noProof/>
            <w:webHidden/>
          </w:rPr>
        </w:r>
        <w:r w:rsidR="00D955FB" w:rsidRPr="002F0BCB">
          <w:rPr>
            <w:bCs/>
            <w:noProof/>
            <w:webHidden/>
          </w:rPr>
          <w:fldChar w:fldCharType="separate"/>
        </w:r>
        <w:r w:rsidR="00D955FB" w:rsidRPr="002F0BCB">
          <w:rPr>
            <w:bCs/>
            <w:noProof/>
            <w:webHidden/>
          </w:rPr>
          <w:t>13</w:t>
        </w:r>
        <w:r w:rsidR="00D955FB" w:rsidRPr="002F0BCB">
          <w:rPr>
            <w:bCs/>
            <w:noProof/>
            <w:webHidden/>
          </w:rPr>
          <w:fldChar w:fldCharType="end"/>
        </w:r>
      </w:hyperlink>
    </w:p>
    <w:p w14:paraId="07DF96AB" w14:textId="00E0F2B2"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04" w:history="1">
        <w:r w:rsidR="00D955FB" w:rsidRPr="002F0BCB">
          <w:rPr>
            <w:rStyle w:val="Hyperlink"/>
            <w:rFonts w:ascii="Times New Roman" w:hAnsi="Times New Roman"/>
            <w:bCs/>
            <w:iCs/>
          </w:rPr>
          <w:t>3.1.1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 Case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_Toc216915804 \h </w:instrText>
        </w:r>
        <w:r w:rsidR="00D955FB" w:rsidRPr="002F0BCB">
          <w:rPr>
            <w:bCs/>
            <w:webHidden/>
          </w:rPr>
        </w:r>
        <w:r w:rsidR="00D955FB" w:rsidRPr="002F0BCB">
          <w:rPr>
            <w:bCs/>
            <w:webHidden/>
          </w:rPr>
          <w:fldChar w:fldCharType="separate"/>
        </w:r>
        <w:r w:rsidR="00D955FB" w:rsidRPr="002F0BCB">
          <w:rPr>
            <w:bCs/>
            <w:webHidden/>
          </w:rPr>
          <w:t>14</w:t>
        </w:r>
        <w:r w:rsidR="00D955FB" w:rsidRPr="002F0BCB">
          <w:rPr>
            <w:bCs/>
            <w:webHidden/>
          </w:rPr>
          <w:fldChar w:fldCharType="end"/>
        </w:r>
      </w:hyperlink>
    </w:p>
    <w:p w14:paraId="27A3D485" w14:textId="2291B11F"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05" w:history="1">
        <w:r w:rsidR="00D955FB" w:rsidRPr="002F0BCB">
          <w:rPr>
            <w:rStyle w:val="Hyperlink"/>
            <w:rFonts w:ascii="Times New Roman" w:hAnsi="Times New Roman"/>
            <w:bCs/>
            <w:iCs/>
          </w:rPr>
          <w:t>3.1.2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 Case discription</w:t>
        </w:r>
        <w:r w:rsidR="00D955FB" w:rsidRPr="002F0BCB">
          <w:rPr>
            <w:bCs/>
            <w:webHidden/>
          </w:rPr>
          <w:tab/>
        </w:r>
        <w:r w:rsidR="00D955FB" w:rsidRPr="002F0BCB">
          <w:rPr>
            <w:bCs/>
            <w:webHidden/>
          </w:rPr>
          <w:fldChar w:fldCharType="begin"/>
        </w:r>
        <w:r w:rsidR="00D955FB" w:rsidRPr="002F0BCB">
          <w:rPr>
            <w:bCs/>
            <w:webHidden/>
          </w:rPr>
          <w:instrText xml:space="preserve"> PAGEREF _Toc216915805 \h </w:instrText>
        </w:r>
        <w:r w:rsidR="00D955FB" w:rsidRPr="002F0BCB">
          <w:rPr>
            <w:bCs/>
            <w:webHidden/>
          </w:rPr>
        </w:r>
        <w:r w:rsidR="00D955FB" w:rsidRPr="002F0BCB">
          <w:rPr>
            <w:bCs/>
            <w:webHidden/>
          </w:rPr>
          <w:fldChar w:fldCharType="separate"/>
        </w:r>
        <w:r w:rsidR="00D955FB" w:rsidRPr="002F0BCB">
          <w:rPr>
            <w:bCs/>
            <w:webHidden/>
          </w:rPr>
          <w:t>14</w:t>
        </w:r>
        <w:r w:rsidR="00D955FB" w:rsidRPr="002F0BCB">
          <w:rPr>
            <w:bCs/>
            <w:webHidden/>
          </w:rPr>
          <w:fldChar w:fldCharType="end"/>
        </w:r>
      </w:hyperlink>
    </w:p>
    <w:p w14:paraId="05DB1380" w14:textId="1E393583"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08" w:history="1">
        <w:r w:rsidR="00D955FB" w:rsidRPr="002F0BCB">
          <w:rPr>
            <w:rStyle w:val="Hyperlink"/>
            <w:rFonts w:ascii="Times New Roman" w:hAnsi="Times New Roman"/>
            <w:bCs/>
            <w:noProof/>
          </w:rPr>
          <w:t>3.2</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Non-Functional Requirements</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_Toc216915808 \h </w:instrText>
        </w:r>
        <w:r w:rsidR="00D955FB" w:rsidRPr="002F0BCB">
          <w:rPr>
            <w:bCs/>
            <w:noProof/>
            <w:webHidden/>
          </w:rPr>
        </w:r>
        <w:r w:rsidR="00D955FB" w:rsidRPr="002F0BCB">
          <w:rPr>
            <w:bCs/>
            <w:noProof/>
            <w:webHidden/>
          </w:rPr>
          <w:fldChar w:fldCharType="separate"/>
        </w:r>
        <w:r w:rsidR="00D955FB" w:rsidRPr="002F0BCB">
          <w:rPr>
            <w:bCs/>
            <w:noProof/>
            <w:webHidden/>
          </w:rPr>
          <w:t>31</w:t>
        </w:r>
        <w:r w:rsidR="00D955FB" w:rsidRPr="002F0BCB">
          <w:rPr>
            <w:bCs/>
            <w:noProof/>
            <w:webHidden/>
          </w:rPr>
          <w:fldChar w:fldCharType="end"/>
        </w:r>
      </w:hyperlink>
    </w:p>
    <w:p w14:paraId="4087CB00" w14:textId="43F9618A" w:rsidR="00D955FB" w:rsidRPr="002F0BCB" w:rsidRDefault="002C09D1" w:rsidP="002F0BCB">
      <w:pPr>
        <w:pStyle w:val="TOC1"/>
        <w:spacing w:after="0"/>
        <w:rPr>
          <w:rFonts w:asciiTheme="minorHAnsi" w:eastAsiaTheme="minorEastAsia" w:hAnsiTheme="minorHAnsi" w:cstheme="minorBidi"/>
          <w:b/>
          <w:kern w:val="2"/>
          <w14:ligatures w14:val="standardContextual"/>
        </w:rPr>
      </w:pPr>
      <w:hyperlink w:anchor="_Toc216915809" w:history="1">
        <w:r w:rsidR="00D955FB" w:rsidRPr="002F0BCB">
          <w:rPr>
            <w:rStyle w:val="Hyperlink"/>
            <w:b/>
            <w:bCs/>
          </w:rPr>
          <w:t>CHAPTER 4: DESIGN AND ARCHITECTURE</w:t>
        </w:r>
        <w:r w:rsidR="00D955FB" w:rsidRPr="002F0BCB">
          <w:rPr>
            <w:b/>
            <w:webHidden/>
          </w:rPr>
          <w:tab/>
        </w:r>
        <w:r w:rsidR="00D955FB" w:rsidRPr="002F0BCB">
          <w:rPr>
            <w:b/>
            <w:webHidden/>
          </w:rPr>
          <w:fldChar w:fldCharType="begin"/>
        </w:r>
        <w:r w:rsidR="00D955FB" w:rsidRPr="002F0BCB">
          <w:rPr>
            <w:b/>
            <w:webHidden/>
          </w:rPr>
          <w:instrText xml:space="preserve"> PAGEREF _Toc216915809 \h </w:instrText>
        </w:r>
        <w:r w:rsidR="00D955FB" w:rsidRPr="002F0BCB">
          <w:rPr>
            <w:b/>
            <w:webHidden/>
          </w:rPr>
        </w:r>
        <w:r w:rsidR="00D955FB" w:rsidRPr="002F0BCB">
          <w:rPr>
            <w:b/>
            <w:webHidden/>
          </w:rPr>
          <w:fldChar w:fldCharType="separate"/>
        </w:r>
        <w:r w:rsidR="00D955FB" w:rsidRPr="002F0BCB">
          <w:rPr>
            <w:b/>
            <w:webHidden/>
          </w:rPr>
          <w:t>33</w:t>
        </w:r>
        <w:r w:rsidR="00D955FB" w:rsidRPr="002F0BCB">
          <w:rPr>
            <w:b/>
            <w:webHidden/>
          </w:rPr>
          <w:fldChar w:fldCharType="end"/>
        </w:r>
      </w:hyperlink>
    </w:p>
    <w:p w14:paraId="34838D00" w14:textId="4930A903"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10" w:history="1">
        <w:r w:rsidR="00D955FB" w:rsidRPr="002F0BCB">
          <w:rPr>
            <w:rStyle w:val="Hyperlink"/>
            <w:rFonts w:ascii="Times New Roman" w:hAnsi="Times New Roman"/>
            <w:bCs/>
            <w:noProof/>
          </w:rPr>
          <w:t>4.1</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UML Structural Diagrams</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_Toc216915810 \h </w:instrText>
        </w:r>
        <w:r w:rsidR="00D955FB" w:rsidRPr="002F0BCB">
          <w:rPr>
            <w:bCs/>
            <w:noProof/>
            <w:webHidden/>
          </w:rPr>
        </w:r>
        <w:r w:rsidR="00D955FB" w:rsidRPr="002F0BCB">
          <w:rPr>
            <w:bCs/>
            <w:noProof/>
            <w:webHidden/>
          </w:rPr>
          <w:fldChar w:fldCharType="separate"/>
        </w:r>
        <w:r w:rsidR="00D955FB" w:rsidRPr="002F0BCB">
          <w:rPr>
            <w:bCs/>
            <w:noProof/>
            <w:webHidden/>
          </w:rPr>
          <w:t>33</w:t>
        </w:r>
        <w:r w:rsidR="00D955FB" w:rsidRPr="002F0BCB">
          <w:rPr>
            <w:bCs/>
            <w:noProof/>
            <w:webHidden/>
          </w:rPr>
          <w:fldChar w:fldCharType="end"/>
        </w:r>
      </w:hyperlink>
    </w:p>
    <w:p w14:paraId="35C51636" w14:textId="6163DEDC"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1" w:history="1">
        <w:r w:rsidR="00D955FB" w:rsidRPr="002F0BCB">
          <w:rPr>
            <w:rStyle w:val="Hyperlink"/>
            <w:rFonts w:ascii="Times New Roman" w:hAnsi="Times New Roman"/>
            <w:bCs/>
            <w:iCs/>
          </w:rPr>
          <w:t>4.4.1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Component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_Toc216915811 \h </w:instrText>
        </w:r>
        <w:r w:rsidR="00D955FB" w:rsidRPr="002F0BCB">
          <w:rPr>
            <w:bCs/>
            <w:webHidden/>
          </w:rPr>
        </w:r>
        <w:r w:rsidR="00D955FB" w:rsidRPr="002F0BCB">
          <w:rPr>
            <w:bCs/>
            <w:webHidden/>
          </w:rPr>
          <w:fldChar w:fldCharType="separate"/>
        </w:r>
        <w:r w:rsidR="00D955FB" w:rsidRPr="002F0BCB">
          <w:rPr>
            <w:bCs/>
            <w:webHidden/>
          </w:rPr>
          <w:t>33</w:t>
        </w:r>
        <w:r w:rsidR="00D955FB" w:rsidRPr="002F0BCB">
          <w:rPr>
            <w:bCs/>
            <w:webHidden/>
          </w:rPr>
          <w:fldChar w:fldCharType="end"/>
        </w:r>
      </w:hyperlink>
    </w:p>
    <w:p w14:paraId="64F1EDF5" w14:textId="1C5DC2ED"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2" w:history="1">
        <w:r w:rsidR="00D955FB" w:rsidRPr="002F0BCB">
          <w:rPr>
            <w:rStyle w:val="Hyperlink"/>
            <w:rFonts w:ascii="Times New Roman" w:hAnsi="Times New Roman"/>
            <w:bCs/>
            <w:iCs/>
          </w:rPr>
          <w:t>4.1.2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Package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_Toc216915812 \h </w:instrText>
        </w:r>
        <w:r w:rsidR="00D955FB" w:rsidRPr="002F0BCB">
          <w:rPr>
            <w:bCs/>
            <w:webHidden/>
          </w:rPr>
        </w:r>
        <w:r w:rsidR="00D955FB" w:rsidRPr="002F0BCB">
          <w:rPr>
            <w:bCs/>
            <w:webHidden/>
          </w:rPr>
          <w:fldChar w:fldCharType="separate"/>
        </w:r>
        <w:r w:rsidR="00D955FB" w:rsidRPr="002F0BCB">
          <w:rPr>
            <w:bCs/>
            <w:webHidden/>
          </w:rPr>
          <w:t>34</w:t>
        </w:r>
        <w:r w:rsidR="00D955FB" w:rsidRPr="002F0BCB">
          <w:rPr>
            <w:bCs/>
            <w:webHidden/>
          </w:rPr>
          <w:fldChar w:fldCharType="end"/>
        </w:r>
      </w:hyperlink>
    </w:p>
    <w:p w14:paraId="3042AFC3" w14:textId="647C2E76"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3" w:history="1">
        <w:r w:rsidR="00D955FB" w:rsidRPr="002F0BCB">
          <w:rPr>
            <w:rStyle w:val="Hyperlink"/>
            <w:rFonts w:ascii="Times New Roman" w:hAnsi="Times New Roman"/>
            <w:bCs/>
            <w:iCs/>
          </w:rPr>
          <w:t>4.1.3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Deployment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_Toc216915813 \h </w:instrText>
        </w:r>
        <w:r w:rsidR="00D955FB" w:rsidRPr="002F0BCB">
          <w:rPr>
            <w:bCs/>
            <w:webHidden/>
          </w:rPr>
        </w:r>
        <w:r w:rsidR="00D955FB" w:rsidRPr="002F0BCB">
          <w:rPr>
            <w:bCs/>
            <w:webHidden/>
          </w:rPr>
          <w:fldChar w:fldCharType="separate"/>
        </w:r>
        <w:r w:rsidR="00D955FB" w:rsidRPr="002F0BCB">
          <w:rPr>
            <w:bCs/>
            <w:webHidden/>
          </w:rPr>
          <w:t>36</w:t>
        </w:r>
        <w:r w:rsidR="00D955FB" w:rsidRPr="002F0BCB">
          <w:rPr>
            <w:bCs/>
            <w:webHidden/>
          </w:rPr>
          <w:fldChar w:fldCharType="end"/>
        </w:r>
      </w:hyperlink>
    </w:p>
    <w:p w14:paraId="095DAAED" w14:textId="677A42A9"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4" w:history="1">
        <w:r w:rsidR="00D955FB" w:rsidRPr="002F0BCB">
          <w:rPr>
            <w:rStyle w:val="Hyperlink"/>
            <w:rFonts w:ascii="Times New Roman" w:hAnsi="Times New Roman"/>
            <w:bCs/>
            <w:iCs/>
          </w:rPr>
          <w:t>4.1.4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Class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_Toc216915814 \h </w:instrText>
        </w:r>
        <w:r w:rsidR="00D955FB" w:rsidRPr="002F0BCB">
          <w:rPr>
            <w:bCs/>
            <w:webHidden/>
          </w:rPr>
        </w:r>
        <w:r w:rsidR="00D955FB" w:rsidRPr="002F0BCB">
          <w:rPr>
            <w:bCs/>
            <w:webHidden/>
          </w:rPr>
          <w:fldChar w:fldCharType="separate"/>
        </w:r>
        <w:r w:rsidR="00D955FB" w:rsidRPr="002F0BCB">
          <w:rPr>
            <w:bCs/>
            <w:webHidden/>
          </w:rPr>
          <w:t>38</w:t>
        </w:r>
        <w:r w:rsidR="00D955FB" w:rsidRPr="002F0BCB">
          <w:rPr>
            <w:bCs/>
            <w:webHidden/>
          </w:rPr>
          <w:fldChar w:fldCharType="end"/>
        </w:r>
      </w:hyperlink>
    </w:p>
    <w:p w14:paraId="69730CD4" w14:textId="6345AFDD"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5" w:history="1">
        <w:r w:rsidR="00D955FB" w:rsidRPr="002F0BCB">
          <w:rPr>
            <w:rStyle w:val="Hyperlink"/>
            <w:rFonts w:ascii="Times New Roman" w:hAnsi="Times New Roman"/>
            <w:bCs/>
            <w:iCs/>
          </w:rPr>
          <w:t>4.1.5</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Block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_Toc216915815 \h </w:instrText>
        </w:r>
        <w:r w:rsidR="00D955FB" w:rsidRPr="002F0BCB">
          <w:rPr>
            <w:bCs/>
            <w:webHidden/>
          </w:rPr>
        </w:r>
        <w:r w:rsidR="00D955FB" w:rsidRPr="002F0BCB">
          <w:rPr>
            <w:bCs/>
            <w:webHidden/>
          </w:rPr>
          <w:fldChar w:fldCharType="separate"/>
        </w:r>
        <w:r w:rsidR="00D955FB" w:rsidRPr="002F0BCB">
          <w:rPr>
            <w:bCs/>
            <w:webHidden/>
          </w:rPr>
          <w:t>38</w:t>
        </w:r>
        <w:r w:rsidR="00D955FB" w:rsidRPr="002F0BCB">
          <w:rPr>
            <w:bCs/>
            <w:webHidden/>
          </w:rPr>
          <w:fldChar w:fldCharType="end"/>
        </w:r>
      </w:hyperlink>
    </w:p>
    <w:p w14:paraId="7DC00CD6" w14:textId="43869066"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16" w:history="1">
        <w:r w:rsidR="00D955FB" w:rsidRPr="002F0BCB">
          <w:rPr>
            <w:rStyle w:val="Hyperlink"/>
            <w:rFonts w:ascii="Times New Roman" w:hAnsi="Times New Roman"/>
            <w:bCs/>
            <w:noProof/>
          </w:rPr>
          <w:t>4.2</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UML Behavioral Diagrams</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_Toc216915816 \h </w:instrText>
        </w:r>
        <w:r w:rsidR="00D955FB" w:rsidRPr="002F0BCB">
          <w:rPr>
            <w:bCs/>
            <w:noProof/>
            <w:webHidden/>
          </w:rPr>
        </w:r>
        <w:r w:rsidR="00D955FB" w:rsidRPr="002F0BCB">
          <w:rPr>
            <w:bCs/>
            <w:noProof/>
            <w:webHidden/>
          </w:rPr>
          <w:fldChar w:fldCharType="separate"/>
        </w:r>
        <w:r w:rsidR="00D955FB" w:rsidRPr="002F0BCB">
          <w:rPr>
            <w:bCs/>
            <w:noProof/>
            <w:webHidden/>
          </w:rPr>
          <w:t>39</w:t>
        </w:r>
        <w:r w:rsidR="00D955FB" w:rsidRPr="002F0BCB">
          <w:rPr>
            <w:bCs/>
            <w:noProof/>
            <w:webHidden/>
          </w:rPr>
          <w:fldChar w:fldCharType="end"/>
        </w:r>
      </w:hyperlink>
    </w:p>
    <w:p w14:paraId="4BB95631" w14:textId="6F05C5E1"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7" w:history="1">
        <w:r w:rsidR="00D955FB" w:rsidRPr="002F0BCB">
          <w:rPr>
            <w:rStyle w:val="Hyperlink"/>
            <w:rFonts w:ascii="Times New Roman" w:hAnsi="Times New Roman"/>
            <w:bCs/>
            <w:iCs/>
          </w:rPr>
          <w:t>4.2.1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Activity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_Toc216915817 \h </w:instrText>
        </w:r>
        <w:r w:rsidR="00D955FB" w:rsidRPr="002F0BCB">
          <w:rPr>
            <w:bCs/>
            <w:webHidden/>
          </w:rPr>
        </w:r>
        <w:r w:rsidR="00D955FB" w:rsidRPr="002F0BCB">
          <w:rPr>
            <w:bCs/>
            <w:webHidden/>
          </w:rPr>
          <w:fldChar w:fldCharType="separate"/>
        </w:r>
        <w:r w:rsidR="00D955FB" w:rsidRPr="002F0BCB">
          <w:rPr>
            <w:bCs/>
            <w:webHidden/>
          </w:rPr>
          <w:t>40</w:t>
        </w:r>
        <w:r w:rsidR="00D955FB" w:rsidRPr="002F0BCB">
          <w:rPr>
            <w:bCs/>
            <w:webHidden/>
          </w:rPr>
          <w:fldChar w:fldCharType="end"/>
        </w:r>
      </w:hyperlink>
    </w:p>
    <w:p w14:paraId="202C77BC" w14:textId="4EA04D19"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18" w:history="1">
        <w:r w:rsidR="00D955FB" w:rsidRPr="002F0BCB">
          <w:rPr>
            <w:rStyle w:val="Hyperlink"/>
            <w:rFonts w:ascii="Times New Roman" w:hAnsi="Times New Roman"/>
            <w:bCs/>
            <w:noProof/>
          </w:rPr>
          <w:t>4.3</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UML Interaction Diagram</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_Toc216915818 \h </w:instrText>
        </w:r>
        <w:r w:rsidR="00D955FB" w:rsidRPr="002F0BCB">
          <w:rPr>
            <w:bCs/>
            <w:noProof/>
            <w:webHidden/>
          </w:rPr>
        </w:r>
        <w:r w:rsidR="00D955FB" w:rsidRPr="002F0BCB">
          <w:rPr>
            <w:bCs/>
            <w:noProof/>
            <w:webHidden/>
          </w:rPr>
          <w:fldChar w:fldCharType="separate"/>
        </w:r>
        <w:r w:rsidR="00D955FB" w:rsidRPr="002F0BCB">
          <w:rPr>
            <w:bCs/>
            <w:noProof/>
            <w:webHidden/>
          </w:rPr>
          <w:t>45</w:t>
        </w:r>
        <w:r w:rsidR="00D955FB" w:rsidRPr="002F0BCB">
          <w:rPr>
            <w:bCs/>
            <w:noProof/>
            <w:webHidden/>
          </w:rPr>
          <w:fldChar w:fldCharType="end"/>
        </w:r>
      </w:hyperlink>
    </w:p>
    <w:p w14:paraId="64FA2A48" w14:textId="6DAB05D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19" w:history="1">
        <w:r w:rsidR="00D955FB" w:rsidRPr="002F0BCB">
          <w:rPr>
            <w:rStyle w:val="Hyperlink"/>
            <w:rFonts w:ascii="Times New Roman" w:hAnsi="Times New Roman"/>
            <w:bCs/>
            <w:iCs/>
          </w:rPr>
          <w:t>4.3.1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Sequence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_Toc216915819 \h </w:instrText>
        </w:r>
        <w:r w:rsidR="00D955FB" w:rsidRPr="002F0BCB">
          <w:rPr>
            <w:bCs/>
            <w:webHidden/>
          </w:rPr>
        </w:r>
        <w:r w:rsidR="00D955FB" w:rsidRPr="002F0BCB">
          <w:rPr>
            <w:bCs/>
            <w:webHidden/>
          </w:rPr>
          <w:fldChar w:fldCharType="separate"/>
        </w:r>
        <w:r w:rsidR="00D955FB" w:rsidRPr="002F0BCB">
          <w:rPr>
            <w:bCs/>
            <w:webHidden/>
          </w:rPr>
          <w:t>45</w:t>
        </w:r>
        <w:r w:rsidR="00D955FB" w:rsidRPr="002F0BCB">
          <w:rPr>
            <w:bCs/>
            <w:webHidden/>
          </w:rPr>
          <w:fldChar w:fldCharType="end"/>
        </w:r>
      </w:hyperlink>
    </w:p>
    <w:p w14:paraId="6C34F4D4" w14:textId="4E96765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20" w:history="1">
        <w:r w:rsidR="00D955FB" w:rsidRPr="002F0BCB">
          <w:rPr>
            <w:rStyle w:val="Hyperlink"/>
            <w:rFonts w:ascii="Times New Roman" w:hAnsi="Times New Roman"/>
            <w:bCs/>
            <w:iCs/>
          </w:rPr>
          <w:t>4.3.2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Collaboration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_Toc216915820 \h </w:instrText>
        </w:r>
        <w:r w:rsidR="00D955FB" w:rsidRPr="002F0BCB">
          <w:rPr>
            <w:bCs/>
            <w:webHidden/>
          </w:rPr>
        </w:r>
        <w:r w:rsidR="00D955FB" w:rsidRPr="002F0BCB">
          <w:rPr>
            <w:bCs/>
            <w:webHidden/>
          </w:rPr>
          <w:fldChar w:fldCharType="separate"/>
        </w:r>
        <w:r w:rsidR="00D955FB" w:rsidRPr="002F0BCB">
          <w:rPr>
            <w:bCs/>
            <w:webHidden/>
          </w:rPr>
          <w:t>48</w:t>
        </w:r>
        <w:r w:rsidR="00D955FB" w:rsidRPr="002F0BCB">
          <w:rPr>
            <w:bCs/>
            <w:webHidden/>
          </w:rPr>
          <w:fldChar w:fldCharType="end"/>
        </w:r>
      </w:hyperlink>
    </w:p>
    <w:p w14:paraId="46A15FB4" w14:textId="3210026A" w:rsidR="00D955FB" w:rsidRPr="002F0BCB" w:rsidRDefault="002C09D1" w:rsidP="002F0BCB">
      <w:pPr>
        <w:pStyle w:val="TOC1"/>
        <w:spacing w:after="0"/>
        <w:rPr>
          <w:rFonts w:asciiTheme="minorHAnsi" w:eastAsiaTheme="minorEastAsia" w:hAnsiTheme="minorHAnsi" w:cstheme="minorBidi"/>
          <w:b/>
          <w:kern w:val="2"/>
          <w14:ligatures w14:val="standardContextual"/>
        </w:rPr>
      </w:pPr>
      <w:hyperlink w:anchor="_Toc216915821" w:history="1">
        <w:r w:rsidR="00D955FB" w:rsidRPr="002F0BCB">
          <w:rPr>
            <w:rStyle w:val="Hyperlink"/>
            <w:b/>
            <w:bCs/>
          </w:rPr>
          <w:t>CHAPTER 5: IMPLEMENTATION</w:t>
        </w:r>
        <w:r w:rsidR="00D955FB" w:rsidRPr="002F0BCB">
          <w:rPr>
            <w:b/>
            <w:webHidden/>
          </w:rPr>
          <w:tab/>
        </w:r>
        <w:r w:rsidR="00D955FB" w:rsidRPr="002F0BCB">
          <w:rPr>
            <w:b/>
            <w:webHidden/>
          </w:rPr>
          <w:fldChar w:fldCharType="begin"/>
        </w:r>
        <w:r w:rsidR="00D955FB" w:rsidRPr="002F0BCB">
          <w:rPr>
            <w:b/>
            <w:webHidden/>
          </w:rPr>
          <w:instrText xml:space="preserve"> PAGEREF _Toc216915821 \h </w:instrText>
        </w:r>
        <w:r w:rsidR="00D955FB" w:rsidRPr="002F0BCB">
          <w:rPr>
            <w:b/>
            <w:webHidden/>
          </w:rPr>
        </w:r>
        <w:r w:rsidR="00D955FB" w:rsidRPr="002F0BCB">
          <w:rPr>
            <w:b/>
            <w:webHidden/>
          </w:rPr>
          <w:fldChar w:fldCharType="separate"/>
        </w:r>
        <w:r w:rsidR="00D955FB" w:rsidRPr="002F0BCB">
          <w:rPr>
            <w:b/>
            <w:webHidden/>
          </w:rPr>
          <w:t>50</w:t>
        </w:r>
        <w:r w:rsidR="00D955FB" w:rsidRPr="002F0BCB">
          <w:rPr>
            <w:b/>
            <w:webHidden/>
          </w:rPr>
          <w:fldChar w:fldCharType="end"/>
        </w:r>
      </w:hyperlink>
    </w:p>
    <w:p w14:paraId="37E14B71" w14:textId="53D7A486"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22" w:history="1">
        <w:r w:rsidR="00D955FB" w:rsidRPr="002F0BCB">
          <w:rPr>
            <w:rStyle w:val="Hyperlink"/>
            <w:rFonts w:ascii="Times New Roman" w:hAnsi="Times New Roman"/>
            <w:bCs/>
            <w:noProof/>
          </w:rPr>
          <w:t>5.1</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Communication Protocol Implementation</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_Toc216915822 \h </w:instrText>
        </w:r>
        <w:r w:rsidR="00D955FB" w:rsidRPr="002F0BCB">
          <w:rPr>
            <w:bCs/>
            <w:noProof/>
            <w:webHidden/>
          </w:rPr>
        </w:r>
        <w:r w:rsidR="00D955FB" w:rsidRPr="002F0BCB">
          <w:rPr>
            <w:bCs/>
            <w:noProof/>
            <w:webHidden/>
          </w:rPr>
          <w:fldChar w:fldCharType="separate"/>
        </w:r>
        <w:r w:rsidR="00D955FB" w:rsidRPr="002F0BCB">
          <w:rPr>
            <w:bCs/>
            <w:noProof/>
            <w:webHidden/>
          </w:rPr>
          <w:t>50</w:t>
        </w:r>
        <w:r w:rsidR="00D955FB" w:rsidRPr="002F0BCB">
          <w:rPr>
            <w:bCs/>
            <w:noProof/>
            <w:webHidden/>
          </w:rPr>
          <w:fldChar w:fldCharType="end"/>
        </w:r>
      </w:hyperlink>
    </w:p>
    <w:p w14:paraId="5917F9BA" w14:textId="3FC3237C"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23" w:history="1">
        <w:r w:rsidR="00D955FB" w:rsidRPr="002F0BCB">
          <w:rPr>
            <w:rStyle w:val="Hyperlink"/>
            <w:rFonts w:ascii="Times New Roman" w:hAnsi="Times New Roman"/>
            <w:bCs/>
            <w:iCs/>
          </w:rPr>
          <w:t>5.1.1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Component Diagram</w:t>
        </w:r>
        <w:r w:rsidR="00D955FB" w:rsidRPr="002F0BCB">
          <w:rPr>
            <w:bCs/>
            <w:webHidden/>
          </w:rPr>
          <w:tab/>
        </w:r>
        <w:r w:rsidR="00D955FB" w:rsidRPr="002F0BCB">
          <w:rPr>
            <w:bCs/>
            <w:webHidden/>
          </w:rPr>
          <w:fldChar w:fldCharType="begin"/>
        </w:r>
        <w:r w:rsidR="00D955FB" w:rsidRPr="002F0BCB">
          <w:rPr>
            <w:bCs/>
            <w:webHidden/>
          </w:rPr>
          <w:instrText xml:space="preserve"> PAGEREF _Toc216915823 \h </w:instrText>
        </w:r>
        <w:r w:rsidR="00D955FB" w:rsidRPr="002F0BCB">
          <w:rPr>
            <w:bCs/>
            <w:webHidden/>
          </w:rPr>
        </w:r>
        <w:r w:rsidR="00D955FB" w:rsidRPr="002F0BCB">
          <w:rPr>
            <w:bCs/>
            <w:webHidden/>
          </w:rPr>
          <w:fldChar w:fldCharType="separate"/>
        </w:r>
        <w:r w:rsidR="00D955FB" w:rsidRPr="002F0BCB">
          <w:rPr>
            <w:bCs/>
            <w:webHidden/>
          </w:rPr>
          <w:t>51</w:t>
        </w:r>
        <w:r w:rsidR="00D955FB" w:rsidRPr="002F0BCB">
          <w:rPr>
            <w:bCs/>
            <w:webHidden/>
          </w:rPr>
          <w:fldChar w:fldCharType="end"/>
        </w:r>
      </w:hyperlink>
    </w:p>
    <w:p w14:paraId="07D43FF2" w14:textId="5FB0337A"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24" w:history="1">
        <w:r w:rsidR="00D955FB" w:rsidRPr="002F0BCB">
          <w:rPr>
            <w:rStyle w:val="Hyperlink"/>
            <w:rFonts w:ascii="Times New Roman" w:hAnsi="Times New Roman"/>
            <w:bCs/>
            <w:noProof/>
          </w:rPr>
          <w:t>5.2</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Network and Protocol Choice</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_Toc216915824 \h </w:instrText>
        </w:r>
        <w:r w:rsidR="00D955FB" w:rsidRPr="002F0BCB">
          <w:rPr>
            <w:bCs/>
            <w:noProof/>
            <w:webHidden/>
          </w:rPr>
        </w:r>
        <w:r w:rsidR="00D955FB" w:rsidRPr="002F0BCB">
          <w:rPr>
            <w:bCs/>
            <w:noProof/>
            <w:webHidden/>
          </w:rPr>
          <w:fldChar w:fldCharType="separate"/>
        </w:r>
        <w:r w:rsidR="00D955FB" w:rsidRPr="002F0BCB">
          <w:rPr>
            <w:bCs/>
            <w:noProof/>
            <w:webHidden/>
          </w:rPr>
          <w:t>52</w:t>
        </w:r>
        <w:r w:rsidR="00D955FB" w:rsidRPr="002F0BCB">
          <w:rPr>
            <w:bCs/>
            <w:noProof/>
            <w:webHidden/>
          </w:rPr>
          <w:fldChar w:fldCharType="end"/>
        </w:r>
      </w:hyperlink>
    </w:p>
    <w:p w14:paraId="74A5E58D" w14:textId="5C38EFD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25" w:history="1">
        <w:r w:rsidR="00D955FB" w:rsidRPr="002F0BCB">
          <w:rPr>
            <w:rStyle w:val="Hyperlink"/>
            <w:rFonts w:ascii="Times New Roman" w:hAnsi="Times New Roman"/>
            <w:bCs/>
            <w:iCs/>
          </w:rPr>
          <w:t>5.2.1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Communication Protocols</w:t>
        </w:r>
        <w:r w:rsidR="00D955FB" w:rsidRPr="002F0BCB">
          <w:rPr>
            <w:bCs/>
            <w:webHidden/>
          </w:rPr>
          <w:tab/>
        </w:r>
        <w:r w:rsidR="00D955FB" w:rsidRPr="002F0BCB">
          <w:rPr>
            <w:bCs/>
            <w:webHidden/>
          </w:rPr>
          <w:fldChar w:fldCharType="begin"/>
        </w:r>
        <w:r w:rsidR="00D955FB" w:rsidRPr="002F0BCB">
          <w:rPr>
            <w:bCs/>
            <w:webHidden/>
          </w:rPr>
          <w:instrText xml:space="preserve"> PAGEREF _Toc216915825 \h </w:instrText>
        </w:r>
        <w:r w:rsidR="00D955FB" w:rsidRPr="002F0BCB">
          <w:rPr>
            <w:bCs/>
            <w:webHidden/>
          </w:rPr>
        </w:r>
        <w:r w:rsidR="00D955FB" w:rsidRPr="002F0BCB">
          <w:rPr>
            <w:bCs/>
            <w:webHidden/>
          </w:rPr>
          <w:fldChar w:fldCharType="separate"/>
        </w:r>
        <w:r w:rsidR="00D955FB" w:rsidRPr="002F0BCB">
          <w:rPr>
            <w:bCs/>
            <w:webHidden/>
          </w:rPr>
          <w:t>52</w:t>
        </w:r>
        <w:r w:rsidR="00D955FB" w:rsidRPr="002F0BCB">
          <w:rPr>
            <w:bCs/>
            <w:webHidden/>
          </w:rPr>
          <w:fldChar w:fldCharType="end"/>
        </w:r>
      </w:hyperlink>
    </w:p>
    <w:p w14:paraId="1B644CBC" w14:textId="026475F1"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26" w:history="1">
        <w:r w:rsidR="00D955FB" w:rsidRPr="002F0BCB">
          <w:rPr>
            <w:rStyle w:val="Hyperlink"/>
            <w:rFonts w:ascii="Times New Roman" w:hAnsi="Times New Roman"/>
            <w:bCs/>
            <w:iCs/>
          </w:rPr>
          <w:t>5.2.2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Security Considerations</w:t>
        </w:r>
        <w:r w:rsidR="00D955FB" w:rsidRPr="002F0BCB">
          <w:rPr>
            <w:bCs/>
            <w:webHidden/>
          </w:rPr>
          <w:tab/>
        </w:r>
        <w:r w:rsidR="00D955FB" w:rsidRPr="002F0BCB">
          <w:rPr>
            <w:bCs/>
            <w:webHidden/>
          </w:rPr>
          <w:fldChar w:fldCharType="begin"/>
        </w:r>
        <w:r w:rsidR="00D955FB" w:rsidRPr="002F0BCB">
          <w:rPr>
            <w:bCs/>
            <w:webHidden/>
          </w:rPr>
          <w:instrText xml:space="preserve"> PAGEREF _Toc216915826 \h </w:instrText>
        </w:r>
        <w:r w:rsidR="00D955FB" w:rsidRPr="002F0BCB">
          <w:rPr>
            <w:bCs/>
            <w:webHidden/>
          </w:rPr>
        </w:r>
        <w:r w:rsidR="00D955FB" w:rsidRPr="002F0BCB">
          <w:rPr>
            <w:bCs/>
            <w:webHidden/>
          </w:rPr>
          <w:fldChar w:fldCharType="separate"/>
        </w:r>
        <w:r w:rsidR="00D955FB" w:rsidRPr="002F0BCB">
          <w:rPr>
            <w:bCs/>
            <w:webHidden/>
          </w:rPr>
          <w:t>53</w:t>
        </w:r>
        <w:r w:rsidR="00D955FB" w:rsidRPr="002F0BCB">
          <w:rPr>
            <w:bCs/>
            <w:webHidden/>
          </w:rPr>
          <w:fldChar w:fldCharType="end"/>
        </w:r>
      </w:hyperlink>
    </w:p>
    <w:p w14:paraId="71E07B2C" w14:textId="0ECC025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27" w:history="1">
        <w:r w:rsidR="00D955FB" w:rsidRPr="002F0BCB">
          <w:rPr>
            <w:rStyle w:val="Hyperlink"/>
            <w:rFonts w:ascii="Times New Roman" w:hAnsi="Times New Roman"/>
            <w:bCs/>
            <w:iCs/>
          </w:rPr>
          <w:t>5.2.3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Performance Optimization</w:t>
        </w:r>
        <w:r w:rsidR="00D955FB" w:rsidRPr="002F0BCB">
          <w:rPr>
            <w:bCs/>
            <w:webHidden/>
          </w:rPr>
          <w:tab/>
        </w:r>
        <w:r w:rsidR="00D955FB" w:rsidRPr="002F0BCB">
          <w:rPr>
            <w:bCs/>
            <w:webHidden/>
          </w:rPr>
          <w:fldChar w:fldCharType="begin"/>
        </w:r>
        <w:r w:rsidR="00D955FB" w:rsidRPr="002F0BCB">
          <w:rPr>
            <w:bCs/>
            <w:webHidden/>
          </w:rPr>
          <w:instrText xml:space="preserve"> PAGEREF _Toc216915827 \h </w:instrText>
        </w:r>
        <w:r w:rsidR="00D955FB" w:rsidRPr="002F0BCB">
          <w:rPr>
            <w:bCs/>
            <w:webHidden/>
          </w:rPr>
        </w:r>
        <w:r w:rsidR="00D955FB" w:rsidRPr="002F0BCB">
          <w:rPr>
            <w:bCs/>
            <w:webHidden/>
          </w:rPr>
          <w:fldChar w:fldCharType="separate"/>
        </w:r>
        <w:r w:rsidR="00D955FB" w:rsidRPr="002F0BCB">
          <w:rPr>
            <w:bCs/>
            <w:webHidden/>
          </w:rPr>
          <w:t>54</w:t>
        </w:r>
        <w:r w:rsidR="00D955FB" w:rsidRPr="002F0BCB">
          <w:rPr>
            <w:bCs/>
            <w:webHidden/>
          </w:rPr>
          <w:fldChar w:fldCharType="end"/>
        </w:r>
      </w:hyperlink>
    </w:p>
    <w:p w14:paraId="4BE22DA3" w14:textId="06857D14"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28" w:history="1">
        <w:r w:rsidR="00D955FB" w:rsidRPr="002F0BCB">
          <w:rPr>
            <w:rStyle w:val="Hyperlink"/>
            <w:rFonts w:ascii="Times New Roman" w:hAnsi="Times New Roman"/>
            <w:bCs/>
            <w:noProof/>
          </w:rPr>
          <w:t>5.3</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Choice of Object Middleware</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_Toc216915828 \h </w:instrText>
        </w:r>
        <w:r w:rsidR="00D955FB" w:rsidRPr="002F0BCB">
          <w:rPr>
            <w:bCs/>
            <w:noProof/>
            <w:webHidden/>
          </w:rPr>
        </w:r>
        <w:r w:rsidR="00D955FB" w:rsidRPr="002F0BCB">
          <w:rPr>
            <w:bCs/>
            <w:noProof/>
            <w:webHidden/>
          </w:rPr>
          <w:fldChar w:fldCharType="separate"/>
        </w:r>
        <w:r w:rsidR="00D955FB" w:rsidRPr="002F0BCB">
          <w:rPr>
            <w:bCs/>
            <w:noProof/>
            <w:webHidden/>
          </w:rPr>
          <w:t>55</w:t>
        </w:r>
        <w:r w:rsidR="00D955FB" w:rsidRPr="002F0BCB">
          <w:rPr>
            <w:bCs/>
            <w:noProof/>
            <w:webHidden/>
          </w:rPr>
          <w:fldChar w:fldCharType="end"/>
        </w:r>
      </w:hyperlink>
    </w:p>
    <w:p w14:paraId="3EFD9A5C" w14:textId="34836CA2"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29" w:history="1">
        <w:r w:rsidR="00D955FB" w:rsidRPr="002F0BCB">
          <w:rPr>
            <w:rStyle w:val="Hyperlink"/>
            <w:rFonts w:ascii="Times New Roman" w:hAnsi="Times New Roman"/>
            <w:bCs/>
            <w:iCs/>
          </w:rPr>
          <w:t>5.3.1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Management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_Toc216915829 \h </w:instrText>
        </w:r>
        <w:r w:rsidR="00D955FB" w:rsidRPr="002F0BCB">
          <w:rPr>
            <w:bCs/>
            <w:webHidden/>
          </w:rPr>
        </w:r>
        <w:r w:rsidR="00D955FB" w:rsidRPr="002F0BCB">
          <w:rPr>
            <w:bCs/>
            <w:webHidden/>
          </w:rPr>
          <w:fldChar w:fldCharType="separate"/>
        </w:r>
        <w:r w:rsidR="00D955FB" w:rsidRPr="002F0BCB">
          <w:rPr>
            <w:bCs/>
            <w:webHidden/>
          </w:rPr>
          <w:t>55</w:t>
        </w:r>
        <w:r w:rsidR="00D955FB" w:rsidRPr="002F0BCB">
          <w:rPr>
            <w:bCs/>
            <w:webHidden/>
          </w:rPr>
          <w:fldChar w:fldCharType="end"/>
        </w:r>
      </w:hyperlink>
    </w:p>
    <w:p w14:paraId="22179497" w14:textId="511BDAC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30" w:history="1">
        <w:r w:rsidR="00D955FB" w:rsidRPr="002F0BCB">
          <w:rPr>
            <w:rStyle w:val="Hyperlink"/>
            <w:rFonts w:ascii="Times New Roman" w:hAnsi="Times New Roman"/>
            <w:bCs/>
            <w:iCs/>
          </w:rPr>
          <w:t>5.3.2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_Toc216915830 \h </w:instrText>
        </w:r>
        <w:r w:rsidR="00D955FB" w:rsidRPr="002F0BCB">
          <w:rPr>
            <w:bCs/>
            <w:webHidden/>
          </w:rPr>
        </w:r>
        <w:r w:rsidR="00D955FB" w:rsidRPr="002F0BCB">
          <w:rPr>
            <w:bCs/>
            <w:webHidden/>
          </w:rPr>
          <w:fldChar w:fldCharType="separate"/>
        </w:r>
        <w:r w:rsidR="00D955FB" w:rsidRPr="002F0BCB">
          <w:rPr>
            <w:bCs/>
            <w:webHidden/>
          </w:rPr>
          <w:t>55</w:t>
        </w:r>
        <w:r w:rsidR="00D955FB" w:rsidRPr="002F0BCB">
          <w:rPr>
            <w:bCs/>
            <w:webHidden/>
          </w:rPr>
          <w:fldChar w:fldCharType="end"/>
        </w:r>
      </w:hyperlink>
    </w:p>
    <w:p w14:paraId="7DAC1E2C" w14:textId="473D9174"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31" w:history="1">
        <w:r w:rsidR="00D955FB" w:rsidRPr="002F0BCB">
          <w:rPr>
            <w:rStyle w:val="Hyperlink"/>
            <w:rFonts w:ascii="Times New Roman" w:hAnsi="Times New Roman"/>
            <w:bCs/>
            <w:iCs/>
          </w:rPr>
          <w:t>5.3.3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Real Time Travel Insights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_Toc216915831 \h </w:instrText>
        </w:r>
        <w:r w:rsidR="00D955FB" w:rsidRPr="002F0BCB">
          <w:rPr>
            <w:bCs/>
            <w:webHidden/>
          </w:rPr>
        </w:r>
        <w:r w:rsidR="00D955FB" w:rsidRPr="002F0BCB">
          <w:rPr>
            <w:bCs/>
            <w:webHidden/>
          </w:rPr>
          <w:fldChar w:fldCharType="separate"/>
        </w:r>
        <w:r w:rsidR="00D955FB" w:rsidRPr="002F0BCB">
          <w:rPr>
            <w:bCs/>
            <w:webHidden/>
          </w:rPr>
          <w:t>56</w:t>
        </w:r>
        <w:r w:rsidR="00D955FB" w:rsidRPr="002F0BCB">
          <w:rPr>
            <w:bCs/>
            <w:webHidden/>
          </w:rPr>
          <w:fldChar w:fldCharType="end"/>
        </w:r>
      </w:hyperlink>
    </w:p>
    <w:p w14:paraId="4F0E7C76" w14:textId="04FD4F3B"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32" w:history="1">
        <w:r w:rsidR="00D955FB" w:rsidRPr="002F0BCB">
          <w:rPr>
            <w:rStyle w:val="Hyperlink"/>
            <w:rFonts w:ascii="Times New Roman" w:hAnsi="Times New Roman"/>
            <w:bCs/>
            <w:noProof/>
          </w:rPr>
          <w:t>5.4</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User Interface</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_Toc216915832 \h </w:instrText>
        </w:r>
        <w:r w:rsidR="00D955FB" w:rsidRPr="002F0BCB">
          <w:rPr>
            <w:bCs/>
            <w:noProof/>
            <w:webHidden/>
          </w:rPr>
        </w:r>
        <w:r w:rsidR="00D955FB" w:rsidRPr="002F0BCB">
          <w:rPr>
            <w:bCs/>
            <w:noProof/>
            <w:webHidden/>
          </w:rPr>
          <w:fldChar w:fldCharType="separate"/>
        </w:r>
        <w:r w:rsidR="00D955FB" w:rsidRPr="002F0BCB">
          <w:rPr>
            <w:bCs/>
            <w:noProof/>
            <w:webHidden/>
          </w:rPr>
          <w:t>56</w:t>
        </w:r>
        <w:r w:rsidR="00D955FB" w:rsidRPr="002F0BCB">
          <w:rPr>
            <w:bCs/>
            <w:noProof/>
            <w:webHidden/>
          </w:rPr>
          <w:fldChar w:fldCharType="end"/>
        </w:r>
      </w:hyperlink>
    </w:p>
    <w:p w14:paraId="79C9AC15" w14:textId="01B25C78" w:rsidR="00D955FB" w:rsidRPr="002F0BCB" w:rsidRDefault="002C09D1" w:rsidP="002F0BCB">
      <w:pPr>
        <w:pStyle w:val="TOC1"/>
        <w:spacing w:after="0"/>
        <w:rPr>
          <w:rFonts w:asciiTheme="minorHAnsi" w:eastAsiaTheme="minorEastAsia" w:hAnsiTheme="minorHAnsi" w:cstheme="minorBidi"/>
          <w:kern w:val="2"/>
          <w14:ligatures w14:val="standardContextual"/>
        </w:rPr>
      </w:pPr>
      <w:hyperlink w:anchor="_Toc216915833" w:history="1">
        <w:r w:rsidR="00D955FB" w:rsidRPr="002F0BCB">
          <w:rPr>
            <w:rStyle w:val="Hyperlink"/>
            <w:b/>
            <w:bCs/>
          </w:rPr>
          <w:t>CHAPTER 6: TESTING AND EVALUATION</w:t>
        </w:r>
        <w:r w:rsidR="00D955FB" w:rsidRPr="002F0BCB">
          <w:rPr>
            <w:b/>
            <w:webHidden/>
          </w:rPr>
          <w:tab/>
        </w:r>
        <w:r w:rsidR="00D955FB" w:rsidRPr="002F0BCB">
          <w:rPr>
            <w:b/>
            <w:webHidden/>
          </w:rPr>
          <w:fldChar w:fldCharType="begin"/>
        </w:r>
        <w:r w:rsidR="00D955FB" w:rsidRPr="002F0BCB">
          <w:rPr>
            <w:b/>
            <w:webHidden/>
          </w:rPr>
          <w:instrText xml:space="preserve"> PAGEREF _Toc216915833 \h </w:instrText>
        </w:r>
        <w:r w:rsidR="00D955FB" w:rsidRPr="002F0BCB">
          <w:rPr>
            <w:b/>
            <w:webHidden/>
          </w:rPr>
        </w:r>
        <w:r w:rsidR="00D955FB" w:rsidRPr="002F0BCB">
          <w:rPr>
            <w:b/>
            <w:webHidden/>
          </w:rPr>
          <w:fldChar w:fldCharType="separate"/>
        </w:r>
        <w:r w:rsidR="00D955FB" w:rsidRPr="002F0BCB">
          <w:rPr>
            <w:b/>
            <w:webHidden/>
          </w:rPr>
          <w:t>64</w:t>
        </w:r>
        <w:r w:rsidR="00D955FB" w:rsidRPr="002F0BCB">
          <w:rPr>
            <w:b/>
            <w:webHidden/>
          </w:rPr>
          <w:fldChar w:fldCharType="end"/>
        </w:r>
      </w:hyperlink>
    </w:p>
    <w:p w14:paraId="48DB8D13" w14:textId="2B6464DC"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34" w:history="1">
        <w:r w:rsidR="00D955FB" w:rsidRPr="002F0BCB">
          <w:rPr>
            <w:rStyle w:val="Hyperlink"/>
            <w:rFonts w:ascii="Times New Roman" w:hAnsi="Times New Roman"/>
            <w:bCs/>
            <w:noProof/>
          </w:rPr>
          <w:t>6.1</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Verification</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_Toc216915834 \h </w:instrText>
        </w:r>
        <w:r w:rsidR="00D955FB" w:rsidRPr="002F0BCB">
          <w:rPr>
            <w:bCs/>
            <w:noProof/>
            <w:webHidden/>
          </w:rPr>
        </w:r>
        <w:r w:rsidR="00D955FB" w:rsidRPr="002F0BCB">
          <w:rPr>
            <w:bCs/>
            <w:noProof/>
            <w:webHidden/>
          </w:rPr>
          <w:fldChar w:fldCharType="separate"/>
        </w:r>
        <w:r w:rsidR="00D955FB" w:rsidRPr="002F0BCB">
          <w:rPr>
            <w:bCs/>
            <w:noProof/>
            <w:webHidden/>
          </w:rPr>
          <w:t>64</w:t>
        </w:r>
        <w:r w:rsidR="00D955FB" w:rsidRPr="002F0BCB">
          <w:rPr>
            <w:bCs/>
            <w:noProof/>
            <w:webHidden/>
          </w:rPr>
          <w:fldChar w:fldCharType="end"/>
        </w:r>
      </w:hyperlink>
    </w:p>
    <w:p w14:paraId="29BFFE07" w14:textId="118D11C2"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35" w:history="1">
        <w:r w:rsidR="00D955FB" w:rsidRPr="002F0BCB">
          <w:rPr>
            <w:rStyle w:val="Hyperlink"/>
            <w:rFonts w:ascii="Times New Roman" w:hAnsi="Times New Roman"/>
            <w:bCs/>
            <w:iCs/>
          </w:rPr>
          <w:t>6.1.1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Module Verification</w:t>
        </w:r>
        <w:r w:rsidR="00D955FB" w:rsidRPr="002F0BCB">
          <w:rPr>
            <w:bCs/>
            <w:webHidden/>
          </w:rPr>
          <w:tab/>
        </w:r>
        <w:r w:rsidR="00D955FB" w:rsidRPr="002F0BCB">
          <w:rPr>
            <w:bCs/>
            <w:webHidden/>
          </w:rPr>
          <w:fldChar w:fldCharType="begin"/>
        </w:r>
        <w:r w:rsidR="00D955FB" w:rsidRPr="002F0BCB">
          <w:rPr>
            <w:bCs/>
            <w:webHidden/>
          </w:rPr>
          <w:instrText xml:space="preserve"> PAGEREF _Toc216915835 \h </w:instrText>
        </w:r>
        <w:r w:rsidR="00D955FB" w:rsidRPr="002F0BCB">
          <w:rPr>
            <w:bCs/>
            <w:webHidden/>
          </w:rPr>
        </w:r>
        <w:r w:rsidR="00D955FB" w:rsidRPr="002F0BCB">
          <w:rPr>
            <w:bCs/>
            <w:webHidden/>
          </w:rPr>
          <w:fldChar w:fldCharType="separate"/>
        </w:r>
        <w:r w:rsidR="00D955FB" w:rsidRPr="002F0BCB">
          <w:rPr>
            <w:bCs/>
            <w:webHidden/>
          </w:rPr>
          <w:t>64</w:t>
        </w:r>
        <w:r w:rsidR="00D955FB" w:rsidRPr="002F0BCB">
          <w:rPr>
            <w:bCs/>
            <w:webHidden/>
          </w:rPr>
          <w:fldChar w:fldCharType="end"/>
        </w:r>
      </w:hyperlink>
    </w:p>
    <w:p w14:paraId="45810A24" w14:textId="4B976D8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36" w:history="1">
        <w:r w:rsidR="00D955FB" w:rsidRPr="002F0BCB">
          <w:rPr>
            <w:rStyle w:val="Hyperlink"/>
            <w:rFonts w:ascii="Times New Roman" w:hAnsi="Times New Roman"/>
            <w:bCs/>
            <w:iCs/>
          </w:rPr>
          <w:t>6.1.2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 &amp; Route</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Module Verification</w:t>
        </w:r>
        <w:r w:rsidR="00D955FB" w:rsidRPr="002F0BCB">
          <w:rPr>
            <w:bCs/>
            <w:webHidden/>
          </w:rPr>
          <w:tab/>
        </w:r>
        <w:r w:rsidR="00D955FB" w:rsidRPr="002F0BCB">
          <w:rPr>
            <w:bCs/>
            <w:webHidden/>
          </w:rPr>
          <w:fldChar w:fldCharType="begin"/>
        </w:r>
        <w:r w:rsidR="00D955FB" w:rsidRPr="002F0BCB">
          <w:rPr>
            <w:bCs/>
            <w:webHidden/>
          </w:rPr>
          <w:instrText xml:space="preserve"> PAGEREF _Toc216915836 \h </w:instrText>
        </w:r>
        <w:r w:rsidR="00D955FB" w:rsidRPr="002F0BCB">
          <w:rPr>
            <w:bCs/>
            <w:webHidden/>
          </w:rPr>
        </w:r>
        <w:r w:rsidR="00D955FB" w:rsidRPr="002F0BCB">
          <w:rPr>
            <w:bCs/>
            <w:webHidden/>
          </w:rPr>
          <w:fldChar w:fldCharType="separate"/>
        </w:r>
        <w:r w:rsidR="00D955FB" w:rsidRPr="002F0BCB">
          <w:rPr>
            <w:bCs/>
            <w:webHidden/>
          </w:rPr>
          <w:t>64</w:t>
        </w:r>
        <w:r w:rsidR="00D955FB" w:rsidRPr="002F0BCB">
          <w:rPr>
            <w:bCs/>
            <w:webHidden/>
          </w:rPr>
          <w:fldChar w:fldCharType="end"/>
        </w:r>
      </w:hyperlink>
    </w:p>
    <w:p w14:paraId="026ED861" w14:textId="5FB52A9F"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37" w:history="1">
        <w:r w:rsidR="00D955FB" w:rsidRPr="002F0BCB">
          <w:rPr>
            <w:rStyle w:val="Hyperlink"/>
            <w:rFonts w:ascii="Times New Roman" w:hAnsi="Times New Roman"/>
            <w:bCs/>
            <w:iCs/>
          </w:rPr>
          <w:t>6.1.3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Provider &amp; Notification</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Module Verification</w:t>
        </w:r>
        <w:r w:rsidR="00D955FB" w:rsidRPr="002F0BCB">
          <w:rPr>
            <w:bCs/>
            <w:webHidden/>
          </w:rPr>
          <w:tab/>
        </w:r>
        <w:r w:rsidR="00D955FB" w:rsidRPr="002F0BCB">
          <w:rPr>
            <w:bCs/>
            <w:webHidden/>
          </w:rPr>
          <w:fldChar w:fldCharType="begin"/>
        </w:r>
        <w:r w:rsidR="00D955FB" w:rsidRPr="002F0BCB">
          <w:rPr>
            <w:bCs/>
            <w:webHidden/>
          </w:rPr>
          <w:instrText xml:space="preserve"> PAGEREF _Toc216915837 \h </w:instrText>
        </w:r>
        <w:r w:rsidR="00D955FB" w:rsidRPr="002F0BCB">
          <w:rPr>
            <w:bCs/>
            <w:webHidden/>
          </w:rPr>
        </w:r>
        <w:r w:rsidR="00D955FB" w:rsidRPr="002F0BCB">
          <w:rPr>
            <w:bCs/>
            <w:webHidden/>
          </w:rPr>
          <w:fldChar w:fldCharType="separate"/>
        </w:r>
        <w:r w:rsidR="00D955FB" w:rsidRPr="002F0BCB">
          <w:rPr>
            <w:bCs/>
            <w:webHidden/>
          </w:rPr>
          <w:t>64</w:t>
        </w:r>
        <w:r w:rsidR="00D955FB" w:rsidRPr="002F0BCB">
          <w:rPr>
            <w:bCs/>
            <w:webHidden/>
          </w:rPr>
          <w:fldChar w:fldCharType="end"/>
        </w:r>
      </w:hyperlink>
    </w:p>
    <w:p w14:paraId="716FB7C9" w14:textId="28E844A1"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38" w:history="1">
        <w:r w:rsidR="00D955FB" w:rsidRPr="002F0BCB">
          <w:rPr>
            <w:rStyle w:val="Hyperlink"/>
            <w:rFonts w:ascii="Times New Roman" w:hAnsi="Times New Roman"/>
            <w:bCs/>
            <w:iCs/>
          </w:rPr>
          <w:t>6.1.4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AI Module Verification</w:t>
        </w:r>
        <w:r w:rsidR="00D955FB" w:rsidRPr="002F0BCB">
          <w:rPr>
            <w:bCs/>
            <w:webHidden/>
          </w:rPr>
          <w:tab/>
        </w:r>
        <w:r w:rsidR="00D955FB" w:rsidRPr="002F0BCB">
          <w:rPr>
            <w:bCs/>
            <w:webHidden/>
          </w:rPr>
          <w:fldChar w:fldCharType="begin"/>
        </w:r>
        <w:r w:rsidR="00D955FB" w:rsidRPr="002F0BCB">
          <w:rPr>
            <w:bCs/>
            <w:webHidden/>
          </w:rPr>
          <w:instrText xml:space="preserve"> PAGEREF _Toc216915838 \h </w:instrText>
        </w:r>
        <w:r w:rsidR="00D955FB" w:rsidRPr="002F0BCB">
          <w:rPr>
            <w:bCs/>
            <w:webHidden/>
          </w:rPr>
        </w:r>
        <w:r w:rsidR="00D955FB" w:rsidRPr="002F0BCB">
          <w:rPr>
            <w:bCs/>
            <w:webHidden/>
          </w:rPr>
          <w:fldChar w:fldCharType="separate"/>
        </w:r>
        <w:r w:rsidR="00D955FB" w:rsidRPr="002F0BCB">
          <w:rPr>
            <w:bCs/>
            <w:webHidden/>
          </w:rPr>
          <w:t>65</w:t>
        </w:r>
        <w:r w:rsidR="00D955FB" w:rsidRPr="002F0BCB">
          <w:rPr>
            <w:bCs/>
            <w:webHidden/>
          </w:rPr>
          <w:fldChar w:fldCharType="end"/>
        </w:r>
      </w:hyperlink>
    </w:p>
    <w:p w14:paraId="65EA7CDA" w14:textId="48162B1F"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39" w:history="1">
        <w:r w:rsidR="00D955FB" w:rsidRPr="002F0BCB">
          <w:rPr>
            <w:rStyle w:val="Hyperlink"/>
            <w:rFonts w:ascii="Times New Roman" w:hAnsi="Times New Roman"/>
            <w:bCs/>
            <w:noProof/>
          </w:rPr>
          <w:t>6.2</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Validation</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_Toc216915839 \h </w:instrText>
        </w:r>
        <w:r w:rsidR="00D955FB" w:rsidRPr="002F0BCB">
          <w:rPr>
            <w:bCs/>
            <w:noProof/>
            <w:webHidden/>
          </w:rPr>
        </w:r>
        <w:r w:rsidR="00D955FB" w:rsidRPr="002F0BCB">
          <w:rPr>
            <w:bCs/>
            <w:noProof/>
            <w:webHidden/>
          </w:rPr>
          <w:fldChar w:fldCharType="separate"/>
        </w:r>
        <w:r w:rsidR="00D955FB" w:rsidRPr="002F0BCB">
          <w:rPr>
            <w:bCs/>
            <w:noProof/>
            <w:webHidden/>
          </w:rPr>
          <w:t>65</w:t>
        </w:r>
        <w:r w:rsidR="00D955FB" w:rsidRPr="002F0BCB">
          <w:rPr>
            <w:bCs/>
            <w:noProof/>
            <w:webHidden/>
          </w:rPr>
          <w:fldChar w:fldCharType="end"/>
        </w:r>
      </w:hyperlink>
    </w:p>
    <w:p w14:paraId="6FC49813" w14:textId="13E5AEB5"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0" w:history="1">
        <w:r w:rsidR="00D955FB" w:rsidRPr="002F0BCB">
          <w:rPr>
            <w:rStyle w:val="Hyperlink"/>
            <w:rFonts w:ascii="Times New Roman" w:hAnsi="Times New Roman"/>
            <w:bCs/>
            <w:iCs/>
          </w:rPr>
          <w:t>6.2.1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Validation</w:t>
        </w:r>
        <w:r w:rsidR="00D955FB" w:rsidRPr="002F0BCB">
          <w:rPr>
            <w:bCs/>
            <w:webHidden/>
          </w:rPr>
          <w:tab/>
        </w:r>
        <w:r w:rsidR="00D955FB" w:rsidRPr="002F0BCB">
          <w:rPr>
            <w:bCs/>
            <w:webHidden/>
          </w:rPr>
          <w:fldChar w:fldCharType="begin"/>
        </w:r>
        <w:r w:rsidR="00D955FB" w:rsidRPr="002F0BCB">
          <w:rPr>
            <w:bCs/>
            <w:webHidden/>
          </w:rPr>
          <w:instrText xml:space="preserve"> PAGEREF _Toc216915840 \h </w:instrText>
        </w:r>
        <w:r w:rsidR="00D955FB" w:rsidRPr="002F0BCB">
          <w:rPr>
            <w:bCs/>
            <w:webHidden/>
          </w:rPr>
        </w:r>
        <w:r w:rsidR="00D955FB" w:rsidRPr="002F0BCB">
          <w:rPr>
            <w:bCs/>
            <w:webHidden/>
          </w:rPr>
          <w:fldChar w:fldCharType="separate"/>
        </w:r>
        <w:r w:rsidR="00D955FB" w:rsidRPr="002F0BCB">
          <w:rPr>
            <w:bCs/>
            <w:webHidden/>
          </w:rPr>
          <w:t>65</w:t>
        </w:r>
        <w:r w:rsidR="00D955FB" w:rsidRPr="002F0BCB">
          <w:rPr>
            <w:bCs/>
            <w:webHidden/>
          </w:rPr>
          <w:fldChar w:fldCharType="end"/>
        </w:r>
      </w:hyperlink>
    </w:p>
    <w:p w14:paraId="640B0BC8" w14:textId="681A868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1" w:history="1">
        <w:r w:rsidR="00D955FB" w:rsidRPr="002F0BCB">
          <w:rPr>
            <w:rStyle w:val="Hyperlink"/>
            <w:rFonts w:ascii="Times New Roman" w:hAnsi="Times New Roman"/>
            <w:bCs/>
            <w:iCs/>
          </w:rPr>
          <w:t>6.2.2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Functional Validation</w:t>
        </w:r>
        <w:r w:rsidR="00D955FB" w:rsidRPr="002F0BCB">
          <w:rPr>
            <w:bCs/>
            <w:webHidden/>
          </w:rPr>
          <w:tab/>
        </w:r>
        <w:r w:rsidR="00D955FB" w:rsidRPr="002F0BCB">
          <w:rPr>
            <w:bCs/>
            <w:webHidden/>
          </w:rPr>
          <w:fldChar w:fldCharType="begin"/>
        </w:r>
        <w:r w:rsidR="00D955FB" w:rsidRPr="002F0BCB">
          <w:rPr>
            <w:bCs/>
            <w:webHidden/>
          </w:rPr>
          <w:instrText xml:space="preserve"> PAGEREF _Toc216915841 \h </w:instrText>
        </w:r>
        <w:r w:rsidR="00D955FB" w:rsidRPr="002F0BCB">
          <w:rPr>
            <w:bCs/>
            <w:webHidden/>
          </w:rPr>
        </w:r>
        <w:r w:rsidR="00D955FB" w:rsidRPr="002F0BCB">
          <w:rPr>
            <w:bCs/>
            <w:webHidden/>
          </w:rPr>
          <w:fldChar w:fldCharType="separate"/>
        </w:r>
        <w:r w:rsidR="00D955FB" w:rsidRPr="002F0BCB">
          <w:rPr>
            <w:bCs/>
            <w:webHidden/>
          </w:rPr>
          <w:t>65</w:t>
        </w:r>
        <w:r w:rsidR="00D955FB" w:rsidRPr="002F0BCB">
          <w:rPr>
            <w:bCs/>
            <w:webHidden/>
          </w:rPr>
          <w:fldChar w:fldCharType="end"/>
        </w:r>
      </w:hyperlink>
    </w:p>
    <w:p w14:paraId="16CFF3AA" w14:textId="31585FCD"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2" w:history="1">
        <w:r w:rsidR="00D955FB" w:rsidRPr="002F0BCB">
          <w:rPr>
            <w:rStyle w:val="Hyperlink"/>
            <w:rFonts w:ascii="Times New Roman" w:hAnsi="Times New Roman"/>
            <w:bCs/>
            <w:iCs/>
          </w:rPr>
          <w:t>6.2.3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Performance Validation</w:t>
        </w:r>
        <w:r w:rsidR="00D955FB" w:rsidRPr="002F0BCB">
          <w:rPr>
            <w:bCs/>
            <w:webHidden/>
          </w:rPr>
          <w:tab/>
        </w:r>
        <w:r w:rsidR="00D955FB" w:rsidRPr="002F0BCB">
          <w:rPr>
            <w:bCs/>
            <w:webHidden/>
          </w:rPr>
          <w:fldChar w:fldCharType="begin"/>
        </w:r>
        <w:r w:rsidR="00D955FB" w:rsidRPr="002F0BCB">
          <w:rPr>
            <w:bCs/>
            <w:webHidden/>
          </w:rPr>
          <w:instrText xml:space="preserve"> PAGEREF _Toc216915842 \h </w:instrText>
        </w:r>
        <w:r w:rsidR="00D955FB" w:rsidRPr="002F0BCB">
          <w:rPr>
            <w:bCs/>
            <w:webHidden/>
          </w:rPr>
        </w:r>
        <w:r w:rsidR="00D955FB" w:rsidRPr="002F0BCB">
          <w:rPr>
            <w:bCs/>
            <w:webHidden/>
          </w:rPr>
          <w:fldChar w:fldCharType="separate"/>
        </w:r>
        <w:r w:rsidR="00D955FB" w:rsidRPr="002F0BCB">
          <w:rPr>
            <w:bCs/>
            <w:webHidden/>
          </w:rPr>
          <w:t>65</w:t>
        </w:r>
        <w:r w:rsidR="00D955FB" w:rsidRPr="002F0BCB">
          <w:rPr>
            <w:bCs/>
            <w:webHidden/>
          </w:rPr>
          <w:fldChar w:fldCharType="end"/>
        </w:r>
      </w:hyperlink>
    </w:p>
    <w:p w14:paraId="42C38BD6" w14:textId="4C7DCDFF"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43" w:history="1">
        <w:r w:rsidR="00D955FB" w:rsidRPr="002F0BCB">
          <w:rPr>
            <w:rStyle w:val="Hyperlink"/>
            <w:rFonts w:ascii="Times New Roman" w:hAnsi="Times New Roman"/>
            <w:bCs/>
            <w:noProof/>
          </w:rPr>
          <w:t>6.3</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Usability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_Toc216915843 \h </w:instrText>
        </w:r>
        <w:r w:rsidR="00D955FB" w:rsidRPr="002F0BCB">
          <w:rPr>
            <w:bCs/>
            <w:noProof/>
            <w:webHidden/>
          </w:rPr>
        </w:r>
        <w:r w:rsidR="00D955FB" w:rsidRPr="002F0BCB">
          <w:rPr>
            <w:bCs/>
            <w:noProof/>
            <w:webHidden/>
          </w:rPr>
          <w:fldChar w:fldCharType="separate"/>
        </w:r>
        <w:r w:rsidR="00D955FB" w:rsidRPr="002F0BCB">
          <w:rPr>
            <w:bCs/>
            <w:noProof/>
            <w:webHidden/>
          </w:rPr>
          <w:t>66</w:t>
        </w:r>
        <w:r w:rsidR="00D955FB" w:rsidRPr="002F0BCB">
          <w:rPr>
            <w:bCs/>
            <w:noProof/>
            <w:webHidden/>
          </w:rPr>
          <w:fldChar w:fldCharType="end"/>
        </w:r>
      </w:hyperlink>
    </w:p>
    <w:p w14:paraId="62D86ABB" w14:textId="73E2D6B6"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4" w:history="1">
        <w:r w:rsidR="00D955FB" w:rsidRPr="002F0BCB">
          <w:rPr>
            <w:rStyle w:val="Hyperlink"/>
            <w:rFonts w:ascii="Times New Roman" w:hAnsi="Times New Roman"/>
            <w:bCs/>
            <w:iCs/>
          </w:rPr>
          <w:t>6.3.1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Interface Usability</w:t>
        </w:r>
        <w:r w:rsidR="00D955FB" w:rsidRPr="002F0BCB">
          <w:rPr>
            <w:bCs/>
            <w:webHidden/>
          </w:rPr>
          <w:tab/>
        </w:r>
        <w:r w:rsidR="00D955FB" w:rsidRPr="002F0BCB">
          <w:rPr>
            <w:bCs/>
            <w:webHidden/>
          </w:rPr>
          <w:fldChar w:fldCharType="begin"/>
        </w:r>
        <w:r w:rsidR="00D955FB" w:rsidRPr="002F0BCB">
          <w:rPr>
            <w:bCs/>
            <w:webHidden/>
          </w:rPr>
          <w:instrText xml:space="preserve"> PAGEREF _Toc216915844 \h </w:instrText>
        </w:r>
        <w:r w:rsidR="00D955FB" w:rsidRPr="002F0BCB">
          <w:rPr>
            <w:bCs/>
            <w:webHidden/>
          </w:rPr>
        </w:r>
        <w:r w:rsidR="00D955FB" w:rsidRPr="002F0BCB">
          <w:rPr>
            <w:bCs/>
            <w:webHidden/>
          </w:rPr>
          <w:fldChar w:fldCharType="separate"/>
        </w:r>
        <w:r w:rsidR="00D955FB" w:rsidRPr="002F0BCB">
          <w:rPr>
            <w:bCs/>
            <w:webHidden/>
          </w:rPr>
          <w:t>66</w:t>
        </w:r>
        <w:r w:rsidR="00D955FB" w:rsidRPr="002F0BCB">
          <w:rPr>
            <w:bCs/>
            <w:webHidden/>
          </w:rPr>
          <w:fldChar w:fldCharType="end"/>
        </w:r>
      </w:hyperlink>
    </w:p>
    <w:p w14:paraId="2383678B" w14:textId="12DD480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5" w:history="1">
        <w:r w:rsidR="00D955FB" w:rsidRPr="002F0BCB">
          <w:rPr>
            <w:rStyle w:val="Hyperlink"/>
            <w:rFonts w:ascii="Times New Roman" w:hAnsi="Times New Roman"/>
            <w:bCs/>
            <w:iCs/>
          </w:rPr>
          <w:t>6.3.2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 Usability</w:t>
        </w:r>
        <w:r w:rsidR="00D955FB" w:rsidRPr="002F0BCB">
          <w:rPr>
            <w:bCs/>
            <w:webHidden/>
          </w:rPr>
          <w:tab/>
        </w:r>
        <w:r w:rsidR="00D955FB" w:rsidRPr="002F0BCB">
          <w:rPr>
            <w:bCs/>
            <w:webHidden/>
          </w:rPr>
          <w:fldChar w:fldCharType="begin"/>
        </w:r>
        <w:r w:rsidR="00D955FB" w:rsidRPr="002F0BCB">
          <w:rPr>
            <w:bCs/>
            <w:webHidden/>
          </w:rPr>
          <w:instrText xml:space="preserve"> PAGEREF _Toc216915845 \h </w:instrText>
        </w:r>
        <w:r w:rsidR="00D955FB" w:rsidRPr="002F0BCB">
          <w:rPr>
            <w:bCs/>
            <w:webHidden/>
          </w:rPr>
        </w:r>
        <w:r w:rsidR="00D955FB" w:rsidRPr="002F0BCB">
          <w:rPr>
            <w:bCs/>
            <w:webHidden/>
          </w:rPr>
          <w:fldChar w:fldCharType="separate"/>
        </w:r>
        <w:r w:rsidR="00D955FB" w:rsidRPr="002F0BCB">
          <w:rPr>
            <w:bCs/>
            <w:webHidden/>
          </w:rPr>
          <w:t>66</w:t>
        </w:r>
        <w:r w:rsidR="00D955FB" w:rsidRPr="002F0BCB">
          <w:rPr>
            <w:bCs/>
            <w:webHidden/>
          </w:rPr>
          <w:fldChar w:fldCharType="end"/>
        </w:r>
      </w:hyperlink>
    </w:p>
    <w:p w14:paraId="032810A6" w14:textId="7057F6D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6" w:history="1">
        <w:r w:rsidR="00D955FB" w:rsidRPr="002F0BCB">
          <w:rPr>
            <w:rStyle w:val="Hyperlink"/>
            <w:rFonts w:ascii="Times New Roman" w:hAnsi="Times New Roman"/>
            <w:bCs/>
            <w:iCs/>
          </w:rPr>
          <w:t>6.3.3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Route &amp; Notification Usability</w:t>
        </w:r>
        <w:r w:rsidR="00D955FB" w:rsidRPr="002F0BCB">
          <w:rPr>
            <w:bCs/>
            <w:webHidden/>
          </w:rPr>
          <w:tab/>
        </w:r>
        <w:r w:rsidR="00D955FB" w:rsidRPr="002F0BCB">
          <w:rPr>
            <w:bCs/>
            <w:webHidden/>
          </w:rPr>
          <w:fldChar w:fldCharType="begin"/>
        </w:r>
        <w:r w:rsidR="00D955FB" w:rsidRPr="002F0BCB">
          <w:rPr>
            <w:bCs/>
            <w:webHidden/>
          </w:rPr>
          <w:instrText xml:space="preserve"> PAGEREF _Toc216915846 \h </w:instrText>
        </w:r>
        <w:r w:rsidR="00D955FB" w:rsidRPr="002F0BCB">
          <w:rPr>
            <w:bCs/>
            <w:webHidden/>
          </w:rPr>
        </w:r>
        <w:r w:rsidR="00D955FB" w:rsidRPr="002F0BCB">
          <w:rPr>
            <w:bCs/>
            <w:webHidden/>
          </w:rPr>
          <w:fldChar w:fldCharType="separate"/>
        </w:r>
        <w:r w:rsidR="00D955FB" w:rsidRPr="002F0BCB">
          <w:rPr>
            <w:bCs/>
            <w:webHidden/>
          </w:rPr>
          <w:t>66</w:t>
        </w:r>
        <w:r w:rsidR="00D955FB" w:rsidRPr="002F0BCB">
          <w:rPr>
            <w:bCs/>
            <w:webHidden/>
          </w:rPr>
          <w:fldChar w:fldCharType="end"/>
        </w:r>
      </w:hyperlink>
    </w:p>
    <w:p w14:paraId="331358EB" w14:textId="6DD82D02"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7" w:history="1">
        <w:r w:rsidR="00D955FB" w:rsidRPr="002F0BCB">
          <w:rPr>
            <w:rStyle w:val="Hyperlink"/>
            <w:rFonts w:ascii="Times New Roman" w:hAnsi="Times New Roman"/>
            <w:bCs/>
            <w:iCs/>
          </w:rPr>
          <w:t>6.3.4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Provider Dashboard Usability</w:t>
        </w:r>
        <w:r w:rsidR="00D955FB" w:rsidRPr="002F0BCB">
          <w:rPr>
            <w:bCs/>
            <w:webHidden/>
          </w:rPr>
          <w:tab/>
        </w:r>
        <w:r w:rsidR="00D955FB" w:rsidRPr="002F0BCB">
          <w:rPr>
            <w:bCs/>
            <w:webHidden/>
          </w:rPr>
          <w:fldChar w:fldCharType="begin"/>
        </w:r>
        <w:r w:rsidR="00D955FB" w:rsidRPr="002F0BCB">
          <w:rPr>
            <w:bCs/>
            <w:webHidden/>
          </w:rPr>
          <w:instrText xml:space="preserve"> PAGEREF _Toc216915847 \h </w:instrText>
        </w:r>
        <w:r w:rsidR="00D955FB" w:rsidRPr="002F0BCB">
          <w:rPr>
            <w:bCs/>
            <w:webHidden/>
          </w:rPr>
        </w:r>
        <w:r w:rsidR="00D955FB" w:rsidRPr="002F0BCB">
          <w:rPr>
            <w:bCs/>
            <w:webHidden/>
          </w:rPr>
          <w:fldChar w:fldCharType="separate"/>
        </w:r>
        <w:r w:rsidR="00D955FB" w:rsidRPr="002F0BCB">
          <w:rPr>
            <w:bCs/>
            <w:webHidden/>
          </w:rPr>
          <w:t>66</w:t>
        </w:r>
        <w:r w:rsidR="00D955FB" w:rsidRPr="002F0BCB">
          <w:rPr>
            <w:bCs/>
            <w:webHidden/>
          </w:rPr>
          <w:fldChar w:fldCharType="end"/>
        </w:r>
      </w:hyperlink>
    </w:p>
    <w:p w14:paraId="0846F416" w14:textId="525B778E"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48" w:history="1">
        <w:r w:rsidR="00D955FB" w:rsidRPr="002F0BCB">
          <w:rPr>
            <w:rStyle w:val="Hyperlink"/>
            <w:rFonts w:ascii="Times New Roman" w:hAnsi="Times New Roman"/>
            <w:bCs/>
            <w:noProof/>
          </w:rPr>
          <w:t>6.4</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Unit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_Toc216915848 \h </w:instrText>
        </w:r>
        <w:r w:rsidR="00D955FB" w:rsidRPr="002F0BCB">
          <w:rPr>
            <w:bCs/>
            <w:noProof/>
            <w:webHidden/>
          </w:rPr>
        </w:r>
        <w:r w:rsidR="00D955FB" w:rsidRPr="002F0BCB">
          <w:rPr>
            <w:bCs/>
            <w:noProof/>
            <w:webHidden/>
          </w:rPr>
          <w:fldChar w:fldCharType="separate"/>
        </w:r>
        <w:r w:rsidR="00D955FB" w:rsidRPr="002F0BCB">
          <w:rPr>
            <w:bCs/>
            <w:noProof/>
            <w:webHidden/>
          </w:rPr>
          <w:t>67</w:t>
        </w:r>
        <w:r w:rsidR="00D955FB" w:rsidRPr="002F0BCB">
          <w:rPr>
            <w:bCs/>
            <w:noProof/>
            <w:webHidden/>
          </w:rPr>
          <w:fldChar w:fldCharType="end"/>
        </w:r>
      </w:hyperlink>
    </w:p>
    <w:p w14:paraId="250EA9C4" w14:textId="7FB8C2E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49" w:history="1">
        <w:r w:rsidR="00D955FB" w:rsidRPr="002F0BCB">
          <w:rPr>
            <w:rStyle w:val="Hyperlink"/>
            <w:rFonts w:ascii="Times New Roman" w:hAnsi="Times New Roman"/>
            <w:bCs/>
            <w:iCs/>
          </w:rPr>
          <w:t>6.4.1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Registration &amp; Authentication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_Toc216915849 \h </w:instrText>
        </w:r>
        <w:r w:rsidR="00D955FB" w:rsidRPr="002F0BCB">
          <w:rPr>
            <w:bCs/>
            <w:webHidden/>
          </w:rPr>
        </w:r>
        <w:r w:rsidR="00D955FB" w:rsidRPr="002F0BCB">
          <w:rPr>
            <w:bCs/>
            <w:webHidden/>
          </w:rPr>
          <w:fldChar w:fldCharType="separate"/>
        </w:r>
        <w:r w:rsidR="00D955FB" w:rsidRPr="002F0BCB">
          <w:rPr>
            <w:bCs/>
            <w:webHidden/>
          </w:rPr>
          <w:t>67</w:t>
        </w:r>
        <w:r w:rsidR="00D955FB" w:rsidRPr="002F0BCB">
          <w:rPr>
            <w:bCs/>
            <w:webHidden/>
          </w:rPr>
          <w:fldChar w:fldCharType="end"/>
        </w:r>
      </w:hyperlink>
    </w:p>
    <w:p w14:paraId="3E937967" w14:textId="0B474933"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0" w:history="1">
        <w:r w:rsidR="00D955FB" w:rsidRPr="002F0BCB">
          <w:rPr>
            <w:rStyle w:val="Hyperlink"/>
            <w:rFonts w:ascii="Times New Roman" w:hAnsi="Times New Roman"/>
            <w:bCs/>
            <w:iCs/>
          </w:rPr>
          <w:t>6.4.2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_Toc216915850 \h </w:instrText>
        </w:r>
        <w:r w:rsidR="00D955FB" w:rsidRPr="002F0BCB">
          <w:rPr>
            <w:bCs/>
            <w:webHidden/>
          </w:rPr>
        </w:r>
        <w:r w:rsidR="00D955FB" w:rsidRPr="002F0BCB">
          <w:rPr>
            <w:bCs/>
            <w:webHidden/>
          </w:rPr>
          <w:fldChar w:fldCharType="separate"/>
        </w:r>
        <w:r w:rsidR="00D955FB" w:rsidRPr="002F0BCB">
          <w:rPr>
            <w:bCs/>
            <w:webHidden/>
          </w:rPr>
          <w:t>67</w:t>
        </w:r>
        <w:r w:rsidR="00D955FB" w:rsidRPr="002F0BCB">
          <w:rPr>
            <w:bCs/>
            <w:webHidden/>
          </w:rPr>
          <w:fldChar w:fldCharType="end"/>
        </w:r>
      </w:hyperlink>
    </w:p>
    <w:p w14:paraId="3AA53CE9" w14:textId="67E2D21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1" w:history="1">
        <w:r w:rsidR="00D955FB" w:rsidRPr="002F0BCB">
          <w:rPr>
            <w:rStyle w:val="Hyperlink"/>
            <w:rFonts w:ascii="Times New Roman" w:hAnsi="Times New Roman"/>
            <w:bCs/>
            <w:iCs/>
          </w:rPr>
          <w:t>6.4.3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Real Time Travel  Insights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_Toc216915851 \h </w:instrText>
        </w:r>
        <w:r w:rsidR="00D955FB" w:rsidRPr="002F0BCB">
          <w:rPr>
            <w:bCs/>
            <w:webHidden/>
          </w:rPr>
        </w:r>
        <w:r w:rsidR="00D955FB" w:rsidRPr="002F0BCB">
          <w:rPr>
            <w:bCs/>
            <w:webHidden/>
          </w:rPr>
          <w:fldChar w:fldCharType="separate"/>
        </w:r>
        <w:r w:rsidR="00D955FB" w:rsidRPr="002F0BCB">
          <w:rPr>
            <w:bCs/>
            <w:webHidden/>
          </w:rPr>
          <w:t>67</w:t>
        </w:r>
        <w:r w:rsidR="00D955FB" w:rsidRPr="002F0BCB">
          <w:rPr>
            <w:bCs/>
            <w:webHidden/>
          </w:rPr>
          <w:fldChar w:fldCharType="end"/>
        </w:r>
      </w:hyperlink>
    </w:p>
    <w:p w14:paraId="701E7DF9" w14:textId="275EF9D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2" w:history="1">
        <w:r w:rsidR="00D955FB" w:rsidRPr="002F0BCB">
          <w:rPr>
            <w:rStyle w:val="Hyperlink"/>
            <w:rFonts w:ascii="Times New Roman" w:hAnsi="Times New Roman"/>
            <w:bCs/>
            <w:iCs/>
          </w:rPr>
          <w:t>6.4.4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Provider Management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_Toc216915852 \h </w:instrText>
        </w:r>
        <w:r w:rsidR="00D955FB" w:rsidRPr="002F0BCB">
          <w:rPr>
            <w:bCs/>
            <w:webHidden/>
          </w:rPr>
        </w:r>
        <w:r w:rsidR="00D955FB" w:rsidRPr="002F0BCB">
          <w:rPr>
            <w:bCs/>
            <w:webHidden/>
          </w:rPr>
          <w:fldChar w:fldCharType="separate"/>
        </w:r>
        <w:r w:rsidR="00D955FB" w:rsidRPr="002F0BCB">
          <w:rPr>
            <w:bCs/>
            <w:webHidden/>
          </w:rPr>
          <w:t>67</w:t>
        </w:r>
        <w:r w:rsidR="00D955FB" w:rsidRPr="002F0BCB">
          <w:rPr>
            <w:bCs/>
            <w:webHidden/>
          </w:rPr>
          <w:fldChar w:fldCharType="end"/>
        </w:r>
      </w:hyperlink>
    </w:p>
    <w:p w14:paraId="5CD3B6A9" w14:textId="0F0BCB49"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3" w:history="1">
        <w:r w:rsidR="00D955FB" w:rsidRPr="002F0BCB">
          <w:rPr>
            <w:rStyle w:val="Hyperlink"/>
            <w:rFonts w:ascii="Times New Roman" w:hAnsi="Times New Roman"/>
            <w:bCs/>
            <w:iCs/>
          </w:rPr>
          <w:t>6.4.5</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AI Fraud Detection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_Toc216915853 \h </w:instrText>
        </w:r>
        <w:r w:rsidR="00D955FB" w:rsidRPr="002F0BCB">
          <w:rPr>
            <w:bCs/>
            <w:webHidden/>
          </w:rPr>
        </w:r>
        <w:r w:rsidR="00D955FB" w:rsidRPr="002F0BCB">
          <w:rPr>
            <w:bCs/>
            <w:webHidden/>
          </w:rPr>
          <w:fldChar w:fldCharType="separate"/>
        </w:r>
        <w:r w:rsidR="00D955FB" w:rsidRPr="002F0BCB">
          <w:rPr>
            <w:bCs/>
            <w:webHidden/>
          </w:rPr>
          <w:t>68</w:t>
        </w:r>
        <w:r w:rsidR="00D955FB" w:rsidRPr="002F0BCB">
          <w:rPr>
            <w:bCs/>
            <w:webHidden/>
          </w:rPr>
          <w:fldChar w:fldCharType="end"/>
        </w:r>
      </w:hyperlink>
    </w:p>
    <w:p w14:paraId="41135F51" w14:textId="6D9B7F23"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4" w:history="1">
        <w:r w:rsidR="00D955FB" w:rsidRPr="002F0BCB">
          <w:rPr>
            <w:rStyle w:val="Hyperlink"/>
            <w:rFonts w:ascii="Times New Roman" w:hAnsi="Times New Roman"/>
            <w:bCs/>
            <w:iCs/>
          </w:rPr>
          <w:t>6.4.6</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Notification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_Toc216915854 \h </w:instrText>
        </w:r>
        <w:r w:rsidR="00D955FB" w:rsidRPr="002F0BCB">
          <w:rPr>
            <w:bCs/>
            <w:webHidden/>
          </w:rPr>
        </w:r>
        <w:r w:rsidR="00D955FB" w:rsidRPr="002F0BCB">
          <w:rPr>
            <w:bCs/>
            <w:webHidden/>
          </w:rPr>
          <w:fldChar w:fldCharType="separate"/>
        </w:r>
        <w:r w:rsidR="00D955FB" w:rsidRPr="002F0BCB">
          <w:rPr>
            <w:bCs/>
            <w:webHidden/>
          </w:rPr>
          <w:t>68</w:t>
        </w:r>
        <w:r w:rsidR="00D955FB" w:rsidRPr="002F0BCB">
          <w:rPr>
            <w:bCs/>
            <w:webHidden/>
          </w:rPr>
          <w:fldChar w:fldCharType="end"/>
        </w:r>
      </w:hyperlink>
    </w:p>
    <w:p w14:paraId="1F3C6BD0" w14:textId="418275D7"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55" w:history="1">
        <w:r w:rsidR="00D955FB" w:rsidRPr="002F0BCB">
          <w:rPr>
            <w:rStyle w:val="Hyperlink"/>
            <w:rFonts w:ascii="Times New Roman" w:hAnsi="Times New Roman"/>
            <w:bCs/>
            <w:noProof/>
          </w:rPr>
          <w:t>6.5</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Integration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_Toc216915855 \h </w:instrText>
        </w:r>
        <w:r w:rsidR="00D955FB" w:rsidRPr="002F0BCB">
          <w:rPr>
            <w:bCs/>
            <w:noProof/>
            <w:webHidden/>
          </w:rPr>
        </w:r>
        <w:r w:rsidR="00D955FB" w:rsidRPr="002F0BCB">
          <w:rPr>
            <w:bCs/>
            <w:noProof/>
            <w:webHidden/>
          </w:rPr>
          <w:fldChar w:fldCharType="separate"/>
        </w:r>
        <w:r w:rsidR="00D955FB" w:rsidRPr="002F0BCB">
          <w:rPr>
            <w:bCs/>
            <w:noProof/>
            <w:webHidden/>
          </w:rPr>
          <w:t>68</w:t>
        </w:r>
        <w:r w:rsidR="00D955FB" w:rsidRPr="002F0BCB">
          <w:rPr>
            <w:bCs/>
            <w:noProof/>
            <w:webHidden/>
          </w:rPr>
          <w:fldChar w:fldCharType="end"/>
        </w:r>
      </w:hyperlink>
    </w:p>
    <w:p w14:paraId="6C00C5AE" w14:textId="37E7B3E7"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6" w:history="1">
        <w:r w:rsidR="00D955FB" w:rsidRPr="002F0BCB">
          <w:rPr>
            <w:rStyle w:val="Hyperlink"/>
            <w:rFonts w:ascii="Times New Roman" w:hAnsi="Times New Roman"/>
            <w:bCs/>
            <w:iCs/>
          </w:rPr>
          <w:t>6.5.1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Login &amp; Ticket Booking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_Toc216915856 \h </w:instrText>
        </w:r>
        <w:r w:rsidR="00D955FB" w:rsidRPr="002F0BCB">
          <w:rPr>
            <w:bCs/>
            <w:webHidden/>
          </w:rPr>
        </w:r>
        <w:r w:rsidR="00D955FB" w:rsidRPr="002F0BCB">
          <w:rPr>
            <w:bCs/>
            <w:webHidden/>
          </w:rPr>
          <w:fldChar w:fldCharType="separate"/>
        </w:r>
        <w:r w:rsidR="00D955FB" w:rsidRPr="002F0BCB">
          <w:rPr>
            <w:bCs/>
            <w:webHidden/>
          </w:rPr>
          <w:t>68</w:t>
        </w:r>
        <w:r w:rsidR="00D955FB" w:rsidRPr="002F0BCB">
          <w:rPr>
            <w:bCs/>
            <w:webHidden/>
          </w:rPr>
          <w:fldChar w:fldCharType="end"/>
        </w:r>
      </w:hyperlink>
    </w:p>
    <w:p w14:paraId="74AC8A1C" w14:textId="058F87E6"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7" w:history="1">
        <w:r w:rsidR="00D955FB" w:rsidRPr="002F0BCB">
          <w:rPr>
            <w:rStyle w:val="Hyperlink"/>
            <w:rFonts w:ascii="Times New Roman" w:hAnsi="Times New Roman"/>
            <w:bCs/>
            <w:iCs/>
          </w:rPr>
          <w:t>6.5.2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 &amp; Routes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_Toc216915857 \h </w:instrText>
        </w:r>
        <w:r w:rsidR="00D955FB" w:rsidRPr="002F0BCB">
          <w:rPr>
            <w:bCs/>
            <w:webHidden/>
          </w:rPr>
        </w:r>
        <w:r w:rsidR="00D955FB" w:rsidRPr="002F0BCB">
          <w:rPr>
            <w:bCs/>
            <w:webHidden/>
          </w:rPr>
          <w:fldChar w:fldCharType="separate"/>
        </w:r>
        <w:r w:rsidR="00D955FB" w:rsidRPr="002F0BCB">
          <w:rPr>
            <w:bCs/>
            <w:webHidden/>
          </w:rPr>
          <w:t>68</w:t>
        </w:r>
        <w:r w:rsidR="00D955FB" w:rsidRPr="002F0BCB">
          <w:rPr>
            <w:bCs/>
            <w:webHidden/>
          </w:rPr>
          <w:fldChar w:fldCharType="end"/>
        </w:r>
      </w:hyperlink>
    </w:p>
    <w:p w14:paraId="1A3B5593" w14:textId="072E36C2"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8" w:history="1">
        <w:r w:rsidR="00D955FB" w:rsidRPr="002F0BCB">
          <w:rPr>
            <w:rStyle w:val="Hyperlink"/>
            <w:rFonts w:ascii="Times New Roman" w:hAnsi="Times New Roman"/>
            <w:bCs/>
            <w:iCs/>
          </w:rPr>
          <w:t>6.5.3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AI Fraud Detection &amp; Booking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_Toc216915858 \h </w:instrText>
        </w:r>
        <w:r w:rsidR="00D955FB" w:rsidRPr="002F0BCB">
          <w:rPr>
            <w:bCs/>
            <w:webHidden/>
          </w:rPr>
        </w:r>
        <w:r w:rsidR="00D955FB" w:rsidRPr="002F0BCB">
          <w:rPr>
            <w:bCs/>
            <w:webHidden/>
          </w:rPr>
          <w:fldChar w:fldCharType="separate"/>
        </w:r>
        <w:r w:rsidR="00D955FB" w:rsidRPr="002F0BCB">
          <w:rPr>
            <w:bCs/>
            <w:webHidden/>
          </w:rPr>
          <w:t>69</w:t>
        </w:r>
        <w:r w:rsidR="00D955FB" w:rsidRPr="002F0BCB">
          <w:rPr>
            <w:bCs/>
            <w:webHidden/>
          </w:rPr>
          <w:fldChar w:fldCharType="end"/>
        </w:r>
      </w:hyperlink>
    </w:p>
    <w:p w14:paraId="714EB68D" w14:textId="365269DE"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59" w:history="1">
        <w:r w:rsidR="00D955FB" w:rsidRPr="002F0BCB">
          <w:rPr>
            <w:rStyle w:val="Hyperlink"/>
            <w:rFonts w:ascii="Times New Roman" w:hAnsi="Times New Roman"/>
            <w:bCs/>
            <w:iCs/>
          </w:rPr>
          <w:t>6.5.4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Provider Management &amp; Booking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_Toc216915859 \h </w:instrText>
        </w:r>
        <w:r w:rsidR="00D955FB" w:rsidRPr="002F0BCB">
          <w:rPr>
            <w:bCs/>
            <w:webHidden/>
          </w:rPr>
        </w:r>
        <w:r w:rsidR="00D955FB" w:rsidRPr="002F0BCB">
          <w:rPr>
            <w:bCs/>
            <w:webHidden/>
          </w:rPr>
          <w:fldChar w:fldCharType="separate"/>
        </w:r>
        <w:r w:rsidR="00D955FB" w:rsidRPr="002F0BCB">
          <w:rPr>
            <w:bCs/>
            <w:webHidden/>
          </w:rPr>
          <w:t>69</w:t>
        </w:r>
        <w:r w:rsidR="00D955FB" w:rsidRPr="002F0BCB">
          <w:rPr>
            <w:bCs/>
            <w:webHidden/>
          </w:rPr>
          <w:fldChar w:fldCharType="end"/>
        </w:r>
      </w:hyperlink>
    </w:p>
    <w:p w14:paraId="73BE2A5E" w14:textId="270CB56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0" w:history="1">
        <w:r w:rsidR="00D955FB" w:rsidRPr="002F0BCB">
          <w:rPr>
            <w:rStyle w:val="Hyperlink"/>
            <w:rFonts w:ascii="Times New Roman" w:hAnsi="Times New Roman"/>
            <w:bCs/>
            <w:iCs/>
          </w:rPr>
          <w:t>6.5.5</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Notification &amp; Booking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_Toc216915860 \h </w:instrText>
        </w:r>
        <w:r w:rsidR="00D955FB" w:rsidRPr="002F0BCB">
          <w:rPr>
            <w:bCs/>
            <w:webHidden/>
          </w:rPr>
        </w:r>
        <w:r w:rsidR="00D955FB" w:rsidRPr="002F0BCB">
          <w:rPr>
            <w:bCs/>
            <w:webHidden/>
          </w:rPr>
          <w:fldChar w:fldCharType="separate"/>
        </w:r>
        <w:r w:rsidR="00D955FB" w:rsidRPr="002F0BCB">
          <w:rPr>
            <w:bCs/>
            <w:webHidden/>
          </w:rPr>
          <w:t>69</w:t>
        </w:r>
        <w:r w:rsidR="00D955FB" w:rsidRPr="002F0BCB">
          <w:rPr>
            <w:bCs/>
            <w:webHidden/>
          </w:rPr>
          <w:fldChar w:fldCharType="end"/>
        </w:r>
      </w:hyperlink>
    </w:p>
    <w:p w14:paraId="616C4EC2" w14:textId="4A8139DF"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1" w:history="1">
        <w:r w:rsidR="00D955FB" w:rsidRPr="002F0BCB">
          <w:rPr>
            <w:rStyle w:val="Hyperlink"/>
            <w:rFonts w:ascii="Times New Roman" w:hAnsi="Times New Roman"/>
            <w:bCs/>
            <w:iCs/>
          </w:rPr>
          <w:t>6.5.6</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Database &amp; Backend Integration</w:t>
        </w:r>
        <w:r w:rsidR="00D955FB" w:rsidRPr="002F0BCB">
          <w:rPr>
            <w:bCs/>
            <w:webHidden/>
          </w:rPr>
          <w:tab/>
        </w:r>
        <w:r w:rsidR="00D955FB" w:rsidRPr="002F0BCB">
          <w:rPr>
            <w:bCs/>
            <w:webHidden/>
          </w:rPr>
          <w:fldChar w:fldCharType="begin"/>
        </w:r>
        <w:r w:rsidR="00D955FB" w:rsidRPr="002F0BCB">
          <w:rPr>
            <w:bCs/>
            <w:webHidden/>
          </w:rPr>
          <w:instrText xml:space="preserve"> PAGEREF _Toc216915861 \h </w:instrText>
        </w:r>
        <w:r w:rsidR="00D955FB" w:rsidRPr="002F0BCB">
          <w:rPr>
            <w:bCs/>
            <w:webHidden/>
          </w:rPr>
        </w:r>
        <w:r w:rsidR="00D955FB" w:rsidRPr="002F0BCB">
          <w:rPr>
            <w:bCs/>
            <w:webHidden/>
          </w:rPr>
          <w:fldChar w:fldCharType="separate"/>
        </w:r>
        <w:r w:rsidR="00D955FB" w:rsidRPr="002F0BCB">
          <w:rPr>
            <w:bCs/>
            <w:webHidden/>
          </w:rPr>
          <w:t>69</w:t>
        </w:r>
        <w:r w:rsidR="00D955FB" w:rsidRPr="002F0BCB">
          <w:rPr>
            <w:bCs/>
            <w:webHidden/>
          </w:rPr>
          <w:fldChar w:fldCharType="end"/>
        </w:r>
      </w:hyperlink>
    </w:p>
    <w:p w14:paraId="13165700" w14:textId="463D3644"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62" w:history="1">
        <w:r w:rsidR="00D955FB" w:rsidRPr="002F0BCB">
          <w:rPr>
            <w:rStyle w:val="Hyperlink"/>
            <w:rFonts w:ascii="Times New Roman" w:hAnsi="Times New Roman"/>
            <w:bCs/>
            <w:noProof/>
          </w:rPr>
          <w:t>6.6</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System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_Toc216915862 \h </w:instrText>
        </w:r>
        <w:r w:rsidR="00D955FB" w:rsidRPr="002F0BCB">
          <w:rPr>
            <w:bCs/>
            <w:noProof/>
            <w:webHidden/>
          </w:rPr>
        </w:r>
        <w:r w:rsidR="00D955FB" w:rsidRPr="002F0BCB">
          <w:rPr>
            <w:bCs/>
            <w:noProof/>
            <w:webHidden/>
          </w:rPr>
          <w:fldChar w:fldCharType="separate"/>
        </w:r>
        <w:r w:rsidR="00D955FB" w:rsidRPr="002F0BCB">
          <w:rPr>
            <w:bCs/>
            <w:noProof/>
            <w:webHidden/>
          </w:rPr>
          <w:t>69</w:t>
        </w:r>
        <w:r w:rsidR="00D955FB" w:rsidRPr="002F0BCB">
          <w:rPr>
            <w:bCs/>
            <w:noProof/>
            <w:webHidden/>
          </w:rPr>
          <w:fldChar w:fldCharType="end"/>
        </w:r>
      </w:hyperlink>
    </w:p>
    <w:p w14:paraId="5B144B67" w14:textId="7CD8C5F6"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3" w:history="1">
        <w:r w:rsidR="00D955FB" w:rsidRPr="002F0BCB">
          <w:rPr>
            <w:rStyle w:val="Hyperlink"/>
            <w:rFonts w:ascii="Times New Roman" w:hAnsi="Times New Roman"/>
            <w:bCs/>
            <w:iCs/>
          </w:rPr>
          <w:t>6.6.1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Registration &amp; Login</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_Toc216915863 \h </w:instrText>
        </w:r>
        <w:r w:rsidR="00D955FB" w:rsidRPr="002F0BCB">
          <w:rPr>
            <w:bCs/>
            <w:webHidden/>
          </w:rPr>
        </w:r>
        <w:r w:rsidR="00D955FB" w:rsidRPr="002F0BCB">
          <w:rPr>
            <w:bCs/>
            <w:webHidden/>
          </w:rPr>
          <w:fldChar w:fldCharType="separate"/>
        </w:r>
        <w:r w:rsidR="00D955FB" w:rsidRPr="002F0BCB">
          <w:rPr>
            <w:bCs/>
            <w:webHidden/>
          </w:rPr>
          <w:t>70</w:t>
        </w:r>
        <w:r w:rsidR="00D955FB" w:rsidRPr="002F0BCB">
          <w:rPr>
            <w:bCs/>
            <w:webHidden/>
          </w:rPr>
          <w:fldChar w:fldCharType="end"/>
        </w:r>
      </w:hyperlink>
    </w:p>
    <w:p w14:paraId="349D954C" w14:textId="6C477914"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4" w:history="1">
        <w:r w:rsidR="00D955FB" w:rsidRPr="002F0BCB">
          <w:rPr>
            <w:rStyle w:val="Hyperlink"/>
            <w:rFonts w:ascii="Times New Roman" w:hAnsi="Times New Roman"/>
            <w:bCs/>
            <w:iCs/>
          </w:rPr>
          <w:t>6.6.2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_Toc216915864 \h </w:instrText>
        </w:r>
        <w:r w:rsidR="00D955FB" w:rsidRPr="002F0BCB">
          <w:rPr>
            <w:bCs/>
            <w:webHidden/>
          </w:rPr>
        </w:r>
        <w:r w:rsidR="00D955FB" w:rsidRPr="002F0BCB">
          <w:rPr>
            <w:bCs/>
            <w:webHidden/>
          </w:rPr>
          <w:fldChar w:fldCharType="separate"/>
        </w:r>
        <w:r w:rsidR="00D955FB" w:rsidRPr="002F0BCB">
          <w:rPr>
            <w:bCs/>
            <w:webHidden/>
          </w:rPr>
          <w:t>70</w:t>
        </w:r>
        <w:r w:rsidR="00D955FB" w:rsidRPr="002F0BCB">
          <w:rPr>
            <w:bCs/>
            <w:webHidden/>
          </w:rPr>
          <w:fldChar w:fldCharType="end"/>
        </w:r>
      </w:hyperlink>
    </w:p>
    <w:p w14:paraId="1C754726" w14:textId="5D8964C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5" w:history="1">
        <w:r w:rsidR="00D955FB" w:rsidRPr="002F0BCB">
          <w:rPr>
            <w:rStyle w:val="Hyperlink"/>
            <w:rFonts w:ascii="Times New Roman" w:hAnsi="Times New Roman"/>
            <w:bCs/>
            <w:iCs/>
          </w:rPr>
          <w:t>6.6.3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Route &amp; Map</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_Toc216915865 \h </w:instrText>
        </w:r>
        <w:r w:rsidR="00D955FB" w:rsidRPr="002F0BCB">
          <w:rPr>
            <w:bCs/>
            <w:webHidden/>
          </w:rPr>
        </w:r>
        <w:r w:rsidR="00D955FB" w:rsidRPr="002F0BCB">
          <w:rPr>
            <w:bCs/>
            <w:webHidden/>
          </w:rPr>
          <w:fldChar w:fldCharType="separate"/>
        </w:r>
        <w:r w:rsidR="00D955FB" w:rsidRPr="002F0BCB">
          <w:rPr>
            <w:bCs/>
            <w:webHidden/>
          </w:rPr>
          <w:t>70</w:t>
        </w:r>
        <w:r w:rsidR="00D955FB" w:rsidRPr="002F0BCB">
          <w:rPr>
            <w:bCs/>
            <w:webHidden/>
          </w:rPr>
          <w:fldChar w:fldCharType="end"/>
        </w:r>
      </w:hyperlink>
    </w:p>
    <w:p w14:paraId="5A373BAB" w14:textId="63007353"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6" w:history="1">
        <w:r w:rsidR="00D955FB" w:rsidRPr="002F0BCB">
          <w:rPr>
            <w:rStyle w:val="Hyperlink"/>
            <w:rFonts w:ascii="Times New Roman" w:hAnsi="Times New Roman"/>
            <w:bCs/>
            <w:iCs/>
          </w:rPr>
          <w:t>6.6.4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Provider Management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_Toc216915866 \h </w:instrText>
        </w:r>
        <w:r w:rsidR="00D955FB" w:rsidRPr="002F0BCB">
          <w:rPr>
            <w:bCs/>
            <w:webHidden/>
          </w:rPr>
        </w:r>
        <w:r w:rsidR="00D955FB" w:rsidRPr="002F0BCB">
          <w:rPr>
            <w:bCs/>
            <w:webHidden/>
          </w:rPr>
          <w:fldChar w:fldCharType="separate"/>
        </w:r>
        <w:r w:rsidR="00D955FB" w:rsidRPr="002F0BCB">
          <w:rPr>
            <w:bCs/>
            <w:webHidden/>
          </w:rPr>
          <w:t>70</w:t>
        </w:r>
        <w:r w:rsidR="00D955FB" w:rsidRPr="002F0BCB">
          <w:rPr>
            <w:bCs/>
            <w:webHidden/>
          </w:rPr>
          <w:fldChar w:fldCharType="end"/>
        </w:r>
      </w:hyperlink>
    </w:p>
    <w:p w14:paraId="13F8F82C" w14:textId="1453D119"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7" w:history="1">
        <w:r w:rsidR="00D955FB" w:rsidRPr="002F0BCB">
          <w:rPr>
            <w:rStyle w:val="Hyperlink"/>
            <w:rFonts w:ascii="Times New Roman" w:hAnsi="Times New Roman"/>
            <w:bCs/>
            <w:iCs/>
          </w:rPr>
          <w:t>6.6.5</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AI Module</w:t>
        </w:r>
        <w:r w:rsidR="00D955FB" w:rsidRPr="002F0BCB">
          <w:rPr>
            <w:bCs/>
            <w:webHidden/>
          </w:rPr>
          <w:tab/>
        </w:r>
        <w:r w:rsidR="00D955FB" w:rsidRPr="002F0BCB">
          <w:rPr>
            <w:bCs/>
            <w:webHidden/>
          </w:rPr>
          <w:fldChar w:fldCharType="begin"/>
        </w:r>
        <w:r w:rsidR="00D955FB" w:rsidRPr="002F0BCB">
          <w:rPr>
            <w:bCs/>
            <w:webHidden/>
          </w:rPr>
          <w:instrText xml:space="preserve"> PAGEREF _Toc216915867 \h </w:instrText>
        </w:r>
        <w:r w:rsidR="00D955FB" w:rsidRPr="002F0BCB">
          <w:rPr>
            <w:bCs/>
            <w:webHidden/>
          </w:rPr>
        </w:r>
        <w:r w:rsidR="00D955FB" w:rsidRPr="002F0BCB">
          <w:rPr>
            <w:bCs/>
            <w:webHidden/>
          </w:rPr>
          <w:fldChar w:fldCharType="separate"/>
        </w:r>
        <w:r w:rsidR="00D955FB" w:rsidRPr="002F0BCB">
          <w:rPr>
            <w:bCs/>
            <w:webHidden/>
          </w:rPr>
          <w:t>70</w:t>
        </w:r>
        <w:r w:rsidR="00D955FB" w:rsidRPr="002F0BCB">
          <w:rPr>
            <w:bCs/>
            <w:webHidden/>
          </w:rPr>
          <w:fldChar w:fldCharType="end"/>
        </w:r>
      </w:hyperlink>
    </w:p>
    <w:p w14:paraId="51557CC9" w14:textId="2B2E9411"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68" w:history="1">
        <w:r w:rsidR="00D955FB" w:rsidRPr="002F0BCB">
          <w:rPr>
            <w:rStyle w:val="Hyperlink"/>
            <w:rFonts w:ascii="Times New Roman" w:hAnsi="Times New Roman"/>
            <w:bCs/>
            <w:noProof/>
          </w:rPr>
          <w:t>6.7</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Acceptance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_Toc216915868 \h </w:instrText>
        </w:r>
        <w:r w:rsidR="00D955FB" w:rsidRPr="002F0BCB">
          <w:rPr>
            <w:bCs/>
            <w:noProof/>
            <w:webHidden/>
          </w:rPr>
        </w:r>
        <w:r w:rsidR="00D955FB" w:rsidRPr="002F0BCB">
          <w:rPr>
            <w:bCs/>
            <w:noProof/>
            <w:webHidden/>
          </w:rPr>
          <w:fldChar w:fldCharType="separate"/>
        </w:r>
        <w:r w:rsidR="00D955FB" w:rsidRPr="002F0BCB">
          <w:rPr>
            <w:bCs/>
            <w:noProof/>
            <w:webHidden/>
          </w:rPr>
          <w:t>71</w:t>
        </w:r>
        <w:r w:rsidR="00D955FB" w:rsidRPr="002F0BCB">
          <w:rPr>
            <w:bCs/>
            <w:noProof/>
            <w:webHidden/>
          </w:rPr>
          <w:fldChar w:fldCharType="end"/>
        </w:r>
      </w:hyperlink>
    </w:p>
    <w:p w14:paraId="57A10BD3" w14:textId="6BB75A21"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69" w:history="1">
        <w:r w:rsidR="00D955FB" w:rsidRPr="002F0BCB">
          <w:rPr>
            <w:rStyle w:val="Hyperlink"/>
            <w:rFonts w:ascii="Times New Roman" w:hAnsi="Times New Roman"/>
            <w:bCs/>
            <w:iCs/>
          </w:rPr>
          <w:t>6.7.1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User Module Acceptance</w:t>
        </w:r>
        <w:r w:rsidR="00D955FB" w:rsidRPr="002F0BCB">
          <w:rPr>
            <w:bCs/>
            <w:webHidden/>
          </w:rPr>
          <w:tab/>
        </w:r>
        <w:r w:rsidR="00D955FB" w:rsidRPr="002F0BCB">
          <w:rPr>
            <w:bCs/>
            <w:webHidden/>
          </w:rPr>
          <w:fldChar w:fldCharType="begin"/>
        </w:r>
        <w:r w:rsidR="00D955FB" w:rsidRPr="002F0BCB">
          <w:rPr>
            <w:bCs/>
            <w:webHidden/>
          </w:rPr>
          <w:instrText xml:space="preserve"> PAGEREF _Toc216915869 \h </w:instrText>
        </w:r>
        <w:r w:rsidR="00D955FB" w:rsidRPr="002F0BCB">
          <w:rPr>
            <w:bCs/>
            <w:webHidden/>
          </w:rPr>
        </w:r>
        <w:r w:rsidR="00D955FB" w:rsidRPr="002F0BCB">
          <w:rPr>
            <w:bCs/>
            <w:webHidden/>
          </w:rPr>
          <w:fldChar w:fldCharType="separate"/>
        </w:r>
        <w:r w:rsidR="00D955FB" w:rsidRPr="002F0BCB">
          <w:rPr>
            <w:bCs/>
            <w:webHidden/>
          </w:rPr>
          <w:t>71</w:t>
        </w:r>
        <w:r w:rsidR="00D955FB" w:rsidRPr="002F0BCB">
          <w:rPr>
            <w:bCs/>
            <w:webHidden/>
          </w:rPr>
          <w:fldChar w:fldCharType="end"/>
        </w:r>
      </w:hyperlink>
    </w:p>
    <w:p w14:paraId="584F9191" w14:textId="2D4F2731"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0" w:history="1">
        <w:r w:rsidR="00D955FB" w:rsidRPr="002F0BCB">
          <w:rPr>
            <w:rStyle w:val="Hyperlink"/>
            <w:rFonts w:ascii="Times New Roman" w:hAnsi="Times New Roman"/>
            <w:bCs/>
            <w:iCs/>
          </w:rPr>
          <w:t>6.7.2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Ticket Booking</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Acceptance</w:t>
        </w:r>
        <w:r w:rsidR="00D955FB" w:rsidRPr="002F0BCB">
          <w:rPr>
            <w:bCs/>
            <w:webHidden/>
          </w:rPr>
          <w:tab/>
        </w:r>
        <w:r w:rsidR="00D955FB" w:rsidRPr="002F0BCB">
          <w:rPr>
            <w:bCs/>
            <w:webHidden/>
          </w:rPr>
          <w:fldChar w:fldCharType="begin"/>
        </w:r>
        <w:r w:rsidR="00D955FB" w:rsidRPr="002F0BCB">
          <w:rPr>
            <w:bCs/>
            <w:webHidden/>
          </w:rPr>
          <w:instrText xml:space="preserve"> PAGEREF _Toc216915870 \h </w:instrText>
        </w:r>
        <w:r w:rsidR="00D955FB" w:rsidRPr="002F0BCB">
          <w:rPr>
            <w:bCs/>
            <w:webHidden/>
          </w:rPr>
        </w:r>
        <w:r w:rsidR="00D955FB" w:rsidRPr="002F0BCB">
          <w:rPr>
            <w:bCs/>
            <w:webHidden/>
          </w:rPr>
          <w:fldChar w:fldCharType="separate"/>
        </w:r>
        <w:r w:rsidR="00D955FB" w:rsidRPr="002F0BCB">
          <w:rPr>
            <w:bCs/>
            <w:webHidden/>
          </w:rPr>
          <w:t>71</w:t>
        </w:r>
        <w:r w:rsidR="00D955FB" w:rsidRPr="002F0BCB">
          <w:rPr>
            <w:bCs/>
            <w:webHidden/>
          </w:rPr>
          <w:fldChar w:fldCharType="end"/>
        </w:r>
      </w:hyperlink>
    </w:p>
    <w:p w14:paraId="7F904170" w14:textId="0B532108"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1" w:history="1">
        <w:r w:rsidR="00D955FB" w:rsidRPr="002F0BCB">
          <w:rPr>
            <w:rStyle w:val="Hyperlink"/>
            <w:rFonts w:ascii="Times New Roman" w:hAnsi="Times New Roman"/>
            <w:bCs/>
            <w:iCs/>
          </w:rPr>
          <w:t>6.7.3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Route Map</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Acceptance</w:t>
        </w:r>
        <w:r w:rsidR="00D955FB" w:rsidRPr="002F0BCB">
          <w:rPr>
            <w:bCs/>
            <w:webHidden/>
          </w:rPr>
          <w:tab/>
        </w:r>
        <w:r w:rsidR="00D955FB" w:rsidRPr="002F0BCB">
          <w:rPr>
            <w:bCs/>
            <w:webHidden/>
          </w:rPr>
          <w:fldChar w:fldCharType="begin"/>
        </w:r>
        <w:r w:rsidR="00D955FB" w:rsidRPr="002F0BCB">
          <w:rPr>
            <w:bCs/>
            <w:webHidden/>
          </w:rPr>
          <w:instrText xml:space="preserve"> PAGEREF _Toc216915871 \h </w:instrText>
        </w:r>
        <w:r w:rsidR="00D955FB" w:rsidRPr="002F0BCB">
          <w:rPr>
            <w:bCs/>
            <w:webHidden/>
          </w:rPr>
        </w:r>
        <w:r w:rsidR="00D955FB" w:rsidRPr="002F0BCB">
          <w:rPr>
            <w:bCs/>
            <w:webHidden/>
          </w:rPr>
          <w:fldChar w:fldCharType="separate"/>
        </w:r>
        <w:r w:rsidR="00D955FB" w:rsidRPr="002F0BCB">
          <w:rPr>
            <w:bCs/>
            <w:webHidden/>
          </w:rPr>
          <w:t>71</w:t>
        </w:r>
        <w:r w:rsidR="00D955FB" w:rsidRPr="002F0BCB">
          <w:rPr>
            <w:bCs/>
            <w:webHidden/>
          </w:rPr>
          <w:fldChar w:fldCharType="end"/>
        </w:r>
      </w:hyperlink>
    </w:p>
    <w:p w14:paraId="5C2B56C1" w14:textId="6277F210"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2" w:history="1">
        <w:r w:rsidR="00D955FB" w:rsidRPr="002F0BCB">
          <w:rPr>
            <w:rStyle w:val="Hyperlink"/>
            <w:rFonts w:ascii="Times New Roman" w:hAnsi="Times New Roman"/>
            <w:bCs/>
            <w:iCs/>
          </w:rPr>
          <w:t>6.7.4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Provider Module</w:t>
        </w:r>
        <w:r w:rsidR="00D955FB" w:rsidRPr="002F0BCB">
          <w:rPr>
            <w:rStyle w:val="Hyperlink"/>
            <w:rFonts w:ascii="Times New Roman" w:hAnsi="Times New Roman"/>
            <w:bCs/>
            <w:i/>
          </w:rPr>
          <w:t xml:space="preserve"> </w:t>
        </w:r>
        <w:r w:rsidR="00D955FB" w:rsidRPr="002F0BCB">
          <w:rPr>
            <w:rStyle w:val="Hyperlink"/>
            <w:rFonts w:ascii="Times New Roman" w:hAnsi="Times New Roman"/>
            <w:bCs/>
            <w:iCs/>
          </w:rPr>
          <w:t>Acceptance</w:t>
        </w:r>
        <w:r w:rsidR="00D955FB" w:rsidRPr="002F0BCB">
          <w:rPr>
            <w:bCs/>
            <w:webHidden/>
          </w:rPr>
          <w:tab/>
        </w:r>
        <w:r w:rsidR="00D955FB" w:rsidRPr="002F0BCB">
          <w:rPr>
            <w:bCs/>
            <w:webHidden/>
          </w:rPr>
          <w:fldChar w:fldCharType="begin"/>
        </w:r>
        <w:r w:rsidR="00D955FB" w:rsidRPr="002F0BCB">
          <w:rPr>
            <w:bCs/>
            <w:webHidden/>
          </w:rPr>
          <w:instrText xml:space="preserve"> PAGEREF _Toc216915872 \h </w:instrText>
        </w:r>
        <w:r w:rsidR="00D955FB" w:rsidRPr="002F0BCB">
          <w:rPr>
            <w:bCs/>
            <w:webHidden/>
          </w:rPr>
        </w:r>
        <w:r w:rsidR="00D955FB" w:rsidRPr="002F0BCB">
          <w:rPr>
            <w:bCs/>
            <w:webHidden/>
          </w:rPr>
          <w:fldChar w:fldCharType="separate"/>
        </w:r>
        <w:r w:rsidR="00D955FB" w:rsidRPr="002F0BCB">
          <w:rPr>
            <w:bCs/>
            <w:webHidden/>
          </w:rPr>
          <w:t>71</w:t>
        </w:r>
        <w:r w:rsidR="00D955FB" w:rsidRPr="002F0BCB">
          <w:rPr>
            <w:bCs/>
            <w:webHidden/>
          </w:rPr>
          <w:fldChar w:fldCharType="end"/>
        </w:r>
      </w:hyperlink>
    </w:p>
    <w:p w14:paraId="05AC07B4" w14:textId="23A94640"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3" w:history="1">
        <w:r w:rsidR="00D955FB" w:rsidRPr="002F0BCB">
          <w:rPr>
            <w:rStyle w:val="Hyperlink"/>
            <w:rFonts w:ascii="Times New Roman" w:hAnsi="Times New Roman"/>
            <w:bCs/>
            <w:iCs/>
          </w:rPr>
          <w:t>6.7.5</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AI Module Acceptance</w:t>
        </w:r>
        <w:r w:rsidR="00D955FB" w:rsidRPr="002F0BCB">
          <w:rPr>
            <w:bCs/>
            <w:webHidden/>
          </w:rPr>
          <w:tab/>
        </w:r>
        <w:r w:rsidR="00D955FB" w:rsidRPr="002F0BCB">
          <w:rPr>
            <w:bCs/>
            <w:webHidden/>
          </w:rPr>
          <w:fldChar w:fldCharType="begin"/>
        </w:r>
        <w:r w:rsidR="00D955FB" w:rsidRPr="002F0BCB">
          <w:rPr>
            <w:bCs/>
            <w:webHidden/>
          </w:rPr>
          <w:instrText xml:space="preserve"> PAGEREF _Toc216915873 \h </w:instrText>
        </w:r>
        <w:r w:rsidR="00D955FB" w:rsidRPr="002F0BCB">
          <w:rPr>
            <w:bCs/>
            <w:webHidden/>
          </w:rPr>
        </w:r>
        <w:r w:rsidR="00D955FB" w:rsidRPr="002F0BCB">
          <w:rPr>
            <w:bCs/>
            <w:webHidden/>
          </w:rPr>
          <w:fldChar w:fldCharType="separate"/>
        </w:r>
        <w:r w:rsidR="00D955FB" w:rsidRPr="002F0BCB">
          <w:rPr>
            <w:bCs/>
            <w:webHidden/>
          </w:rPr>
          <w:t>71</w:t>
        </w:r>
        <w:r w:rsidR="00D955FB" w:rsidRPr="002F0BCB">
          <w:rPr>
            <w:bCs/>
            <w:webHidden/>
          </w:rPr>
          <w:fldChar w:fldCharType="end"/>
        </w:r>
      </w:hyperlink>
    </w:p>
    <w:p w14:paraId="33B032D9" w14:textId="7520FA3D"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74" w:history="1">
        <w:r w:rsidR="00D955FB" w:rsidRPr="002F0BCB">
          <w:rPr>
            <w:rStyle w:val="Hyperlink"/>
            <w:rFonts w:ascii="Times New Roman" w:hAnsi="Times New Roman"/>
            <w:bCs/>
            <w:noProof/>
          </w:rPr>
          <w:t>6.8</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Stress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_Toc216915874 \h </w:instrText>
        </w:r>
        <w:r w:rsidR="00D955FB" w:rsidRPr="002F0BCB">
          <w:rPr>
            <w:bCs/>
            <w:noProof/>
            <w:webHidden/>
          </w:rPr>
        </w:r>
        <w:r w:rsidR="00D955FB" w:rsidRPr="002F0BCB">
          <w:rPr>
            <w:bCs/>
            <w:noProof/>
            <w:webHidden/>
          </w:rPr>
          <w:fldChar w:fldCharType="separate"/>
        </w:r>
        <w:r w:rsidR="00D955FB" w:rsidRPr="002F0BCB">
          <w:rPr>
            <w:bCs/>
            <w:noProof/>
            <w:webHidden/>
          </w:rPr>
          <w:t>72</w:t>
        </w:r>
        <w:r w:rsidR="00D955FB" w:rsidRPr="002F0BCB">
          <w:rPr>
            <w:bCs/>
            <w:noProof/>
            <w:webHidden/>
          </w:rPr>
          <w:fldChar w:fldCharType="end"/>
        </w:r>
      </w:hyperlink>
    </w:p>
    <w:p w14:paraId="099B79FD" w14:textId="0E3C7ED5"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5" w:history="1">
        <w:r w:rsidR="00D955FB" w:rsidRPr="002F0BCB">
          <w:rPr>
            <w:rStyle w:val="Hyperlink"/>
            <w:rFonts w:ascii="Times New Roman" w:hAnsi="Times New Roman"/>
            <w:bCs/>
            <w:iCs/>
          </w:rPr>
          <w:t>6.8.1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High User Load Testing</w:t>
        </w:r>
        <w:r w:rsidR="00D955FB" w:rsidRPr="002F0BCB">
          <w:rPr>
            <w:bCs/>
            <w:webHidden/>
          </w:rPr>
          <w:tab/>
        </w:r>
        <w:r w:rsidR="00D955FB" w:rsidRPr="002F0BCB">
          <w:rPr>
            <w:bCs/>
            <w:webHidden/>
          </w:rPr>
          <w:fldChar w:fldCharType="begin"/>
        </w:r>
        <w:r w:rsidR="00D955FB" w:rsidRPr="002F0BCB">
          <w:rPr>
            <w:bCs/>
            <w:webHidden/>
          </w:rPr>
          <w:instrText xml:space="preserve"> PAGEREF _Toc216915875 \h </w:instrText>
        </w:r>
        <w:r w:rsidR="00D955FB" w:rsidRPr="002F0BCB">
          <w:rPr>
            <w:bCs/>
            <w:webHidden/>
          </w:rPr>
        </w:r>
        <w:r w:rsidR="00D955FB" w:rsidRPr="002F0BCB">
          <w:rPr>
            <w:bCs/>
            <w:webHidden/>
          </w:rPr>
          <w:fldChar w:fldCharType="separate"/>
        </w:r>
        <w:r w:rsidR="00D955FB" w:rsidRPr="002F0BCB">
          <w:rPr>
            <w:bCs/>
            <w:webHidden/>
          </w:rPr>
          <w:t>72</w:t>
        </w:r>
        <w:r w:rsidR="00D955FB" w:rsidRPr="002F0BCB">
          <w:rPr>
            <w:bCs/>
            <w:webHidden/>
          </w:rPr>
          <w:fldChar w:fldCharType="end"/>
        </w:r>
      </w:hyperlink>
    </w:p>
    <w:p w14:paraId="2CA39981" w14:textId="73504C3C"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6" w:history="1">
        <w:r w:rsidR="00D955FB" w:rsidRPr="002F0BCB">
          <w:rPr>
            <w:rStyle w:val="Hyperlink"/>
            <w:rFonts w:ascii="Times New Roman" w:hAnsi="Times New Roman"/>
            <w:bCs/>
            <w:iCs/>
          </w:rPr>
          <w:t>6.8.2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Multiple Booking Requests</w:t>
        </w:r>
        <w:r w:rsidR="00D955FB" w:rsidRPr="002F0BCB">
          <w:rPr>
            <w:bCs/>
            <w:webHidden/>
          </w:rPr>
          <w:tab/>
        </w:r>
        <w:r w:rsidR="00D955FB" w:rsidRPr="002F0BCB">
          <w:rPr>
            <w:bCs/>
            <w:webHidden/>
          </w:rPr>
          <w:fldChar w:fldCharType="begin"/>
        </w:r>
        <w:r w:rsidR="00D955FB" w:rsidRPr="002F0BCB">
          <w:rPr>
            <w:bCs/>
            <w:webHidden/>
          </w:rPr>
          <w:instrText xml:space="preserve"> PAGEREF _Toc216915876 \h </w:instrText>
        </w:r>
        <w:r w:rsidR="00D955FB" w:rsidRPr="002F0BCB">
          <w:rPr>
            <w:bCs/>
            <w:webHidden/>
          </w:rPr>
        </w:r>
        <w:r w:rsidR="00D955FB" w:rsidRPr="002F0BCB">
          <w:rPr>
            <w:bCs/>
            <w:webHidden/>
          </w:rPr>
          <w:fldChar w:fldCharType="separate"/>
        </w:r>
        <w:r w:rsidR="00D955FB" w:rsidRPr="002F0BCB">
          <w:rPr>
            <w:bCs/>
            <w:webHidden/>
          </w:rPr>
          <w:t>72</w:t>
        </w:r>
        <w:r w:rsidR="00D955FB" w:rsidRPr="002F0BCB">
          <w:rPr>
            <w:bCs/>
            <w:webHidden/>
          </w:rPr>
          <w:fldChar w:fldCharType="end"/>
        </w:r>
      </w:hyperlink>
    </w:p>
    <w:p w14:paraId="1B44C55A" w14:textId="3B13ED43"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7" w:history="1">
        <w:r w:rsidR="00D955FB" w:rsidRPr="002F0BCB">
          <w:rPr>
            <w:rStyle w:val="Hyperlink"/>
            <w:rFonts w:ascii="Times New Roman" w:hAnsi="Times New Roman"/>
            <w:bCs/>
            <w:iCs/>
          </w:rPr>
          <w:t>6.8.3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Notification Load Testing</w:t>
        </w:r>
        <w:r w:rsidR="00D955FB" w:rsidRPr="002F0BCB">
          <w:rPr>
            <w:bCs/>
            <w:webHidden/>
          </w:rPr>
          <w:tab/>
        </w:r>
        <w:r w:rsidR="00D955FB" w:rsidRPr="002F0BCB">
          <w:rPr>
            <w:bCs/>
            <w:webHidden/>
          </w:rPr>
          <w:fldChar w:fldCharType="begin"/>
        </w:r>
        <w:r w:rsidR="00D955FB" w:rsidRPr="002F0BCB">
          <w:rPr>
            <w:bCs/>
            <w:webHidden/>
          </w:rPr>
          <w:instrText xml:space="preserve"> PAGEREF _Toc216915877 \h </w:instrText>
        </w:r>
        <w:r w:rsidR="00D955FB" w:rsidRPr="002F0BCB">
          <w:rPr>
            <w:bCs/>
            <w:webHidden/>
          </w:rPr>
        </w:r>
        <w:r w:rsidR="00D955FB" w:rsidRPr="002F0BCB">
          <w:rPr>
            <w:bCs/>
            <w:webHidden/>
          </w:rPr>
          <w:fldChar w:fldCharType="separate"/>
        </w:r>
        <w:r w:rsidR="00D955FB" w:rsidRPr="002F0BCB">
          <w:rPr>
            <w:bCs/>
            <w:webHidden/>
          </w:rPr>
          <w:t>72</w:t>
        </w:r>
        <w:r w:rsidR="00D955FB" w:rsidRPr="002F0BCB">
          <w:rPr>
            <w:bCs/>
            <w:webHidden/>
          </w:rPr>
          <w:fldChar w:fldCharType="end"/>
        </w:r>
      </w:hyperlink>
    </w:p>
    <w:p w14:paraId="3853DF38" w14:textId="44F73294"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78" w:history="1">
        <w:r w:rsidR="00D955FB" w:rsidRPr="002F0BCB">
          <w:rPr>
            <w:rStyle w:val="Hyperlink"/>
            <w:rFonts w:ascii="Times New Roman" w:hAnsi="Times New Roman"/>
            <w:bCs/>
            <w:iCs/>
          </w:rPr>
          <w:t>6.8.4</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AI Processing Load</w:t>
        </w:r>
        <w:r w:rsidR="00D955FB" w:rsidRPr="002F0BCB">
          <w:rPr>
            <w:bCs/>
            <w:webHidden/>
          </w:rPr>
          <w:tab/>
        </w:r>
        <w:r w:rsidR="00D955FB" w:rsidRPr="002F0BCB">
          <w:rPr>
            <w:bCs/>
            <w:webHidden/>
          </w:rPr>
          <w:fldChar w:fldCharType="begin"/>
        </w:r>
        <w:r w:rsidR="00D955FB" w:rsidRPr="002F0BCB">
          <w:rPr>
            <w:bCs/>
            <w:webHidden/>
          </w:rPr>
          <w:instrText xml:space="preserve"> PAGEREF _Toc216915878 \h </w:instrText>
        </w:r>
        <w:r w:rsidR="00D955FB" w:rsidRPr="002F0BCB">
          <w:rPr>
            <w:bCs/>
            <w:webHidden/>
          </w:rPr>
        </w:r>
        <w:r w:rsidR="00D955FB" w:rsidRPr="002F0BCB">
          <w:rPr>
            <w:bCs/>
            <w:webHidden/>
          </w:rPr>
          <w:fldChar w:fldCharType="separate"/>
        </w:r>
        <w:r w:rsidR="00D955FB" w:rsidRPr="002F0BCB">
          <w:rPr>
            <w:bCs/>
            <w:webHidden/>
          </w:rPr>
          <w:t>72</w:t>
        </w:r>
        <w:r w:rsidR="00D955FB" w:rsidRPr="002F0BCB">
          <w:rPr>
            <w:bCs/>
            <w:webHidden/>
          </w:rPr>
          <w:fldChar w:fldCharType="end"/>
        </w:r>
      </w:hyperlink>
    </w:p>
    <w:p w14:paraId="04A732CD" w14:textId="1FF02193"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79" w:history="1">
        <w:r w:rsidR="00D955FB" w:rsidRPr="002F0BCB">
          <w:rPr>
            <w:rStyle w:val="Hyperlink"/>
            <w:rFonts w:ascii="Times New Roman" w:hAnsi="Times New Roman"/>
            <w:bCs/>
            <w:noProof/>
          </w:rPr>
          <w:t>6.9</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Hardware Configuration for Testing</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_Toc216915879 \h </w:instrText>
        </w:r>
        <w:r w:rsidR="00D955FB" w:rsidRPr="002F0BCB">
          <w:rPr>
            <w:bCs/>
            <w:noProof/>
            <w:webHidden/>
          </w:rPr>
        </w:r>
        <w:r w:rsidR="00D955FB" w:rsidRPr="002F0BCB">
          <w:rPr>
            <w:bCs/>
            <w:noProof/>
            <w:webHidden/>
          </w:rPr>
          <w:fldChar w:fldCharType="separate"/>
        </w:r>
        <w:r w:rsidR="00D955FB" w:rsidRPr="002F0BCB">
          <w:rPr>
            <w:bCs/>
            <w:noProof/>
            <w:webHidden/>
          </w:rPr>
          <w:t>72</w:t>
        </w:r>
        <w:r w:rsidR="00D955FB" w:rsidRPr="002F0BCB">
          <w:rPr>
            <w:bCs/>
            <w:noProof/>
            <w:webHidden/>
          </w:rPr>
          <w:fldChar w:fldCharType="end"/>
        </w:r>
      </w:hyperlink>
    </w:p>
    <w:p w14:paraId="1D549294" w14:textId="1C710055"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80" w:history="1">
        <w:r w:rsidR="00D955FB" w:rsidRPr="002F0BCB">
          <w:rPr>
            <w:rStyle w:val="Hyperlink"/>
            <w:rFonts w:ascii="Times New Roman" w:hAnsi="Times New Roman"/>
            <w:bCs/>
            <w:iCs/>
          </w:rPr>
          <w:t>6.9.1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Client-Side Hardware</w:t>
        </w:r>
        <w:r w:rsidR="00D955FB" w:rsidRPr="002F0BCB">
          <w:rPr>
            <w:bCs/>
            <w:webHidden/>
          </w:rPr>
          <w:tab/>
        </w:r>
        <w:r w:rsidR="00D955FB" w:rsidRPr="002F0BCB">
          <w:rPr>
            <w:bCs/>
            <w:webHidden/>
          </w:rPr>
          <w:fldChar w:fldCharType="begin"/>
        </w:r>
        <w:r w:rsidR="00D955FB" w:rsidRPr="002F0BCB">
          <w:rPr>
            <w:bCs/>
            <w:webHidden/>
          </w:rPr>
          <w:instrText xml:space="preserve"> PAGEREF _Toc216915880 \h </w:instrText>
        </w:r>
        <w:r w:rsidR="00D955FB" w:rsidRPr="002F0BCB">
          <w:rPr>
            <w:bCs/>
            <w:webHidden/>
          </w:rPr>
        </w:r>
        <w:r w:rsidR="00D955FB" w:rsidRPr="002F0BCB">
          <w:rPr>
            <w:bCs/>
            <w:webHidden/>
          </w:rPr>
          <w:fldChar w:fldCharType="separate"/>
        </w:r>
        <w:r w:rsidR="00D955FB" w:rsidRPr="002F0BCB">
          <w:rPr>
            <w:bCs/>
            <w:webHidden/>
          </w:rPr>
          <w:t>72</w:t>
        </w:r>
        <w:r w:rsidR="00D955FB" w:rsidRPr="002F0BCB">
          <w:rPr>
            <w:bCs/>
            <w:webHidden/>
          </w:rPr>
          <w:fldChar w:fldCharType="end"/>
        </w:r>
      </w:hyperlink>
    </w:p>
    <w:p w14:paraId="508802C5" w14:textId="7BCB0390"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81" w:history="1">
        <w:r w:rsidR="00D955FB" w:rsidRPr="002F0BCB">
          <w:rPr>
            <w:rStyle w:val="Hyperlink"/>
            <w:rFonts w:ascii="Times New Roman" w:hAnsi="Times New Roman"/>
            <w:bCs/>
            <w:iCs/>
          </w:rPr>
          <w:t>6.9.2</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Server-Side Hardware</w:t>
        </w:r>
        <w:r w:rsidR="00D955FB" w:rsidRPr="002F0BCB">
          <w:rPr>
            <w:bCs/>
            <w:webHidden/>
          </w:rPr>
          <w:tab/>
        </w:r>
        <w:r w:rsidR="00D955FB" w:rsidRPr="002F0BCB">
          <w:rPr>
            <w:bCs/>
            <w:webHidden/>
          </w:rPr>
          <w:fldChar w:fldCharType="begin"/>
        </w:r>
        <w:r w:rsidR="00D955FB" w:rsidRPr="002F0BCB">
          <w:rPr>
            <w:bCs/>
            <w:webHidden/>
          </w:rPr>
          <w:instrText xml:space="preserve"> PAGEREF _Toc216915881 \h </w:instrText>
        </w:r>
        <w:r w:rsidR="00D955FB" w:rsidRPr="002F0BCB">
          <w:rPr>
            <w:bCs/>
            <w:webHidden/>
          </w:rPr>
        </w:r>
        <w:r w:rsidR="00D955FB" w:rsidRPr="002F0BCB">
          <w:rPr>
            <w:bCs/>
            <w:webHidden/>
          </w:rPr>
          <w:fldChar w:fldCharType="separate"/>
        </w:r>
        <w:r w:rsidR="00D955FB" w:rsidRPr="002F0BCB">
          <w:rPr>
            <w:bCs/>
            <w:webHidden/>
          </w:rPr>
          <w:t>73</w:t>
        </w:r>
        <w:r w:rsidR="00D955FB" w:rsidRPr="002F0BCB">
          <w:rPr>
            <w:bCs/>
            <w:webHidden/>
          </w:rPr>
          <w:fldChar w:fldCharType="end"/>
        </w:r>
      </w:hyperlink>
    </w:p>
    <w:p w14:paraId="0CDF1297" w14:textId="6964575A"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82" w:history="1">
        <w:r w:rsidR="00D955FB" w:rsidRPr="002F0BCB">
          <w:rPr>
            <w:rStyle w:val="Hyperlink"/>
            <w:rFonts w:ascii="Times New Roman" w:hAnsi="Times New Roman"/>
            <w:bCs/>
            <w:iCs/>
          </w:rPr>
          <w:t>6.9.3</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Network Requirements</w:t>
        </w:r>
        <w:r w:rsidR="00D955FB" w:rsidRPr="002F0BCB">
          <w:rPr>
            <w:bCs/>
            <w:webHidden/>
          </w:rPr>
          <w:tab/>
        </w:r>
        <w:r w:rsidR="00D955FB" w:rsidRPr="002F0BCB">
          <w:rPr>
            <w:bCs/>
            <w:webHidden/>
          </w:rPr>
          <w:fldChar w:fldCharType="begin"/>
        </w:r>
        <w:r w:rsidR="00D955FB" w:rsidRPr="002F0BCB">
          <w:rPr>
            <w:bCs/>
            <w:webHidden/>
          </w:rPr>
          <w:instrText xml:space="preserve"> PAGEREF _Toc216915882 \h </w:instrText>
        </w:r>
        <w:r w:rsidR="00D955FB" w:rsidRPr="002F0BCB">
          <w:rPr>
            <w:bCs/>
            <w:webHidden/>
          </w:rPr>
        </w:r>
        <w:r w:rsidR="00D955FB" w:rsidRPr="002F0BCB">
          <w:rPr>
            <w:bCs/>
            <w:webHidden/>
          </w:rPr>
          <w:fldChar w:fldCharType="separate"/>
        </w:r>
        <w:r w:rsidR="00D955FB" w:rsidRPr="002F0BCB">
          <w:rPr>
            <w:bCs/>
            <w:webHidden/>
          </w:rPr>
          <w:t>73</w:t>
        </w:r>
        <w:r w:rsidR="00D955FB" w:rsidRPr="002F0BCB">
          <w:rPr>
            <w:bCs/>
            <w:webHidden/>
          </w:rPr>
          <w:fldChar w:fldCharType="end"/>
        </w:r>
      </w:hyperlink>
    </w:p>
    <w:p w14:paraId="64D8E838" w14:textId="1A73FB31"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83" w:history="1">
        <w:r w:rsidR="00D955FB" w:rsidRPr="002F0BCB">
          <w:rPr>
            <w:rStyle w:val="Hyperlink"/>
            <w:rFonts w:ascii="Times New Roman" w:hAnsi="Times New Roman"/>
            <w:bCs/>
            <w:noProof/>
          </w:rPr>
          <w:t>6.10</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Evaluation</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_Toc216915883 \h </w:instrText>
        </w:r>
        <w:r w:rsidR="00D955FB" w:rsidRPr="002F0BCB">
          <w:rPr>
            <w:bCs/>
            <w:noProof/>
            <w:webHidden/>
          </w:rPr>
        </w:r>
        <w:r w:rsidR="00D955FB" w:rsidRPr="002F0BCB">
          <w:rPr>
            <w:bCs/>
            <w:noProof/>
            <w:webHidden/>
          </w:rPr>
          <w:fldChar w:fldCharType="separate"/>
        </w:r>
        <w:r w:rsidR="00D955FB" w:rsidRPr="002F0BCB">
          <w:rPr>
            <w:bCs/>
            <w:noProof/>
            <w:webHidden/>
          </w:rPr>
          <w:t>73</w:t>
        </w:r>
        <w:r w:rsidR="00D955FB" w:rsidRPr="002F0BCB">
          <w:rPr>
            <w:bCs/>
            <w:noProof/>
            <w:webHidden/>
          </w:rPr>
          <w:fldChar w:fldCharType="end"/>
        </w:r>
      </w:hyperlink>
    </w:p>
    <w:p w14:paraId="7051A37A" w14:textId="19123CEB" w:rsidR="00D955FB" w:rsidRPr="002F0BCB" w:rsidRDefault="002C09D1" w:rsidP="002F0BCB">
      <w:pPr>
        <w:pStyle w:val="TOC3"/>
        <w:spacing w:line="360" w:lineRule="auto"/>
        <w:rPr>
          <w:rFonts w:asciiTheme="minorHAnsi" w:eastAsiaTheme="minorEastAsia" w:hAnsiTheme="minorHAnsi" w:cstheme="minorBidi"/>
          <w:bCs/>
          <w:kern w:val="2"/>
          <w:sz w:val="24"/>
          <w:szCs w:val="24"/>
          <w14:ligatures w14:val="standardContextual"/>
        </w:rPr>
      </w:pPr>
      <w:hyperlink w:anchor="_Toc216915884" w:history="1">
        <w:r w:rsidR="00D955FB" w:rsidRPr="002F0BCB">
          <w:rPr>
            <w:rStyle w:val="Hyperlink"/>
            <w:rFonts w:ascii="Times New Roman" w:hAnsi="Times New Roman"/>
            <w:bCs/>
            <w:iCs/>
          </w:rPr>
          <w:t>6.10.1</w:t>
        </w:r>
        <w:r w:rsidR="00D955FB" w:rsidRPr="002F0BCB">
          <w:rPr>
            <w:rFonts w:asciiTheme="minorHAnsi" w:eastAsiaTheme="minorEastAsia" w:hAnsiTheme="minorHAnsi" w:cstheme="minorBidi"/>
            <w:bCs/>
            <w:kern w:val="2"/>
            <w:sz w:val="24"/>
            <w:szCs w:val="24"/>
            <w14:ligatures w14:val="standardContextual"/>
          </w:rPr>
          <w:tab/>
        </w:r>
        <w:r w:rsidR="00D955FB" w:rsidRPr="002F0BCB">
          <w:rPr>
            <w:rStyle w:val="Hyperlink"/>
            <w:rFonts w:ascii="Times New Roman" w:hAnsi="Times New Roman"/>
            <w:bCs/>
            <w:iCs/>
          </w:rPr>
          <w:t>System Evaluation – Safarbot</w:t>
        </w:r>
        <w:r w:rsidR="00D955FB" w:rsidRPr="002F0BCB">
          <w:rPr>
            <w:bCs/>
            <w:webHidden/>
          </w:rPr>
          <w:tab/>
        </w:r>
        <w:r w:rsidR="00D955FB" w:rsidRPr="002F0BCB">
          <w:rPr>
            <w:bCs/>
            <w:webHidden/>
          </w:rPr>
          <w:fldChar w:fldCharType="begin"/>
        </w:r>
        <w:r w:rsidR="00D955FB" w:rsidRPr="002F0BCB">
          <w:rPr>
            <w:bCs/>
            <w:webHidden/>
          </w:rPr>
          <w:instrText xml:space="preserve"> PAGEREF _Toc216915884 \h </w:instrText>
        </w:r>
        <w:r w:rsidR="00D955FB" w:rsidRPr="002F0BCB">
          <w:rPr>
            <w:bCs/>
            <w:webHidden/>
          </w:rPr>
        </w:r>
        <w:r w:rsidR="00D955FB" w:rsidRPr="002F0BCB">
          <w:rPr>
            <w:bCs/>
            <w:webHidden/>
          </w:rPr>
          <w:fldChar w:fldCharType="separate"/>
        </w:r>
        <w:r w:rsidR="00D955FB" w:rsidRPr="002F0BCB">
          <w:rPr>
            <w:bCs/>
            <w:webHidden/>
          </w:rPr>
          <w:t>73</w:t>
        </w:r>
        <w:r w:rsidR="00D955FB" w:rsidRPr="002F0BCB">
          <w:rPr>
            <w:bCs/>
            <w:webHidden/>
          </w:rPr>
          <w:fldChar w:fldCharType="end"/>
        </w:r>
      </w:hyperlink>
    </w:p>
    <w:p w14:paraId="06F9782F" w14:textId="05A8C992" w:rsidR="00D955FB" w:rsidRPr="002F0BCB" w:rsidRDefault="002C09D1" w:rsidP="002F0BCB">
      <w:pPr>
        <w:pStyle w:val="TOC2"/>
        <w:tabs>
          <w:tab w:val="left" w:pos="960"/>
        </w:tabs>
        <w:spacing w:line="360" w:lineRule="auto"/>
        <w:rPr>
          <w:rFonts w:asciiTheme="minorHAnsi" w:eastAsiaTheme="minorEastAsia" w:hAnsiTheme="minorHAnsi" w:cstheme="minorBidi"/>
          <w:bCs/>
          <w:noProof/>
          <w:kern w:val="2"/>
          <w:sz w:val="24"/>
          <w:szCs w:val="24"/>
          <w14:ligatures w14:val="standardContextual"/>
        </w:rPr>
      </w:pPr>
      <w:hyperlink w:anchor="_Toc216915885" w:history="1">
        <w:r w:rsidR="00D955FB" w:rsidRPr="002F0BCB">
          <w:rPr>
            <w:rStyle w:val="Hyperlink"/>
            <w:rFonts w:ascii="Times New Roman" w:hAnsi="Times New Roman"/>
            <w:bCs/>
            <w:noProof/>
          </w:rPr>
          <w:t>6.11</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Deployment</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_Toc216915885 \h </w:instrText>
        </w:r>
        <w:r w:rsidR="00D955FB" w:rsidRPr="002F0BCB">
          <w:rPr>
            <w:bCs/>
            <w:noProof/>
            <w:webHidden/>
          </w:rPr>
        </w:r>
        <w:r w:rsidR="00D955FB" w:rsidRPr="002F0BCB">
          <w:rPr>
            <w:bCs/>
            <w:noProof/>
            <w:webHidden/>
          </w:rPr>
          <w:fldChar w:fldCharType="separate"/>
        </w:r>
        <w:r w:rsidR="00D955FB" w:rsidRPr="002F0BCB">
          <w:rPr>
            <w:bCs/>
            <w:noProof/>
            <w:webHidden/>
          </w:rPr>
          <w:t>74</w:t>
        </w:r>
        <w:r w:rsidR="00D955FB" w:rsidRPr="002F0BCB">
          <w:rPr>
            <w:bCs/>
            <w:noProof/>
            <w:webHidden/>
          </w:rPr>
          <w:fldChar w:fldCharType="end"/>
        </w:r>
      </w:hyperlink>
    </w:p>
    <w:p w14:paraId="2B84561A" w14:textId="1F7618E7" w:rsidR="00D955FB" w:rsidRPr="002F0BCB" w:rsidRDefault="002C09D1" w:rsidP="002F0BCB">
      <w:pPr>
        <w:pStyle w:val="TOC2"/>
        <w:tabs>
          <w:tab w:val="left" w:pos="960"/>
        </w:tabs>
        <w:spacing w:line="360" w:lineRule="auto"/>
        <w:rPr>
          <w:rFonts w:asciiTheme="minorHAnsi" w:eastAsiaTheme="minorEastAsia" w:hAnsiTheme="minorHAnsi" w:cstheme="minorBidi"/>
          <w:b/>
          <w:bCs/>
          <w:noProof/>
          <w:kern w:val="2"/>
          <w:sz w:val="24"/>
          <w:szCs w:val="24"/>
          <w14:ligatures w14:val="standardContextual"/>
        </w:rPr>
      </w:pPr>
      <w:hyperlink w:anchor="_Toc216915886" w:history="1">
        <w:r w:rsidR="00D955FB" w:rsidRPr="002F0BCB">
          <w:rPr>
            <w:rStyle w:val="Hyperlink"/>
            <w:rFonts w:ascii="Times New Roman" w:hAnsi="Times New Roman"/>
            <w:bCs/>
            <w:noProof/>
          </w:rPr>
          <w:t>6.12</w:t>
        </w:r>
        <w:r w:rsidR="00D955FB" w:rsidRPr="002F0BCB">
          <w:rPr>
            <w:rFonts w:asciiTheme="minorHAnsi" w:eastAsiaTheme="minorEastAsia" w:hAnsiTheme="minorHAnsi" w:cstheme="minorBidi"/>
            <w:bCs/>
            <w:noProof/>
            <w:kern w:val="2"/>
            <w:sz w:val="24"/>
            <w:szCs w:val="24"/>
            <w14:ligatures w14:val="standardContextual"/>
          </w:rPr>
          <w:tab/>
        </w:r>
        <w:r w:rsidR="00D955FB" w:rsidRPr="002F0BCB">
          <w:rPr>
            <w:rStyle w:val="Hyperlink"/>
            <w:rFonts w:ascii="Times New Roman" w:hAnsi="Times New Roman"/>
            <w:bCs/>
            <w:noProof/>
          </w:rPr>
          <w:t>Maintenance</w:t>
        </w:r>
        <w:r w:rsidR="00D955FB" w:rsidRPr="002F0BCB">
          <w:rPr>
            <w:bCs/>
            <w:noProof/>
            <w:webHidden/>
          </w:rPr>
          <w:tab/>
        </w:r>
        <w:r w:rsidR="00D955FB" w:rsidRPr="002F0BCB">
          <w:rPr>
            <w:bCs/>
            <w:noProof/>
            <w:webHidden/>
          </w:rPr>
          <w:fldChar w:fldCharType="begin"/>
        </w:r>
        <w:r w:rsidR="00D955FB" w:rsidRPr="002F0BCB">
          <w:rPr>
            <w:bCs/>
            <w:noProof/>
            <w:webHidden/>
          </w:rPr>
          <w:instrText xml:space="preserve"> PAGEREF _Toc216915886 \h </w:instrText>
        </w:r>
        <w:r w:rsidR="00D955FB" w:rsidRPr="002F0BCB">
          <w:rPr>
            <w:bCs/>
            <w:noProof/>
            <w:webHidden/>
          </w:rPr>
        </w:r>
        <w:r w:rsidR="00D955FB" w:rsidRPr="002F0BCB">
          <w:rPr>
            <w:bCs/>
            <w:noProof/>
            <w:webHidden/>
          </w:rPr>
          <w:fldChar w:fldCharType="separate"/>
        </w:r>
        <w:r w:rsidR="00D955FB" w:rsidRPr="002F0BCB">
          <w:rPr>
            <w:bCs/>
            <w:noProof/>
            <w:webHidden/>
          </w:rPr>
          <w:t>74</w:t>
        </w:r>
        <w:r w:rsidR="00D955FB" w:rsidRPr="002F0BCB">
          <w:rPr>
            <w:bCs/>
            <w:noProof/>
            <w:webHidden/>
          </w:rPr>
          <w:fldChar w:fldCharType="end"/>
        </w:r>
      </w:hyperlink>
    </w:p>
    <w:p w14:paraId="0EE7F1AC" w14:textId="64A3EB12" w:rsidR="00D955FB" w:rsidRPr="002F0BCB" w:rsidRDefault="00D955FB" w:rsidP="002F0BCB">
      <w:pPr>
        <w:pStyle w:val="TOC1"/>
        <w:rPr>
          <w:rFonts w:eastAsiaTheme="minorEastAsia"/>
        </w:rPr>
      </w:pPr>
    </w:p>
    <w:p w14:paraId="7119B656" w14:textId="77777777" w:rsidR="00FE3799" w:rsidRPr="00542B7F" w:rsidRDefault="00A23962" w:rsidP="00677609">
      <w:pPr>
        <w:tabs>
          <w:tab w:val="center" w:pos="4320"/>
        </w:tabs>
        <w:spacing w:line="360" w:lineRule="auto"/>
        <w:jc w:val="both"/>
      </w:pPr>
      <w:r w:rsidRPr="00542B7F">
        <w:fldChar w:fldCharType="end"/>
      </w:r>
    </w:p>
    <w:p w14:paraId="0274EAD2" w14:textId="2656B228" w:rsidR="00D566E0" w:rsidRPr="00542B7F" w:rsidRDefault="00D566E0" w:rsidP="00677609">
      <w:pPr>
        <w:tabs>
          <w:tab w:val="left" w:pos="2955"/>
        </w:tabs>
        <w:spacing w:line="360" w:lineRule="auto"/>
        <w:jc w:val="both"/>
        <w:rPr>
          <w:rFonts w:eastAsia="Calibri"/>
          <w:b/>
          <w:bCs/>
          <w:sz w:val="56"/>
          <w:szCs w:val="56"/>
        </w:rPr>
      </w:pPr>
    </w:p>
    <w:p w14:paraId="36D8F85E" w14:textId="77777777" w:rsidR="00651682" w:rsidRDefault="00651682" w:rsidP="00677609">
      <w:pPr>
        <w:tabs>
          <w:tab w:val="left" w:pos="2955"/>
        </w:tabs>
        <w:spacing w:line="360" w:lineRule="auto"/>
        <w:rPr>
          <w:rFonts w:eastAsia="Calibri"/>
          <w:b/>
          <w:bCs/>
          <w:sz w:val="56"/>
          <w:szCs w:val="56"/>
        </w:rPr>
      </w:pPr>
    </w:p>
    <w:p w14:paraId="62AFC095" w14:textId="77777777" w:rsidR="00D955FB" w:rsidRDefault="00D955FB" w:rsidP="00677609">
      <w:pPr>
        <w:tabs>
          <w:tab w:val="left" w:pos="2955"/>
        </w:tabs>
        <w:spacing w:line="360" w:lineRule="auto"/>
        <w:rPr>
          <w:rFonts w:eastAsia="Calibri"/>
          <w:b/>
          <w:bCs/>
          <w:sz w:val="56"/>
          <w:szCs w:val="56"/>
        </w:rPr>
      </w:pPr>
    </w:p>
    <w:p w14:paraId="629F22C8" w14:textId="74D65162" w:rsidR="0031107D" w:rsidRPr="00542B7F" w:rsidRDefault="0031107D" w:rsidP="00677609">
      <w:pPr>
        <w:tabs>
          <w:tab w:val="left" w:pos="2955"/>
        </w:tabs>
        <w:spacing w:line="360" w:lineRule="auto"/>
        <w:rPr>
          <w:rFonts w:eastAsia="Calibri"/>
          <w:b/>
          <w:bCs/>
          <w:sz w:val="56"/>
          <w:szCs w:val="56"/>
        </w:rPr>
      </w:pPr>
    </w:p>
    <w:p w14:paraId="5A612B37" w14:textId="6CB3CCFB" w:rsidR="006D3445" w:rsidRPr="00542B7F" w:rsidRDefault="006D3445" w:rsidP="00677609">
      <w:pPr>
        <w:tabs>
          <w:tab w:val="left" w:pos="2955"/>
        </w:tabs>
        <w:spacing w:line="360" w:lineRule="auto"/>
        <w:jc w:val="center"/>
        <w:rPr>
          <w:rFonts w:eastAsia="Calibri"/>
          <w:b/>
          <w:bCs/>
          <w:sz w:val="56"/>
          <w:szCs w:val="56"/>
        </w:rPr>
      </w:pPr>
      <w:r w:rsidRPr="00542B7F">
        <w:rPr>
          <w:rFonts w:eastAsia="Calibri"/>
          <w:b/>
          <w:bCs/>
          <w:sz w:val="56"/>
          <w:szCs w:val="56"/>
        </w:rPr>
        <w:lastRenderedPageBreak/>
        <w:t>List of Figures</w:t>
      </w:r>
    </w:p>
    <w:p w14:paraId="2FEDE0D5" w14:textId="473594BA" w:rsidR="00FA428B" w:rsidRDefault="00FA428B" w:rsidP="00FA428B">
      <w:pPr>
        <w:pStyle w:val="TableofFigures"/>
        <w:tabs>
          <w:tab w:val="right" w:leader="dot" w:pos="8918"/>
        </w:tabs>
        <w:rPr>
          <w:rFonts w:asciiTheme="minorHAnsi" w:eastAsiaTheme="minorEastAsia" w:hAnsiTheme="minorHAnsi" w:cstheme="minorBidi"/>
          <w:noProof/>
          <w:sz w:val="22"/>
          <w:szCs w:val="22"/>
          <w:lang w:val="en-GB" w:eastAsia="en-GB"/>
        </w:rPr>
      </w:pPr>
      <w:r>
        <w:rPr>
          <w:rFonts w:eastAsia="Calibri"/>
          <w:b/>
          <w:bCs/>
          <w:sz w:val="56"/>
          <w:szCs w:val="56"/>
        </w:rPr>
        <w:fldChar w:fldCharType="begin"/>
      </w:r>
      <w:r>
        <w:rPr>
          <w:rFonts w:eastAsia="Calibri"/>
          <w:b/>
          <w:bCs/>
          <w:sz w:val="56"/>
          <w:szCs w:val="56"/>
        </w:rPr>
        <w:instrText xml:space="preserve"> TOC \f f \h \z \t "Caption,1" \c "Figure" </w:instrText>
      </w:r>
      <w:r>
        <w:rPr>
          <w:rFonts w:eastAsia="Calibri"/>
          <w:b/>
          <w:bCs/>
          <w:sz w:val="56"/>
          <w:szCs w:val="56"/>
        </w:rPr>
        <w:fldChar w:fldCharType="separate"/>
      </w:r>
    </w:p>
    <w:p w14:paraId="7E54572E" w14:textId="3AED62A6"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03" w:history="1">
        <w:r w:rsidR="00FA428B" w:rsidRPr="00C372C8">
          <w:rPr>
            <w:rStyle w:val="Hyperlink"/>
            <w:rFonts w:eastAsiaTheme="majorEastAsia"/>
            <w:noProof/>
          </w:rPr>
          <w:t>Figure 2.1 : Sample Picture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_Toc216891303 \h </w:instrText>
        </w:r>
        <w:r w:rsidR="00FA428B" w:rsidRPr="00C372C8">
          <w:rPr>
            <w:noProof/>
            <w:webHidden/>
          </w:rPr>
        </w:r>
        <w:r w:rsidR="00FA428B" w:rsidRPr="00C372C8">
          <w:rPr>
            <w:noProof/>
            <w:webHidden/>
          </w:rPr>
          <w:fldChar w:fldCharType="separate"/>
        </w:r>
        <w:r w:rsidR="00FA428B" w:rsidRPr="00C372C8">
          <w:rPr>
            <w:noProof/>
            <w:webHidden/>
          </w:rPr>
          <w:t>10</w:t>
        </w:r>
        <w:r w:rsidR="00FA428B" w:rsidRPr="00C372C8">
          <w:rPr>
            <w:noProof/>
            <w:webHidden/>
          </w:rPr>
          <w:fldChar w:fldCharType="end"/>
        </w:r>
      </w:hyperlink>
    </w:p>
    <w:p w14:paraId="04A16983" w14:textId="7591C6C9"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05" w:history="1">
        <w:r w:rsidR="00FA428B" w:rsidRPr="00C372C8">
          <w:rPr>
            <w:rStyle w:val="Hyperlink"/>
            <w:rFonts w:eastAsiaTheme="majorEastAsia"/>
            <w:noProof/>
          </w:rPr>
          <w:t>Figure 3.1: Use Case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_Toc216891305 \h </w:instrText>
        </w:r>
        <w:r w:rsidR="00FA428B" w:rsidRPr="00C372C8">
          <w:rPr>
            <w:noProof/>
            <w:webHidden/>
          </w:rPr>
        </w:r>
        <w:r w:rsidR="00FA428B" w:rsidRPr="00C372C8">
          <w:rPr>
            <w:noProof/>
            <w:webHidden/>
          </w:rPr>
          <w:fldChar w:fldCharType="separate"/>
        </w:r>
        <w:r w:rsidR="00FA428B" w:rsidRPr="00C372C8">
          <w:rPr>
            <w:noProof/>
            <w:webHidden/>
          </w:rPr>
          <w:t>13</w:t>
        </w:r>
        <w:r w:rsidR="00FA428B" w:rsidRPr="00C372C8">
          <w:rPr>
            <w:noProof/>
            <w:webHidden/>
          </w:rPr>
          <w:fldChar w:fldCharType="end"/>
        </w:r>
      </w:hyperlink>
    </w:p>
    <w:p w14:paraId="12760DC9" w14:textId="06736639"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3" w:history="1">
        <w:r w:rsidR="00FA428B" w:rsidRPr="00C372C8">
          <w:rPr>
            <w:rStyle w:val="Hyperlink"/>
            <w:rFonts w:eastAsiaTheme="majorEastAsia"/>
            <w:noProof/>
          </w:rPr>
          <w:t xml:space="preserve">Figure 4.1: </w:t>
        </w:r>
        <w:r w:rsidR="00FA428B" w:rsidRPr="00C372C8">
          <w:rPr>
            <w:rStyle w:val="Hyperlink"/>
            <w:rFonts w:eastAsiaTheme="majorEastAsia"/>
            <w:bCs/>
            <w:noProof/>
          </w:rPr>
          <w:t>Component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_Toc216891323 \h </w:instrText>
        </w:r>
        <w:r w:rsidR="00FA428B" w:rsidRPr="00C372C8">
          <w:rPr>
            <w:noProof/>
            <w:webHidden/>
          </w:rPr>
        </w:r>
        <w:r w:rsidR="00FA428B" w:rsidRPr="00C372C8">
          <w:rPr>
            <w:noProof/>
            <w:webHidden/>
          </w:rPr>
          <w:fldChar w:fldCharType="separate"/>
        </w:r>
        <w:r w:rsidR="00FA428B" w:rsidRPr="00C372C8">
          <w:rPr>
            <w:noProof/>
            <w:webHidden/>
          </w:rPr>
          <w:t>33</w:t>
        </w:r>
        <w:r w:rsidR="00FA428B" w:rsidRPr="00C372C8">
          <w:rPr>
            <w:noProof/>
            <w:webHidden/>
          </w:rPr>
          <w:fldChar w:fldCharType="end"/>
        </w:r>
      </w:hyperlink>
    </w:p>
    <w:p w14:paraId="55FB87F9" w14:textId="7A4C4DAE"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4" w:history="1">
        <w:r w:rsidR="00FA428B" w:rsidRPr="00C372C8">
          <w:rPr>
            <w:rStyle w:val="Hyperlink"/>
            <w:rFonts w:eastAsiaTheme="majorEastAsia"/>
            <w:noProof/>
          </w:rPr>
          <w:t>Figure 4.2:Package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_Toc216891324 \h </w:instrText>
        </w:r>
        <w:r w:rsidR="00FA428B" w:rsidRPr="00C372C8">
          <w:rPr>
            <w:noProof/>
            <w:webHidden/>
          </w:rPr>
        </w:r>
        <w:r w:rsidR="00FA428B" w:rsidRPr="00C372C8">
          <w:rPr>
            <w:noProof/>
            <w:webHidden/>
          </w:rPr>
          <w:fldChar w:fldCharType="separate"/>
        </w:r>
        <w:r w:rsidR="00FA428B" w:rsidRPr="00C372C8">
          <w:rPr>
            <w:noProof/>
            <w:webHidden/>
          </w:rPr>
          <w:t>34</w:t>
        </w:r>
        <w:r w:rsidR="00FA428B" w:rsidRPr="00C372C8">
          <w:rPr>
            <w:noProof/>
            <w:webHidden/>
          </w:rPr>
          <w:fldChar w:fldCharType="end"/>
        </w:r>
      </w:hyperlink>
    </w:p>
    <w:p w14:paraId="2D9C3EE3" w14:textId="0BCF0101"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5" w:history="1">
        <w:r w:rsidR="00FA428B" w:rsidRPr="00C372C8">
          <w:rPr>
            <w:rStyle w:val="Hyperlink"/>
            <w:rFonts w:eastAsiaTheme="majorEastAsia"/>
            <w:noProof/>
          </w:rPr>
          <w:t>Figure 4.3:Deployment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_Toc216891325 \h </w:instrText>
        </w:r>
        <w:r w:rsidR="00FA428B" w:rsidRPr="00C372C8">
          <w:rPr>
            <w:noProof/>
            <w:webHidden/>
          </w:rPr>
        </w:r>
        <w:r w:rsidR="00FA428B" w:rsidRPr="00C372C8">
          <w:rPr>
            <w:noProof/>
            <w:webHidden/>
          </w:rPr>
          <w:fldChar w:fldCharType="separate"/>
        </w:r>
        <w:r w:rsidR="00FA428B" w:rsidRPr="00C372C8">
          <w:rPr>
            <w:noProof/>
            <w:webHidden/>
          </w:rPr>
          <w:t>35</w:t>
        </w:r>
        <w:r w:rsidR="00FA428B" w:rsidRPr="00C372C8">
          <w:rPr>
            <w:noProof/>
            <w:webHidden/>
          </w:rPr>
          <w:fldChar w:fldCharType="end"/>
        </w:r>
      </w:hyperlink>
    </w:p>
    <w:p w14:paraId="5E2565BA" w14:textId="005B1ABF"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6" w:history="1">
        <w:r w:rsidR="00FA428B" w:rsidRPr="00C372C8">
          <w:rPr>
            <w:rStyle w:val="Hyperlink"/>
            <w:rFonts w:eastAsiaTheme="majorEastAsia"/>
            <w:noProof/>
          </w:rPr>
          <w:t>Figure 4.4:Class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_Toc216891326 \h </w:instrText>
        </w:r>
        <w:r w:rsidR="00FA428B" w:rsidRPr="00C372C8">
          <w:rPr>
            <w:noProof/>
            <w:webHidden/>
          </w:rPr>
        </w:r>
        <w:r w:rsidR="00FA428B" w:rsidRPr="00C372C8">
          <w:rPr>
            <w:noProof/>
            <w:webHidden/>
          </w:rPr>
          <w:fldChar w:fldCharType="separate"/>
        </w:r>
        <w:r w:rsidR="00FA428B" w:rsidRPr="00C372C8">
          <w:rPr>
            <w:noProof/>
            <w:webHidden/>
          </w:rPr>
          <w:t>36</w:t>
        </w:r>
        <w:r w:rsidR="00FA428B" w:rsidRPr="00C372C8">
          <w:rPr>
            <w:noProof/>
            <w:webHidden/>
          </w:rPr>
          <w:fldChar w:fldCharType="end"/>
        </w:r>
      </w:hyperlink>
    </w:p>
    <w:p w14:paraId="5BBC738D" w14:textId="46FD240D"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7" w:history="1">
        <w:r w:rsidR="00FA428B" w:rsidRPr="00C372C8">
          <w:rPr>
            <w:rStyle w:val="Hyperlink"/>
            <w:rFonts w:eastAsiaTheme="majorEastAsia"/>
            <w:noProof/>
          </w:rPr>
          <w:t>Figure 4.5:Block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_Toc216891327 \h </w:instrText>
        </w:r>
        <w:r w:rsidR="00FA428B" w:rsidRPr="00C372C8">
          <w:rPr>
            <w:noProof/>
            <w:webHidden/>
          </w:rPr>
        </w:r>
        <w:r w:rsidR="00FA428B" w:rsidRPr="00C372C8">
          <w:rPr>
            <w:noProof/>
            <w:webHidden/>
          </w:rPr>
          <w:fldChar w:fldCharType="separate"/>
        </w:r>
        <w:r w:rsidR="00FA428B" w:rsidRPr="00C372C8">
          <w:rPr>
            <w:noProof/>
            <w:webHidden/>
          </w:rPr>
          <w:t>37</w:t>
        </w:r>
        <w:r w:rsidR="00FA428B" w:rsidRPr="00C372C8">
          <w:rPr>
            <w:noProof/>
            <w:webHidden/>
          </w:rPr>
          <w:fldChar w:fldCharType="end"/>
        </w:r>
      </w:hyperlink>
    </w:p>
    <w:p w14:paraId="67A9C009" w14:textId="62793A86"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8" w:history="1">
        <w:r w:rsidR="00FA428B" w:rsidRPr="00C372C8">
          <w:rPr>
            <w:rStyle w:val="Hyperlink"/>
            <w:rFonts w:eastAsiaTheme="majorEastAsia"/>
            <w:noProof/>
          </w:rPr>
          <w:t>Figure 4.6:Activity Diagram: User Registration</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_Toc216891328 \h </w:instrText>
        </w:r>
        <w:r w:rsidR="00FA428B" w:rsidRPr="00C372C8">
          <w:rPr>
            <w:noProof/>
            <w:webHidden/>
          </w:rPr>
        </w:r>
        <w:r w:rsidR="00FA428B" w:rsidRPr="00C372C8">
          <w:rPr>
            <w:noProof/>
            <w:webHidden/>
          </w:rPr>
          <w:fldChar w:fldCharType="separate"/>
        </w:r>
        <w:r w:rsidR="00FA428B" w:rsidRPr="00C372C8">
          <w:rPr>
            <w:noProof/>
            <w:webHidden/>
          </w:rPr>
          <w:t>38</w:t>
        </w:r>
        <w:r w:rsidR="00FA428B" w:rsidRPr="00C372C8">
          <w:rPr>
            <w:noProof/>
            <w:webHidden/>
          </w:rPr>
          <w:fldChar w:fldCharType="end"/>
        </w:r>
      </w:hyperlink>
      <w:bookmarkStart w:id="1" w:name="_GoBack"/>
      <w:bookmarkEnd w:id="1"/>
    </w:p>
    <w:p w14:paraId="763914F9" w14:textId="35CA816B"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29" w:history="1">
        <w:r w:rsidR="00FA428B" w:rsidRPr="00C372C8">
          <w:rPr>
            <w:rStyle w:val="Hyperlink"/>
            <w:rFonts w:eastAsiaTheme="majorEastAsia"/>
            <w:noProof/>
          </w:rPr>
          <w:t>Figure 4.7:Activity Diagram: Admin Manage Provider</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_Toc216891329 \h </w:instrText>
        </w:r>
        <w:r w:rsidR="00FA428B" w:rsidRPr="00C372C8">
          <w:rPr>
            <w:noProof/>
            <w:webHidden/>
          </w:rPr>
        </w:r>
        <w:r w:rsidR="00FA428B" w:rsidRPr="00C372C8">
          <w:rPr>
            <w:noProof/>
            <w:webHidden/>
          </w:rPr>
          <w:fldChar w:fldCharType="separate"/>
        </w:r>
        <w:r w:rsidR="00FA428B" w:rsidRPr="00C372C8">
          <w:rPr>
            <w:noProof/>
            <w:webHidden/>
          </w:rPr>
          <w:t>39</w:t>
        </w:r>
        <w:r w:rsidR="00FA428B" w:rsidRPr="00C372C8">
          <w:rPr>
            <w:noProof/>
            <w:webHidden/>
          </w:rPr>
          <w:fldChar w:fldCharType="end"/>
        </w:r>
      </w:hyperlink>
    </w:p>
    <w:p w14:paraId="06E69064" w14:textId="104CD335"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0" w:history="1">
        <w:r w:rsidR="00FA428B" w:rsidRPr="00C372C8">
          <w:rPr>
            <w:rStyle w:val="Hyperlink"/>
            <w:rFonts w:eastAsiaTheme="majorEastAsia"/>
            <w:noProof/>
          </w:rPr>
          <w:t>Figure 4.8:Activity Diagram: Booking Ticket</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_Toc216891330 \h </w:instrText>
        </w:r>
        <w:r w:rsidR="00FA428B" w:rsidRPr="00C372C8">
          <w:rPr>
            <w:noProof/>
            <w:webHidden/>
          </w:rPr>
        </w:r>
        <w:r w:rsidR="00FA428B" w:rsidRPr="00C372C8">
          <w:rPr>
            <w:noProof/>
            <w:webHidden/>
          </w:rPr>
          <w:fldChar w:fldCharType="separate"/>
        </w:r>
        <w:r w:rsidR="00FA428B" w:rsidRPr="00C372C8">
          <w:rPr>
            <w:noProof/>
            <w:webHidden/>
          </w:rPr>
          <w:t>40</w:t>
        </w:r>
        <w:r w:rsidR="00FA428B" w:rsidRPr="00C372C8">
          <w:rPr>
            <w:noProof/>
            <w:webHidden/>
          </w:rPr>
          <w:fldChar w:fldCharType="end"/>
        </w:r>
      </w:hyperlink>
    </w:p>
    <w:p w14:paraId="563E1096" w14:textId="6199BD1E"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1" w:history="1">
        <w:r w:rsidR="00FA428B" w:rsidRPr="00C372C8">
          <w:rPr>
            <w:rStyle w:val="Hyperlink"/>
            <w:rFonts w:eastAsiaTheme="majorEastAsia"/>
            <w:noProof/>
          </w:rPr>
          <w:t>Figure 4.9:Activity Diagram: Real Time Travel Insights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_Toc216891331 \h </w:instrText>
        </w:r>
        <w:r w:rsidR="00FA428B" w:rsidRPr="00C372C8">
          <w:rPr>
            <w:noProof/>
            <w:webHidden/>
          </w:rPr>
        </w:r>
        <w:r w:rsidR="00FA428B" w:rsidRPr="00C372C8">
          <w:rPr>
            <w:noProof/>
            <w:webHidden/>
          </w:rPr>
          <w:fldChar w:fldCharType="separate"/>
        </w:r>
        <w:r w:rsidR="00FA428B" w:rsidRPr="00C372C8">
          <w:rPr>
            <w:noProof/>
            <w:webHidden/>
          </w:rPr>
          <w:t>41</w:t>
        </w:r>
        <w:r w:rsidR="00FA428B" w:rsidRPr="00C372C8">
          <w:rPr>
            <w:noProof/>
            <w:webHidden/>
          </w:rPr>
          <w:fldChar w:fldCharType="end"/>
        </w:r>
      </w:hyperlink>
    </w:p>
    <w:p w14:paraId="260F368A" w14:textId="364784AE"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2" w:history="1">
        <w:r w:rsidR="00FA428B" w:rsidRPr="00C372C8">
          <w:rPr>
            <w:rStyle w:val="Hyperlink"/>
            <w:rFonts w:eastAsiaTheme="majorEastAsia"/>
            <w:noProof/>
          </w:rPr>
          <w:t>Figure 4.10:Sequence Diagram:  Admin Manage User</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_Toc216891332 \h </w:instrText>
        </w:r>
        <w:r w:rsidR="00FA428B" w:rsidRPr="00C372C8">
          <w:rPr>
            <w:noProof/>
            <w:webHidden/>
          </w:rPr>
        </w:r>
        <w:r w:rsidR="00FA428B" w:rsidRPr="00C372C8">
          <w:rPr>
            <w:noProof/>
            <w:webHidden/>
          </w:rPr>
          <w:fldChar w:fldCharType="separate"/>
        </w:r>
        <w:r w:rsidR="00FA428B" w:rsidRPr="00C372C8">
          <w:rPr>
            <w:noProof/>
            <w:webHidden/>
          </w:rPr>
          <w:t>42</w:t>
        </w:r>
        <w:r w:rsidR="00FA428B" w:rsidRPr="00C372C8">
          <w:rPr>
            <w:noProof/>
            <w:webHidden/>
          </w:rPr>
          <w:fldChar w:fldCharType="end"/>
        </w:r>
      </w:hyperlink>
    </w:p>
    <w:p w14:paraId="30AC2320" w14:textId="30B5FC7A"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3" w:history="1">
        <w:r w:rsidR="00FA428B" w:rsidRPr="00C372C8">
          <w:rPr>
            <w:rStyle w:val="Hyperlink"/>
            <w:rFonts w:eastAsiaTheme="majorEastAsia"/>
            <w:noProof/>
          </w:rPr>
          <w:t>Figure 4.11:Sequence Diagram: User Registration/Login</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_Toc216891333 \h </w:instrText>
        </w:r>
        <w:r w:rsidR="00FA428B" w:rsidRPr="00C372C8">
          <w:rPr>
            <w:noProof/>
            <w:webHidden/>
          </w:rPr>
        </w:r>
        <w:r w:rsidR="00FA428B" w:rsidRPr="00C372C8">
          <w:rPr>
            <w:noProof/>
            <w:webHidden/>
          </w:rPr>
          <w:fldChar w:fldCharType="separate"/>
        </w:r>
        <w:r w:rsidR="00FA428B" w:rsidRPr="00C372C8">
          <w:rPr>
            <w:noProof/>
            <w:webHidden/>
          </w:rPr>
          <w:t>43</w:t>
        </w:r>
        <w:r w:rsidR="00FA428B" w:rsidRPr="00C372C8">
          <w:rPr>
            <w:noProof/>
            <w:webHidden/>
          </w:rPr>
          <w:fldChar w:fldCharType="end"/>
        </w:r>
      </w:hyperlink>
    </w:p>
    <w:p w14:paraId="56CC580B" w14:textId="1D783108"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4" w:history="1">
        <w:r w:rsidR="00FA428B" w:rsidRPr="00C372C8">
          <w:rPr>
            <w:rStyle w:val="Hyperlink"/>
            <w:rFonts w:eastAsiaTheme="majorEastAsia"/>
            <w:noProof/>
          </w:rPr>
          <w:t>Figure 4.12:Sequence Diagram: Booking Ticket</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_Toc216891334 \h </w:instrText>
        </w:r>
        <w:r w:rsidR="00FA428B" w:rsidRPr="00C372C8">
          <w:rPr>
            <w:noProof/>
            <w:webHidden/>
          </w:rPr>
        </w:r>
        <w:r w:rsidR="00FA428B" w:rsidRPr="00C372C8">
          <w:rPr>
            <w:noProof/>
            <w:webHidden/>
          </w:rPr>
          <w:fldChar w:fldCharType="separate"/>
        </w:r>
        <w:r w:rsidR="00FA428B" w:rsidRPr="00C372C8">
          <w:rPr>
            <w:noProof/>
            <w:webHidden/>
          </w:rPr>
          <w:t>43</w:t>
        </w:r>
        <w:r w:rsidR="00FA428B" w:rsidRPr="00C372C8">
          <w:rPr>
            <w:noProof/>
            <w:webHidden/>
          </w:rPr>
          <w:fldChar w:fldCharType="end"/>
        </w:r>
      </w:hyperlink>
    </w:p>
    <w:p w14:paraId="785A7A88" w14:textId="5FE64D23"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5" w:history="1">
        <w:r w:rsidR="00FA428B" w:rsidRPr="00C372C8">
          <w:rPr>
            <w:rStyle w:val="Hyperlink"/>
            <w:rFonts w:eastAsiaTheme="majorEastAsia"/>
            <w:noProof/>
          </w:rPr>
          <w:t>Figure 4.13:Sequence Diagram: Provider Manage Routes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_Toc216891335 \h </w:instrText>
        </w:r>
        <w:r w:rsidR="00FA428B" w:rsidRPr="00C372C8">
          <w:rPr>
            <w:noProof/>
            <w:webHidden/>
          </w:rPr>
        </w:r>
        <w:r w:rsidR="00FA428B" w:rsidRPr="00C372C8">
          <w:rPr>
            <w:noProof/>
            <w:webHidden/>
          </w:rPr>
          <w:fldChar w:fldCharType="separate"/>
        </w:r>
        <w:r w:rsidR="00FA428B" w:rsidRPr="00C372C8">
          <w:rPr>
            <w:noProof/>
            <w:webHidden/>
          </w:rPr>
          <w:t>44</w:t>
        </w:r>
        <w:r w:rsidR="00FA428B" w:rsidRPr="00C372C8">
          <w:rPr>
            <w:noProof/>
            <w:webHidden/>
          </w:rPr>
          <w:fldChar w:fldCharType="end"/>
        </w:r>
      </w:hyperlink>
    </w:p>
    <w:p w14:paraId="421B99C2" w14:textId="403C75D9"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6" w:history="1">
        <w:r w:rsidR="00FA428B" w:rsidRPr="00C372C8">
          <w:rPr>
            <w:rStyle w:val="Hyperlink"/>
            <w:rFonts w:eastAsiaTheme="majorEastAsia"/>
            <w:noProof/>
          </w:rPr>
          <w:t>Figure 4.14:Sequence Diagram: Real Time Travel Updates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_Toc216891336 \h </w:instrText>
        </w:r>
        <w:r w:rsidR="00FA428B" w:rsidRPr="00C372C8">
          <w:rPr>
            <w:noProof/>
            <w:webHidden/>
          </w:rPr>
        </w:r>
        <w:r w:rsidR="00FA428B" w:rsidRPr="00C372C8">
          <w:rPr>
            <w:noProof/>
            <w:webHidden/>
          </w:rPr>
          <w:fldChar w:fldCharType="separate"/>
        </w:r>
        <w:r w:rsidR="00FA428B" w:rsidRPr="00C372C8">
          <w:rPr>
            <w:noProof/>
            <w:webHidden/>
          </w:rPr>
          <w:t>44</w:t>
        </w:r>
        <w:r w:rsidR="00FA428B" w:rsidRPr="00C372C8">
          <w:rPr>
            <w:noProof/>
            <w:webHidden/>
          </w:rPr>
          <w:fldChar w:fldCharType="end"/>
        </w:r>
      </w:hyperlink>
    </w:p>
    <w:p w14:paraId="37E6861D" w14:textId="1DF2BBBF"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7" w:history="1">
        <w:r w:rsidR="00FA428B" w:rsidRPr="00C372C8">
          <w:rPr>
            <w:rStyle w:val="Hyperlink"/>
            <w:rFonts w:eastAsiaTheme="majorEastAsia"/>
            <w:noProof/>
          </w:rPr>
          <w:t>Figure 4.15:Collaboration Diagram: User registration/login</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_Toc216891337 \h </w:instrText>
        </w:r>
        <w:r w:rsidR="00FA428B" w:rsidRPr="00C372C8">
          <w:rPr>
            <w:noProof/>
            <w:webHidden/>
          </w:rPr>
        </w:r>
        <w:r w:rsidR="00FA428B" w:rsidRPr="00C372C8">
          <w:rPr>
            <w:noProof/>
            <w:webHidden/>
          </w:rPr>
          <w:fldChar w:fldCharType="separate"/>
        </w:r>
        <w:r w:rsidR="00FA428B" w:rsidRPr="00C372C8">
          <w:rPr>
            <w:noProof/>
            <w:webHidden/>
          </w:rPr>
          <w:t>45</w:t>
        </w:r>
        <w:r w:rsidR="00FA428B" w:rsidRPr="00C372C8">
          <w:rPr>
            <w:noProof/>
            <w:webHidden/>
          </w:rPr>
          <w:fldChar w:fldCharType="end"/>
        </w:r>
      </w:hyperlink>
    </w:p>
    <w:p w14:paraId="21B3C9D3" w14:textId="0BA4A1E6"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8" w:history="1">
        <w:r w:rsidR="00FA428B" w:rsidRPr="00C372C8">
          <w:rPr>
            <w:rStyle w:val="Hyperlink"/>
            <w:rFonts w:eastAsiaTheme="majorEastAsia"/>
            <w:noProof/>
          </w:rPr>
          <w:t>Figure 4.16:Collaboration Diagram: Admin Manage User</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_Toc216891338 \h </w:instrText>
        </w:r>
        <w:r w:rsidR="00FA428B" w:rsidRPr="00C372C8">
          <w:rPr>
            <w:noProof/>
            <w:webHidden/>
          </w:rPr>
        </w:r>
        <w:r w:rsidR="00FA428B" w:rsidRPr="00C372C8">
          <w:rPr>
            <w:noProof/>
            <w:webHidden/>
          </w:rPr>
          <w:fldChar w:fldCharType="separate"/>
        </w:r>
        <w:r w:rsidR="00FA428B" w:rsidRPr="00C372C8">
          <w:rPr>
            <w:noProof/>
            <w:webHidden/>
          </w:rPr>
          <w:t>45</w:t>
        </w:r>
        <w:r w:rsidR="00FA428B" w:rsidRPr="00C372C8">
          <w:rPr>
            <w:noProof/>
            <w:webHidden/>
          </w:rPr>
          <w:fldChar w:fldCharType="end"/>
        </w:r>
      </w:hyperlink>
    </w:p>
    <w:p w14:paraId="09525B7A" w14:textId="6075D5A2"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39" w:history="1">
        <w:r w:rsidR="00FA428B" w:rsidRPr="00C372C8">
          <w:rPr>
            <w:rStyle w:val="Hyperlink"/>
            <w:rFonts w:eastAsiaTheme="majorEastAsia"/>
            <w:noProof/>
          </w:rPr>
          <w:t>Figure 4.17:Collaboration Diagram: Booking Ticket</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_Toc216891339 \h </w:instrText>
        </w:r>
        <w:r w:rsidR="00FA428B" w:rsidRPr="00C372C8">
          <w:rPr>
            <w:noProof/>
            <w:webHidden/>
          </w:rPr>
        </w:r>
        <w:r w:rsidR="00FA428B" w:rsidRPr="00C372C8">
          <w:rPr>
            <w:noProof/>
            <w:webHidden/>
          </w:rPr>
          <w:fldChar w:fldCharType="separate"/>
        </w:r>
        <w:r w:rsidR="00FA428B" w:rsidRPr="00C372C8">
          <w:rPr>
            <w:noProof/>
            <w:webHidden/>
          </w:rPr>
          <w:t>46</w:t>
        </w:r>
        <w:r w:rsidR="00FA428B" w:rsidRPr="00C372C8">
          <w:rPr>
            <w:noProof/>
            <w:webHidden/>
          </w:rPr>
          <w:fldChar w:fldCharType="end"/>
        </w:r>
      </w:hyperlink>
    </w:p>
    <w:p w14:paraId="378C1729" w14:textId="5C115C39"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0" w:history="1">
        <w:r w:rsidR="00FA428B" w:rsidRPr="00C372C8">
          <w:rPr>
            <w:rStyle w:val="Hyperlink"/>
            <w:rFonts w:eastAsiaTheme="majorEastAsia"/>
            <w:noProof/>
          </w:rPr>
          <w:t>Figure 4.18:Collaboration Diagram: Real Time Travel Updates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_Toc216891340 \h </w:instrText>
        </w:r>
        <w:r w:rsidR="00FA428B" w:rsidRPr="00C372C8">
          <w:rPr>
            <w:noProof/>
            <w:webHidden/>
          </w:rPr>
        </w:r>
        <w:r w:rsidR="00FA428B" w:rsidRPr="00C372C8">
          <w:rPr>
            <w:noProof/>
            <w:webHidden/>
          </w:rPr>
          <w:fldChar w:fldCharType="separate"/>
        </w:r>
        <w:r w:rsidR="00FA428B" w:rsidRPr="00C372C8">
          <w:rPr>
            <w:noProof/>
            <w:webHidden/>
          </w:rPr>
          <w:t>46</w:t>
        </w:r>
        <w:r w:rsidR="00FA428B" w:rsidRPr="00C372C8">
          <w:rPr>
            <w:noProof/>
            <w:webHidden/>
          </w:rPr>
          <w:fldChar w:fldCharType="end"/>
        </w:r>
      </w:hyperlink>
    </w:p>
    <w:p w14:paraId="14615072" w14:textId="6CB6D548"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1" w:history="1">
        <w:r w:rsidR="00FA428B" w:rsidRPr="00C372C8">
          <w:rPr>
            <w:rStyle w:val="Hyperlink"/>
            <w:rFonts w:eastAsiaTheme="majorEastAsia"/>
            <w:noProof/>
          </w:rPr>
          <w:t>Figure 4.19:Collaboration Diagram: Provider Manage Routes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_Toc216891341 \h </w:instrText>
        </w:r>
        <w:r w:rsidR="00FA428B" w:rsidRPr="00C372C8">
          <w:rPr>
            <w:noProof/>
            <w:webHidden/>
          </w:rPr>
        </w:r>
        <w:r w:rsidR="00FA428B" w:rsidRPr="00C372C8">
          <w:rPr>
            <w:noProof/>
            <w:webHidden/>
          </w:rPr>
          <w:fldChar w:fldCharType="separate"/>
        </w:r>
        <w:r w:rsidR="00FA428B" w:rsidRPr="00C372C8">
          <w:rPr>
            <w:noProof/>
            <w:webHidden/>
          </w:rPr>
          <w:t>47</w:t>
        </w:r>
        <w:r w:rsidR="00FA428B" w:rsidRPr="00C372C8">
          <w:rPr>
            <w:noProof/>
            <w:webHidden/>
          </w:rPr>
          <w:fldChar w:fldCharType="end"/>
        </w:r>
      </w:hyperlink>
    </w:p>
    <w:p w14:paraId="7457E301" w14:textId="68A04E0E"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2" w:history="1">
        <w:r w:rsidR="00FA428B" w:rsidRPr="00C372C8">
          <w:rPr>
            <w:rStyle w:val="Hyperlink"/>
            <w:rFonts w:eastAsiaTheme="majorEastAsia"/>
            <w:noProof/>
          </w:rPr>
          <w:t>Figure 5.1:Component Diagram</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_Toc216891342 \h </w:instrText>
        </w:r>
        <w:r w:rsidR="00FA428B" w:rsidRPr="00C372C8">
          <w:rPr>
            <w:noProof/>
            <w:webHidden/>
          </w:rPr>
        </w:r>
        <w:r w:rsidR="00FA428B" w:rsidRPr="00C372C8">
          <w:rPr>
            <w:noProof/>
            <w:webHidden/>
          </w:rPr>
          <w:fldChar w:fldCharType="separate"/>
        </w:r>
        <w:r w:rsidR="00FA428B" w:rsidRPr="00C372C8">
          <w:rPr>
            <w:noProof/>
            <w:webHidden/>
          </w:rPr>
          <w:t>49</w:t>
        </w:r>
        <w:r w:rsidR="00FA428B" w:rsidRPr="00C372C8">
          <w:rPr>
            <w:noProof/>
            <w:webHidden/>
          </w:rPr>
          <w:fldChar w:fldCharType="end"/>
        </w:r>
      </w:hyperlink>
    </w:p>
    <w:p w14:paraId="6AAC830A" w14:textId="1081A298"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3" w:history="1">
        <w:r w:rsidR="00FA428B" w:rsidRPr="00C372C8">
          <w:rPr>
            <w:rStyle w:val="Hyperlink"/>
            <w:rFonts w:eastAsiaTheme="majorEastAsia"/>
            <w:noProof/>
          </w:rPr>
          <w:t>Figure 5.2:Home Page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_Toc216891343 \h </w:instrText>
        </w:r>
        <w:r w:rsidR="00FA428B" w:rsidRPr="00C372C8">
          <w:rPr>
            <w:noProof/>
            <w:webHidden/>
          </w:rPr>
        </w:r>
        <w:r w:rsidR="00FA428B" w:rsidRPr="00C372C8">
          <w:rPr>
            <w:noProof/>
            <w:webHidden/>
          </w:rPr>
          <w:fldChar w:fldCharType="separate"/>
        </w:r>
        <w:r w:rsidR="00FA428B" w:rsidRPr="00C372C8">
          <w:rPr>
            <w:noProof/>
            <w:webHidden/>
          </w:rPr>
          <w:t>53</w:t>
        </w:r>
        <w:r w:rsidR="00FA428B" w:rsidRPr="00C372C8">
          <w:rPr>
            <w:noProof/>
            <w:webHidden/>
          </w:rPr>
          <w:fldChar w:fldCharType="end"/>
        </w:r>
      </w:hyperlink>
    </w:p>
    <w:p w14:paraId="772C0333" w14:textId="1249B5DB"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4" w:history="1">
        <w:r w:rsidR="00FA428B" w:rsidRPr="00C372C8">
          <w:rPr>
            <w:rStyle w:val="Hyperlink"/>
            <w:rFonts w:eastAsiaTheme="majorEastAsia"/>
            <w:noProof/>
          </w:rPr>
          <w:t>Figure 5.3:About Page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_Toc216891344 \h </w:instrText>
        </w:r>
        <w:r w:rsidR="00FA428B" w:rsidRPr="00C372C8">
          <w:rPr>
            <w:noProof/>
            <w:webHidden/>
          </w:rPr>
        </w:r>
        <w:r w:rsidR="00FA428B" w:rsidRPr="00C372C8">
          <w:rPr>
            <w:noProof/>
            <w:webHidden/>
          </w:rPr>
          <w:fldChar w:fldCharType="separate"/>
        </w:r>
        <w:r w:rsidR="00FA428B" w:rsidRPr="00C372C8">
          <w:rPr>
            <w:noProof/>
            <w:webHidden/>
          </w:rPr>
          <w:t>54</w:t>
        </w:r>
        <w:r w:rsidR="00FA428B" w:rsidRPr="00C372C8">
          <w:rPr>
            <w:noProof/>
            <w:webHidden/>
          </w:rPr>
          <w:fldChar w:fldCharType="end"/>
        </w:r>
      </w:hyperlink>
    </w:p>
    <w:p w14:paraId="6E83C34B" w14:textId="4D6EE1B8"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5" w:history="1">
        <w:r w:rsidR="00FA428B" w:rsidRPr="00C372C8">
          <w:rPr>
            <w:rStyle w:val="Hyperlink"/>
            <w:rFonts w:eastAsiaTheme="majorEastAsia"/>
            <w:noProof/>
          </w:rPr>
          <w:t>Figure 5.4:View Bookings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_Toc216891345 \h </w:instrText>
        </w:r>
        <w:r w:rsidR="00FA428B" w:rsidRPr="00C372C8">
          <w:rPr>
            <w:noProof/>
            <w:webHidden/>
          </w:rPr>
        </w:r>
        <w:r w:rsidR="00FA428B" w:rsidRPr="00C372C8">
          <w:rPr>
            <w:noProof/>
            <w:webHidden/>
          </w:rPr>
          <w:fldChar w:fldCharType="separate"/>
        </w:r>
        <w:r w:rsidR="00FA428B" w:rsidRPr="00C372C8">
          <w:rPr>
            <w:noProof/>
            <w:webHidden/>
          </w:rPr>
          <w:t>54</w:t>
        </w:r>
        <w:r w:rsidR="00FA428B" w:rsidRPr="00C372C8">
          <w:rPr>
            <w:noProof/>
            <w:webHidden/>
          </w:rPr>
          <w:fldChar w:fldCharType="end"/>
        </w:r>
      </w:hyperlink>
    </w:p>
    <w:p w14:paraId="4FE8198B" w14:textId="385969D3"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6" w:history="1">
        <w:r w:rsidR="00FA428B" w:rsidRPr="00C372C8">
          <w:rPr>
            <w:rStyle w:val="Hyperlink"/>
            <w:rFonts w:eastAsiaTheme="majorEastAsia"/>
            <w:noProof/>
          </w:rPr>
          <w:t>Figure 5.5:Contact Page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_Toc216891346 \h </w:instrText>
        </w:r>
        <w:r w:rsidR="00FA428B" w:rsidRPr="00C372C8">
          <w:rPr>
            <w:noProof/>
            <w:webHidden/>
          </w:rPr>
        </w:r>
        <w:r w:rsidR="00FA428B" w:rsidRPr="00C372C8">
          <w:rPr>
            <w:noProof/>
            <w:webHidden/>
          </w:rPr>
          <w:fldChar w:fldCharType="separate"/>
        </w:r>
        <w:r w:rsidR="00FA428B" w:rsidRPr="00C372C8">
          <w:rPr>
            <w:noProof/>
            <w:webHidden/>
          </w:rPr>
          <w:t>55</w:t>
        </w:r>
        <w:r w:rsidR="00FA428B" w:rsidRPr="00C372C8">
          <w:rPr>
            <w:noProof/>
            <w:webHidden/>
          </w:rPr>
          <w:fldChar w:fldCharType="end"/>
        </w:r>
      </w:hyperlink>
    </w:p>
    <w:p w14:paraId="1628C8BC" w14:textId="7C0EB934"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7" w:history="1">
        <w:r w:rsidR="00FA428B" w:rsidRPr="00C372C8">
          <w:rPr>
            <w:rStyle w:val="Hyperlink"/>
            <w:rFonts w:eastAsiaTheme="majorEastAsia"/>
            <w:noProof/>
          </w:rPr>
          <w:t>Figure 5.6:Provider Dashboard</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_Toc216891347 \h </w:instrText>
        </w:r>
        <w:r w:rsidR="00FA428B" w:rsidRPr="00C372C8">
          <w:rPr>
            <w:noProof/>
            <w:webHidden/>
          </w:rPr>
        </w:r>
        <w:r w:rsidR="00FA428B" w:rsidRPr="00C372C8">
          <w:rPr>
            <w:noProof/>
            <w:webHidden/>
          </w:rPr>
          <w:fldChar w:fldCharType="separate"/>
        </w:r>
        <w:r w:rsidR="00FA428B" w:rsidRPr="00C372C8">
          <w:rPr>
            <w:noProof/>
            <w:webHidden/>
          </w:rPr>
          <w:t>55</w:t>
        </w:r>
        <w:r w:rsidR="00FA428B" w:rsidRPr="00C372C8">
          <w:rPr>
            <w:noProof/>
            <w:webHidden/>
          </w:rPr>
          <w:fldChar w:fldCharType="end"/>
        </w:r>
      </w:hyperlink>
    </w:p>
    <w:p w14:paraId="35A9829B" w14:textId="4D156BC2"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8" w:history="1">
        <w:r w:rsidR="00FA428B" w:rsidRPr="00C372C8">
          <w:rPr>
            <w:rStyle w:val="Hyperlink"/>
            <w:rFonts w:eastAsiaTheme="majorEastAsia"/>
            <w:noProof/>
          </w:rPr>
          <w:t>Figure 5.7:Routes Manage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_Toc216891348 \h </w:instrText>
        </w:r>
        <w:r w:rsidR="00FA428B" w:rsidRPr="00C372C8">
          <w:rPr>
            <w:noProof/>
            <w:webHidden/>
          </w:rPr>
        </w:r>
        <w:r w:rsidR="00FA428B" w:rsidRPr="00C372C8">
          <w:rPr>
            <w:noProof/>
            <w:webHidden/>
          </w:rPr>
          <w:fldChar w:fldCharType="separate"/>
        </w:r>
        <w:r w:rsidR="00FA428B" w:rsidRPr="00C372C8">
          <w:rPr>
            <w:noProof/>
            <w:webHidden/>
          </w:rPr>
          <w:t>56</w:t>
        </w:r>
        <w:r w:rsidR="00FA428B" w:rsidRPr="00C372C8">
          <w:rPr>
            <w:noProof/>
            <w:webHidden/>
          </w:rPr>
          <w:fldChar w:fldCharType="end"/>
        </w:r>
      </w:hyperlink>
    </w:p>
    <w:p w14:paraId="43043186" w14:textId="3DA7A544"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49" w:history="1">
        <w:r w:rsidR="00FA428B" w:rsidRPr="00C372C8">
          <w:rPr>
            <w:rStyle w:val="Hyperlink"/>
            <w:rFonts w:eastAsiaTheme="majorEastAsia"/>
            <w:noProof/>
          </w:rPr>
          <w:t>Figure 5.8:Fraud Alert</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_Toc216891349 \h </w:instrText>
        </w:r>
        <w:r w:rsidR="00FA428B" w:rsidRPr="00C372C8">
          <w:rPr>
            <w:noProof/>
            <w:webHidden/>
          </w:rPr>
        </w:r>
        <w:r w:rsidR="00FA428B" w:rsidRPr="00C372C8">
          <w:rPr>
            <w:noProof/>
            <w:webHidden/>
          </w:rPr>
          <w:fldChar w:fldCharType="separate"/>
        </w:r>
        <w:r w:rsidR="00FA428B" w:rsidRPr="00C372C8">
          <w:rPr>
            <w:noProof/>
            <w:webHidden/>
          </w:rPr>
          <w:t>56</w:t>
        </w:r>
        <w:r w:rsidR="00FA428B" w:rsidRPr="00C372C8">
          <w:rPr>
            <w:noProof/>
            <w:webHidden/>
          </w:rPr>
          <w:fldChar w:fldCharType="end"/>
        </w:r>
      </w:hyperlink>
    </w:p>
    <w:p w14:paraId="12ECCAE2" w14:textId="638B1910"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50" w:history="1">
        <w:r w:rsidR="00FA428B" w:rsidRPr="00C372C8">
          <w:rPr>
            <w:rStyle w:val="Hyperlink"/>
            <w:rFonts w:eastAsiaTheme="majorEastAsia"/>
            <w:noProof/>
          </w:rPr>
          <w:t>Figure 5.9:Admin Dashboard</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_Toc216891350 \h </w:instrText>
        </w:r>
        <w:r w:rsidR="00FA428B" w:rsidRPr="00C372C8">
          <w:rPr>
            <w:noProof/>
            <w:webHidden/>
          </w:rPr>
        </w:r>
        <w:r w:rsidR="00FA428B" w:rsidRPr="00C372C8">
          <w:rPr>
            <w:noProof/>
            <w:webHidden/>
          </w:rPr>
          <w:fldChar w:fldCharType="separate"/>
        </w:r>
        <w:r w:rsidR="00FA428B" w:rsidRPr="00C372C8">
          <w:rPr>
            <w:noProof/>
            <w:webHidden/>
          </w:rPr>
          <w:t>57</w:t>
        </w:r>
        <w:r w:rsidR="00FA428B" w:rsidRPr="00C372C8">
          <w:rPr>
            <w:noProof/>
            <w:webHidden/>
          </w:rPr>
          <w:fldChar w:fldCharType="end"/>
        </w:r>
      </w:hyperlink>
    </w:p>
    <w:p w14:paraId="212FF47B" w14:textId="3EAAA841"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51" w:history="1">
        <w:r w:rsidR="00FA428B" w:rsidRPr="00C372C8">
          <w:rPr>
            <w:rStyle w:val="Hyperlink"/>
            <w:rFonts w:eastAsiaTheme="majorEastAsia"/>
            <w:noProof/>
          </w:rPr>
          <w:t>Figure 5.10:Manage Provider</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_Toc216891351 \h </w:instrText>
        </w:r>
        <w:r w:rsidR="00FA428B" w:rsidRPr="00C372C8">
          <w:rPr>
            <w:noProof/>
            <w:webHidden/>
          </w:rPr>
        </w:r>
        <w:r w:rsidR="00FA428B" w:rsidRPr="00C372C8">
          <w:rPr>
            <w:noProof/>
            <w:webHidden/>
          </w:rPr>
          <w:fldChar w:fldCharType="separate"/>
        </w:r>
        <w:r w:rsidR="00FA428B" w:rsidRPr="00C372C8">
          <w:rPr>
            <w:noProof/>
            <w:webHidden/>
          </w:rPr>
          <w:t>57</w:t>
        </w:r>
        <w:r w:rsidR="00FA428B" w:rsidRPr="00C372C8">
          <w:rPr>
            <w:noProof/>
            <w:webHidden/>
          </w:rPr>
          <w:fldChar w:fldCharType="end"/>
        </w:r>
      </w:hyperlink>
    </w:p>
    <w:p w14:paraId="47C2C4E3" w14:textId="1F538C19"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52" w:history="1">
        <w:r w:rsidR="00FA428B" w:rsidRPr="00C372C8">
          <w:rPr>
            <w:rStyle w:val="Hyperlink"/>
            <w:rFonts w:eastAsiaTheme="majorEastAsia"/>
            <w:noProof/>
          </w:rPr>
          <w:t>Figure 5.12:Manage User</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_Toc216891352 \h </w:instrText>
        </w:r>
        <w:r w:rsidR="00FA428B" w:rsidRPr="00C372C8">
          <w:rPr>
            <w:noProof/>
            <w:webHidden/>
          </w:rPr>
        </w:r>
        <w:r w:rsidR="00FA428B" w:rsidRPr="00C372C8">
          <w:rPr>
            <w:noProof/>
            <w:webHidden/>
          </w:rPr>
          <w:fldChar w:fldCharType="separate"/>
        </w:r>
        <w:r w:rsidR="00FA428B" w:rsidRPr="00C372C8">
          <w:rPr>
            <w:noProof/>
            <w:webHidden/>
          </w:rPr>
          <w:t>58</w:t>
        </w:r>
        <w:r w:rsidR="00FA428B" w:rsidRPr="00C372C8">
          <w:rPr>
            <w:noProof/>
            <w:webHidden/>
          </w:rPr>
          <w:fldChar w:fldCharType="end"/>
        </w:r>
      </w:hyperlink>
    </w:p>
    <w:p w14:paraId="160806C5" w14:textId="5E53953C"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53" w:history="1">
        <w:r w:rsidR="00FA428B" w:rsidRPr="00C372C8">
          <w:rPr>
            <w:rStyle w:val="Hyperlink"/>
            <w:rFonts w:eastAsiaTheme="majorEastAsia"/>
            <w:noProof/>
          </w:rPr>
          <w:t>Figure 5.13:View Reports</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_Toc216891353 \h </w:instrText>
        </w:r>
        <w:r w:rsidR="00FA428B" w:rsidRPr="00C372C8">
          <w:rPr>
            <w:noProof/>
            <w:webHidden/>
          </w:rPr>
        </w:r>
        <w:r w:rsidR="00FA428B" w:rsidRPr="00C372C8">
          <w:rPr>
            <w:noProof/>
            <w:webHidden/>
          </w:rPr>
          <w:fldChar w:fldCharType="separate"/>
        </w:r>
        <w:r w:rsidR="00FA428B" w:rsidRPr="00C372C8">
          <w:rPr>
            <w:noProof/>
            <w:webHidden/>
          </w:rPr>
          <w:t>58</w:t>
        </w:r>
        <w:r w:rsidR="00FA428B" w:rsidRPr="00C372C8">
          <w:rPr>
            <w:noProof/>
            <w:webHidden/>
          </w:rPr>
          <w:fldChar w:fldCharType="end"/>
        </w:r>
      </w:hyperlink>
    </w:p>
    <w:p w14:paraId="4CF85FEC" w14:textId="3501129E"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54" w:history="1">
        <w:r w:rsidR="00FA428B" w:rsidRPr="00C372C8">
          <w:rPr>
            <w:rStyle w:val="Hyperlink"/>
            <w:rFonts w:eastAsiaTheme="majorEastAsia"/>
            <w:noProof/>
          </w:rPr>
          <w:t>Figure 5.14:Register Page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_Toc216891354 \h </w:instrText>
        </w:r>
        <w:r w:rsidR="00FA428B" w:rsidRPr="00C372C8">
          <w:rPr>
            <w:noProof/>
            <w:webHidden/>
          </w:rPr>
        </w:r>
        <w:r w:rsidR="00FA428B" w:rsidRPr="00C372C8">
          <w:rPr>
            <w:noProof/>
            <w:webHidden/>
          </w:rPr>
          <w:fldChar w:fldCharType="separate"/>
        </w:r>
        <w:r w:rsidR="00FA428B" w:rsidRPr="00C372C8">
          <w:rPr>
            <w:noProof/>
            <w:webHidden/>
          </w:rPr>
          <w:t>59</w:t>
        </w:r>
        <w:r w:rsidR="00FA428B" w:rsidRPr="00C372C8">
          <w:rPr>
            <w:noProof/>
            <w:webHidden/>
          </w:rPr>
          <w:fldChar w:fldCharType="end"/>
        </w:r>
      </w:hyperlink>
    </w:p>
    <w:p w14:paraId="6F84CEF4" w14:textId="50C1F77A" w:rsidR="00FA428B" w:rsidRPr="00C372C8" w:rsidRDefault="002C09D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891355" w:history="1">
        <w:r w:rsidR="00FA428B" w:rsidRPr="00C372C8">
          <w:rPr>
            <w:rStyle w:val="Hyperlink"/>
            <w:rFonts w:eastAsiaTheme="majorEastAsia"/>
            <w:noProof/>
          </w:rPr>
          <w:t>Figure 5.15:Login Page</w:t>
        </w:r>
        <w:r w:rsidR="00FA428B" w:rsidRPr="00C372C8">
          <w:rPr>
            <w:noProof/>
            <w:webHidden/>
          </w:rPr>
          <w:tab/>
        </w:r>
        <w:r w:rsidR="00FA428B" w:rsidRPr="00C372C8">
          <w:rPr>
            <w:noProof/>
            <w:webHidden/>
          </w:rPr>
          <w:fldChar w:fldCharType="begin"/>
        </w:r>
        <w:r w:rsidR="00FA428B" w:rsidRPr="00C372C8">
          <w:rPr>
            <w:noProof/>
            <w:webHidden/>
          </w:rPr>
          <w:instrText xml:space="preserve"> PAGEREF _Toc216891355 \h </w:instrText>
        </w:r>
        <w:r w:rsidR="00FA428B" w:rsidRPr="00C372C8">
          <w:rPr>
            <w:noProof/>
            <w:webHidden/>
          </w:rPr>
        </w:r>
        <w:r w:rsidR="00FA428B" w:rsidRPr="00C372C8">
          <w:rPr>
            <w:noProof/>
            <w:webHidden/>
          </w:rPr>
          <w:fldChar w:fldCharType="separate"/>
        </w:r>
        <w:r w:rsidR="00FA428B" w:rsidRPr="00C372C8">
          <w:rPr>
            <w:noProof/>
            <w:webHidden/>
          </w:rPr>
          <w:t>59</w:t>
        </w:r>
        <w:r w:rsidR="00FA428B" w:rsidRPr="00C372C8">
          <w:rPr>
            <w:noProof/>
            <w:webHidden/>
          </w:rPr>
          <w:fldChar w:fldCharType="end"/>
        </w:r>
      </w:hyperlink>
    </w:p>
    <w:p w14:paraId="1F94085A" w14:textId="51FC8449" w:rsidR="00E0578E" w:rsidRDefault="00FA428B" w:rsidP="00677609">
      <w:pPr>
        <w:tabs>
          <w:tab w:val="left" w:pos="2955"/>
        </w:tabs>
        <w:spacing w:line="360" w:lineRule="auto"/>
        <w:jc w:val="both"/>
        <w:rPr>
          <w:rFonts w:eastAsia="Calibri"/>
          <w:b/>
          <w:bCs/>
          <w:sz w:val="56"/>
          <w:szCs w:val="56"/>
        </w:rPr>
      </w:pPr>
      <w:r>
        <w:rPr>
          <w:rFonts w:eastAsia="Calibri"/>
          <w:b/>
          <w:bCs/>
          <w:sz w:val="56"/>
          <w:szCs w:val="56"/>
        </w:rPr>
        <w:fldChar w:fldCharType="end"/>
      </w:r>
    </w:p>
    <w:p w14:paraId="5F6BC374" w14:textId="35239E83" w:rsidR="00C00351" w:rsidRDefault="00C00351" w:rsidP="00677609">
      <w:pPr>
        <w:tabs>
          <w:tab w:val="left" w:pos="2955"/>
        </w:tabs>
        <w:spacing w:line="360" w:lineRule="auto"/>
        <w:jc w:val="both"/>
        <w:rPr>
          <w:rFonts w:eastAsia="Calibri"/>
          <w:b/>
          <w:bCs/>
          <w:sz w:val="56"/>
          <w:szCs w:val="56"/>
        </w:rPr>
      </w:pPr>
    </w:p>
    <w:p w14:paraId="3284E028" w14:textId="64F04179" w:rsidR="00C372C8" w:rsidRDefault="00C372C8" w:rsidP="00677609">
      <w:pPr>
        <w:tabs>
          <w:tab w:val="left" w:pos="2955"/>
        </w:tabs>
        <w:spacing w:line="360" w:lineRule="auto"/>
        <w:jc w:val="both"/>
        <w:rPr>
          <w:rFonts w:eastAsia="Calibri"/>
          <w:b/>
          <w:bCs/>
          <w:sz w:val="56"/>
          <w:szCs w:val="56"/>
        </w:rPr>
      </w:pPr>
    </w:p>
    <w:p w14:paraId="700CBDF5" w14:textId="1390365A" w:rsidR="00C372C8" w:rsidRDefault="00C372C8" w:rsidP="00677609">
      <w:pPr>
        <w:tabs>
          <w:tab w:val="left" w:pos="2955"/>
        </w:tabs>
        <w:spacing w:line="360" w:lineRule="auto"/>
        <w:jc w:val="both"/>
        <w:rPr>
          <w:rFonts w:eastAsia="Calibri"/>
          <w:b/>
          <w:bCs/>
          <w:sz w:val="56"/>
          <w:szCs w:val="56"/>
        </w:rPr>
      </w:pPr>
    </w:p>
    <w:p w14:paraId="1E81CAE0" w14:textId="1FEC61E1" w:rsidR="00C372C8" w:rsidRDefault="00C372C8" w:rsidP="00677609">
      <w:pPr>
        <w:tabs>
          <w:tab w:val="left" w:pos="2955"/>
        </w:tabs>
        <w:spacing w:line="360" w:lineRule="auto"/>
        <w:jc w:val="both"/>
        <w:rPr>
          <w:rFonts w:eastAsia="Calibri"/>
          <w:b/>
          <w:bCs/>
          <w:sz w:val="56"/>
          <w:szCs w:val="56"/>
        </w:rPr>
      </w:pPr>
    </w:p>
    <w:p w14:paraId="4A73BFF7" w14:textId="16CA2E70" w:rsidR="00C372C8" w:rsidRDefault="00C372C8" w:rsidP="00677609">
      <w:pPr>
        <w:tabs>
          <w:tab w:val="left" w:pos="2955"/>
        </w:tabs>
        <w:spacing w:line="360" w:lineRule="auto"/>
        <w:jc w:val="both"/>
        <w:rPr>
          <w:rFonts w:eastAsia="Calibri"/>
          <w:b/>
          <w:bCs/>
          <w:sz w:val="56"/>
          <w:szCs w:val="56"/>
        </w:rPr>
      </w:pPr>
    </w:p>
    <w:p w14:paraId="65644E2F" w14:textId="4A5DB805" w:rsidR="00C372C8" w:rsidRDefault="00C372C8" w:rsidP="00677609">
      <w:pPr>
        <w:tabs>
          <w:tab w:val="left" w:pos="2955"/>
        </w:tabs>
        <w:spacing w:line="360" w:lineRule="auto"/>
        <w:jc w:val="both"/>
        <w:rPr>
          <w:rFonts w:eastAsia="Calibri"/>
          <w:b/>
          <w:bCs/>
          <w:sz w:val="56"/>
          <w:szCs w:val="56"/>
        </w:rPr>
      </w:pPr>
    </w:p>
    <w:p w14:paraId="08697568" w14:textId="20D78F8D" w:rsidR="00C372C8" w:rsidRDefault="00C372C8" w:rsidP="00677609">
      <w:pPr>
        <w:tabs>
          <w:tab w:val="left" w:pos="2955"/>
        </w:tabs>
        <w:spacing w:line="360" w:lineRule="auto"/>
        <w:jc w:val="both"/>
        <w:rPr>
          <w:rFonts w:eastAsia="Calibri"/>
          <w:b/>
          <w:bCs/>
          <w:sz w:val="56"/>
          <w:szCs w:val="56"/>
        </w:rPr>
      </w:pPr>
    </w:p>
    <w:p w14:paraId="08AACEF8" w14:textId="53027D24" w:rsidR="00C372C8" w:rsidRDefault="00C372C8" w:rsidP="00677609">
      <w:pPr>
        <w:tabs>
          <w:tab w:val="left" w:pos="2955"/>
        </w:tabs>
        <w:spacing w:line="360" w:lineRule="auto"/>
        <w:jc w:val="both"/>
        <w:rPr>
          <w:rFonts w:eastAsia="Calibri"/>
          <w:b/>
          <w:bCs/>
          <w:sz w:val="56"/>
          <w:szCs w:val="56"/>
        </w:rPr>
      </w:pPr>
    </w:p>
    <w:p w14:paraId="2187BE19" w14:textId="77777777" w:rsidR="00C372C8" w:rsidRPr="00542B7F" w:rsidRDefault="00C372C8" w:rsidP="00677609">
      <w:pPr>
        <w:tabs>
          <w:tab w:val="left" w:pos="2955"/>
        </w:tabs>
        <w:spacing w:line="360" w:lineRule="auto"/>
        <w:jc w:val="both"/>
        <w:rPr>
          <w:rFonts w:eastAsia="Calibri"/>
          <w:b/>
          <w:bCs/>
          <w:sz w:val="56"/>
          <w:szCs w:val="56"/>
        </w:rPr>
      </w:pPr>
    </w:p>
    <w:p w14:paraId="393F1C30" w14:textId="77777777" w:rsidR="0070164B" w:rsidRPr="00542B7F" w:rsidRDefault="00694B92" w:rsidP="00C372C8">
      <w:pPr>
        <w:tabs>
          <w:tab w:val="left" w:pos="2955"/>
        </w:tabs>
        <w:spacing w:after="120" w:line="360" w:lineRule="auto"/>
        <w:jc w:val="center"/>
        <w:rPr>
          <w:rFonts w:eastAsia="Calibri"/>
          <w:b/>
          <w:bCs/>
          <w:sz w:val="56"/>
          <w:szCs w:val="56"/>
        </w:rPr>
      </w:pPr>
      <w:r w:rsidRPr="00542B7F">
        <w:rPr>
          <w:rFonts w:eastAsia="Calibri"/>
          <w:b/>
          <w:bCs/>
          <w:sz w:val="56"/>
          <w:szCs w:val="56"/>
        </w:rPr>
        <w:lastRenderedPageBreak/>
        <w:t>List of Table</w:t>
      </w:r>
      <w:bookmarkStart w:id="2" w:name="_Toc341252820"/>
    </w:p>
    <w:p w14:paraId="6F507AE4" w14:textId="0DC5411D" w:rsidR="00C00351" w:rsidRPr="00C372C8" w:rsidRDefault="00FA428B"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r w:rsidRPr="00C372C8">
        <w:rPr>
          <w:rFonts w:eastAsia="Calibri"/>
          <w:bCs/>
          <w:sz w:val="56"/>
          <w:szCs w:val="56"/>
        </w:rPr>
        <w:fldChar w:fldCharType="begin"/>
      </w:r>
      <w:r w:rsidRPr="00C372C8">
        <w:rPr>
          <w:rFonts w:eastAsia="Calibri"/>
          <w:bCs/>
          <w:sz w:val="56"/>
          <w:szCs w:val="56"/>
        </w:rPr>
        <w:instrText xml:space="preserve"> TOC \f t \h \z \t "Caption,1" \c "Table" </w:instrText>
      </w:r>
      <w:r w:rsidRPr="00C372C8">
        <w:rPr>
          <w:rFonts w:eastAsia="Calibri"/>
          <w:bCs/>
          <w:sz w:val="56"/>
          <w:szCs w:val="56"/>
        </w:rPr>
        <w:fldChar w:fldCharType="separate"/>
      </w:r>
      <w:hyperlink w:anchor="_Toc216936159" w:history="1">
        <w:r w:rsidR="00C00351" w:rsidRPr="00C372C8">
          <w:rPr>
            <w:rStyle w:val="Hyperlink"/>
            <w:rFonts w:eastAsiaTheme="majorEastAsia"/>
            <w:bCs/>
            <w:noProof/>
          </w:rPr>
          <w:t>Table 1.1 :</w:t>
        </w:r>
        <w:r w:rsidR="00C00351" w:rsidRPr="00C372C8">
          <w:rPr>
            <w:rStyle w:val="Hyperlink"/>
            <w:rFonts w:eastAsiaTheme="majorEastAsia"/>
            <w:noProof/>
          </w:rPr>
          <w:t xml:space="preserve"> </w:t>
        </w:r>
        <w:r w:rsidR="00C00351" w:rsidRPr="00C372C8">
          <w:rPr>
            <w:rStyle w:val="Hyperlink"/>
            <w:rFonts w:eastAsiaTheme="majorEastAsia"/>
            <w:bCs/>
            <w:noProof/>
          </w:rPr>
          <w:t>Course Integration Table</w:t>
        </w:r>
        <w:r w:rsidR="00C00351" w:rsidRPr="00C372C8">
          <w:rPr>
            <w:noProof/>
            <w:webHidden/>
          </w:rPr>
          <w:tab/>
        </w:r>
        <w:r w:rsidR="00C00351" w:rsidRPr="00C372C8">
          <w:rPr>
            <w:noProof/>
            <w:webHidden/>
          </w:rPr>
          <w:fldChar w:fldCharType="begin"/>
        </w:r>
        <w:r w:rsidR="00C00351" w:rsidRPr="00C372C8">
          <w:rPr>
            <w:noProof/>
            <w:webHidden/>
          </w:rPr>
          <w:instrText xml:space="preserve"> PAGEREF _Toc216936159 \h </w:instrText>
        </w:r>
        <w:r w:rsidR="00C00351" w:rsidRPr="00C372C8">
          <w:rPr>
            <w:noProof/>
            <w:webHidden/>
          </w:rPr>
        </w:r>
        <w:r w:rsidR="00C00351" w:rsidRPr="00C372C8">
          <w:rPr>
            <w:noProof/>
            <w:webHidden/>
          </w:rPr>
          <w:fldChar w:fldCharType="separate"/>
        </w:r>
        <w:r w:rsidR="00C00351" w:rsidRPr="00C372C8">
          <w:rPr>
            <w:noProof/>
            <w:webHidden/>
          </w:rPr>
          <w:t>2</w:t>
        </w:r>
        <w:r w:rsidR="00C00351" w:rsidRPr="00C372C8">
          <w:rPr>
            <w:noProof/>
            <w:webHidden/>
          </w:rPr>
          <w:fldChar w:fldCharType="end"/>
        </w:r>
      </w:hyperlink>
    </w:p>
    <w:p w14:paraId="7D876F9E" w14:textId="316F25E8"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0" w:history="1">
        <w:r w:rsidRPr="00C372C8">
          <w:rPr>
            <w:rStyle w:val="Hyperlink"/>
            <w:rFonts w:eastAsiaTheme="majorEastAsia"/>
            <w:bCs/>
            <w:noProof/>
          </w:rPr>
          <w:t>Table 1.2 :Comparison with existing system</w:t>
        </w:r>
        <w:r w:rsidRPr="00C372C8">
          <w:rPr>
            <w:noProof/>
            <w:webHidden/>
          </w:rPr>
          <w:tab/>
        </w:r>
        <w:r w:rsidRPr="00C372C8">
          <w:rPr>
            <w:noProof/>
            <w:webHidden/>
          </w:rPr>
          <w:fldChar w:fldCharType="begin"/>
        </w:r>
        <w:r w:rsidRPr="00C372C8">
          <w:rPr>
            <w:noProof/>
            <w:webHidden/>
          </w:rPr>
          <w:instrText xml:space="preserve"> PAGEREF _Toc216936160 \h </w:instrText>
        </w:r>
        <w:r w:rsidRPr="00C372C8">
          <w:rPr>
            <w:noProof/>
            <w:webHidden/>
          </w:rPr>
        </w:r>
        <w:r w:rsidRPr="00C372C8">
          <w:rPr>
            <w:noProof/>
            <w:webHidden/>
          </w:rPr>
          <w:fldChar w:fldCharType="separate"/>
        </w:r>
        <w:r w:rsidRPr="00C372C8">
          <w:rPr>
            <w:noProof/>
            <w:webHidden/>
          </w:rPr>
          <w:t>5</w:t>
        </w:r>
        <w:r w:rsidRPr="00C372C8">
          <w:rPr>
            <w:noProof/>
            <w:webHidden/>
          </w:rPr>
          <w:fldChar w:fldCharType="end"/>
        </w:r>
      </w:hyperlink>
    </w:p>
    <w:p w14:paraId="43FB41E3" w14:textId="773B04EB"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2" w:history="1">
        <w:r w:rsidRPr="00C372C8">
          <w:rPr>
            <w:rStyle w:val="Hyperlink"/>
            <w:rFonts w:eastAsiaTheme="majorEastAsia"/>
            <w:bCs/>
            <w:noProof/>
          </w:rPr>
          <w:t>Table 2.1:Comparison between Existing and Proposed Systems</w:t>
        </w:r>
        <w:r w:rsidRPr="00C372C8">
          <w:rPr>
            <w:noProof/>
            <w:webHidden/>
          </w:rPr>
          <w:tab/>
        </w:r>
        <w:r w:rsidRPr="00C372C8">
          <w:rPr>
            <w:noProof/>
            <w:webHidden/>
          </w:rPr>
          <w:fldChar w:fldCharType="begin"/>
        </w:r>
        <w:r w:rsidRPr="00C372C8">
          <w:rPr>
            <w:noProof/>
            <w:webHidden/>
          </w:rPr>
          <w:instrText xml:space="preserve"> PAGEREF _Toc216936162 \h </w:instrText>
        </w:r>
        <w:r w:rsidRPr="00C372C8">
          <w:rPr>
            <w:noProof/>
            <w:webHidden/>
          </w:rPr>
        </w:r>
        <w:r w:rsidRPr="00C372C8">
          <w:rPr>
            <w:noProof/>
            <w:webHidden/>
          </w:rPr>
          <w:fldChar w:fldCharType="separate"/>
        </w:r>
        <w:r w:rsidRPr="00C372C8">
          <w:rPr>
            <w:noProof/>
            <w:webHidden/>
          </w:rPr>
          <w:t>11</w:t>
        </w:r>
        <w:r w:rsidRPr="00C372C8">
          <w:rPr>
            <w:noProof/>
            <w:webHidden/>
          </w:rPr>
          <w:fldChar w:fldCharType="end"/>
        </w:r>
      </w:hyperlink>
    </w:p>
    <w:p w14:paraId="4BF7AC4C" w14:textId="18823FB1"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4" w:history="1">
        <w:r w:rsidRPr="00C372C8">
          <w:rPr>
            <w:rStyle w:val="Hyperlink"/>
            <w:rFonts w:eastAsiaTheme="majorEastAsia"/>
            <w:bCs/>
            <w:noProof/>
          </w:rPr>
          <w:t>Table 3.1</w:t>
        </w:r>
        <w:r w:rsidRPr="00C372C8">
          <w:rPr>
            <w:rStyle w:val="Hyperlink"/>
            <w:rFonts w:eastAsiaTheme="majorEastAsia"/>
            <w:noProof/>
          </w:rPr>
          <w:t xml:space="preserve"> </w:t>
        </w:r>
        <w:r w:rsidRPr="00C372C8">
          <w:rPr>
            <w:rStyle w:val="Hyperlink"/>
            <w:rFonts w:eastAsiaTheme="majorEastAsia"/>
            <w:bCs/>
            <w:noProof/>
          </w:rPr>
          <w:t>: UC-1.0</w:t>
        </w:r>
        <w:r w:rsidRPr="00C372C8">
          <w:rPr>
            <w:noProof/>
            <w:webHidden/>
          </w:rPr>
          <w:tab/>
        </w:r>
        <w:r w:rsidRPr="00C372C8">
          <w:rPr>
            <w:noProof/>
            <w:webHidden/>
          </w:rPr>
          <w:fldChar w:fldCharType="begin"/>
        </w:r>
        <w:r w:rsidRPr="00C372C8">
          <w:rPr>
            <w:noProof/>
            <w:webHidden/>
          </w:rPr>
          <w:instrText xml:space="preserve"> PAGEREF _Toc216936164 \h </w:instrText>
        </w:r>
        <w:r w:rsidRPr="00C372C8">
          <w:rPr>
            <w:noProof/>
            <w:webHidden/>
          </w:rPr>
        </w:r>
        <w:r w:rsidRPr="00C372C8">
          <w:rPr>
            <w:noProof/>
            <w:webHidden/>
          </w:rPr>
          <w:fldChar w:fldCharType="separate"/>
        </w:r>
        <w:r w:rsidRPr="00C372C8">
          <w:rPr>
            <w:noProof/>
            <w:webHidden/>
          </w:rPr>
          <w:t>14</w:t>
        </w:r>
        <w:r w:rsidRPr="00C372C8">
          <w:rPr>
            <w:noProof/>
            <w:webHidden/>
          </w:rPr>
          <w:fldChar w:fldCharType="end"/>
        </w:r>
      </w:hyperlink>
    </w:p>
    <w:p w14:paraId="7799AC2F" w14:textId="438B1341"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5" w:history="1">
        <w:r w:rsidRPr="00C372C8">
          <w:rPr>
            <w:rStyle w:val="Hyperlink"/>
            <w:rFonts w:eastAsiaTheme="majorEastAsia"/>
            <w:bCs/>
            <w:noProof/>
          </w:rPr>
          <w:t>Table 3.2: UC-2.0</w:t>
        </w:r>
        <w:r w:rsidRPr="00C372C8">
          <w:rPr>
            <w:noProof/>
            <w:webHidden/>
          </w:rPr>
          <w:tab/>
        </w:r>
        <w:r w:rsidRPr="00C372C8">
          <w:rPr>
            <w:noProof/>
            <w:webHidden/>
          </w:rPr>
          <w:fldChar w:fldCharType="begin"/>
        </w:r>
        <w:r w:rsidRPr="00C372C8">
          <w:rPr>
            <w:noProof/>
            <w:webHidden/>
          </w:rPr>
          <w:instrText xml:space="preserve"> PAGEREF _Toc216936165 \h </w:instrText>
        </w:r>
        <w:r w:rsidRPr="00C372C8">
          <w:rPr>
            <w:noProof/>
            <w:webHidden/>
          </w:rPr>
        </w:r>
        <w:r w:rsidRPr="00C372C8">
          <w:rPr>
            <w:noProof/>
            <w:webHidden/>
          </w:rPr>
          <w:fldChar w:fldCharType="separate"/>
        </w:r>
        <w:r w:rsidRPr="00C372C8">
          <w:rPr>
            <w:noProof/>
            <w:webHidden/>
          </w:rPr>
          <w:t>15</w:t>
        </w:r>
        <w:r w:rsidRPr="00C372C8">
          <w:rPr>
            <w:noProof/>
            <w:webHidden/>
          </w:rPr>
          <w:fldChar w:fldCharType="end"/>
        </w:r>
      </w:hyperlink>
    </w:p>
    <w:p w14:paraId="5D6F7957" w14:textId="77FBDA2B"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6" w:history="1">
        <w:r w:rsidRPr="00C372C8">
          <w:rPr>
            <w:rStyle w:val="Hyperlink"/>
            <w:rFonts w:eastAsiaTheme="majorEastAsia"/>
            <w:bCs/>
            <w:noProof/>
          </w:rPr>
          <w:t>Table 3. 3: UC-3.0</w:t>
        </w:r>
        <w:r w:rsidRPr="00C372C8">
          <w:rPr>
            <w:noProof/>
            <w:webHidden/>
          </w:rPr>
          <w:tab/>
        </w:r>
        <w:r w:rsidRPr="00C372C8">
          <w:rPr>
            <w:noProof/>
            <w:webHidden/>
          </w:rPr>
          <w:fldChar w:fldCharType="begin"/>
        </w:r>
        <w:r w:rsidRPr="00C372C8">
          <w:rPr>
            <w:noProof/>
            <w:webHidden/>
          </w:rPr>
          <w:instrText xml:space="preserve"> PAGEREF _Toc216936166 \h </w:instrText>
        </w:r>
        <w:r w:rsidRPr="00C372C8">
          <w:rPr>
            <w:noProof/>
            <w:webHidden/>
          </w:rPr>
        </w:r>
        <w:r w:rsidRPr="00C372C8">
          <w:rPr>
            <w:noProof/>
            <w:webHidden/>
          </w:rPr>
          <w:fldChar w:fldCharType="separate"/>
        </w:r>
        <w:r w:rsidRPr="00C372C8">
          <w:rPr>
            <w:noProof/>
            <w:webHidden/>
          </w:rPr>
          <w:t>16</w:t>
        </w:r>
        <w:r w:rsidRPr="00C372C8">
          <w:rPr>
            <w:noProof/>
            <w:webHidden/>
          </w:rPr>
          <w:fldChar w:fldCharType="end"/>
        </w:r>
      </w:hyperlink>
    </w:p>
    <w:p w14:paraId="188ED899" w14:textId="05176393"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7" w:history="1">
        <w:r w:rsidRPr="00C372C8">
          <w:rPr>
            <w:rStyle w:val="Hyperlink"/>
            <w:rFonts w:eastAsiaTheme="majorEastAsia"/>
            <w:bCs/>
            <w:noProof/>
          </w:rPr>
          <w:t>Table 3.4: UC-4.0</w:t>
        </w:r>
        <w:r w:rsidRPr="00C372C8">
          <w:rPr>
            <w:noProof/>
            <w:webHidden/>
          </w:rPr>
          <w:tab/>
        </w:r>
        <w:r w:rsidRPr="00C372C8">
          <w:rPr>
            <w:noProof/>
            <w:webHidden/>
          </w:rPr>
          <w:fldChar w:fldCharType="begin"/>
        </w:r>
        <w:r w:rsidRPr="00C372C8">
          <w:rPr>
            <w:noProof/>
            <w:webHidden/>
          </w:rPr>
          <w:instrText xml:space="preserve"> PAGEREF _Toc216936167 \h </w:instrText>
        </w:r>
        <w:r w:rsidRPr="00C372C8">
          <w:rPr>
            <w:noProof/>
            <w:webHidden/>
          </w:rPr>
        </w:r>
        <w:r w:rsidRPr="00C372C8">
          <w:rPr>
            <w:noProof/>
            <w:webHidden/>
          </w:rPr>
          <w:fldChar w:fldCharType="separate"/>
        </w:r>
        <w:r w:rsidRPr="00C372C8">
          <w:rPr>
            <w:noProof/>
            <w:webHidden/>
          </w:rPr>
          <w:t>17</w:t>
        </w:r>
        <w:r w:rsidRPr="00C372C8">
          <w:rPr>
            <w:noProof/>
            <w:webHidden/>
          </w:rPr>
          <w:fldChar w:fldCharType="end"/>
        </w:r>
      </w:hyperlink>
    </w:p>
    <w:p w14:paraId="3B181ED4" w14:textId="59C7BC24"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8" w:history="1">
        <w:r w:rsidRPr="00C372C8">
          <w:rPr>
            <w:rStyle w:val="Hyperlink"/>
            <w:rFonts w:eastAsiaTheme="majorEastAsia"/>
            <w:bCs/>
            <w:noProof/>
          </w:rPr>
          <w:t>Table 3. 5: UC-5.0</w:t>
        </w:r>
        <w:r w:rsidRPr="00C372C8">
          <w:rPr>
            <w:noProof/>
            <w:webHidden/>
          </w:rPr>
          <w:tab/>
        </w:r>
        <w:r w:rsidRPr="00C372C8">
          <w:rPr>
            <w:noProof/>
            <w:webHidden/>
          </w:rPr>
          <w:fldChar w:fldCharType="begin"/>
        </w:r>
        <w:r w:rsidRPr="00C372C8">
          <w:rPr>
            <w:noProof/>
            <w:webHidden/>
          </w:rPr>
          <w:instrText xml:space="preserve"> PAGEREF _Toc216936168 \h </w:instrText>
        </w:r>
        <w:r w:rsidRPr="00C372C8">
          <w:rPr>
            <w:noProof/>
            <w:webHidden/>
          </w:rPr>
        </w:r>
        <w:r w:rsidRPr="00C372C8">
          <w:rPr>
            <w:noProof/>
            <w:webHidden/>
          </w:rPr>
          <w:fldChar w:fldCharType="separate"/>
        </w:r>
        <w:r w:rsidRPr="00C372C8">
          <w:rPr>
            <w:noProof/>
            <w:webHidden/>
          </w:rPr>
          <w:t>18</w:t>
        </w:r>
        <w:r w:rsidRPr="00C372C8">
          <w:rPr>
            <w:noProof/>
            <w:webHidden/>
          </w:rPr>
          <w:fldChar w:fldCharType="end"/>
        </w:r>
      </w:hyperlink>
    </w:p>
    <w:p w14:paraId="27637C2A" w14:textId="635F18AF"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69" w:history="1">
        <w:r w:rsidRPr="00C372C8">
          <w:rPr>
            <w:rStyle w:val="Hyperlink"/>
            <w:rFonts w:eastAsiaTheme="majorEastAsia"/>
            <w:bCs/>
            <w:noProof/>
          </w:rPr>
          <w:t>Table 3.6: UC-6.0</w:t>
        </w:r>
        <w:r w:rsidRPr="00C372C8">
          <w:rPr>
            <w:noProof/>
            <w:webHidden/>
          </w:rPr>
          <w:tab/>
        </w:r>
        <w:r w:rsidRPr="00C372C8">
          <w:rPr>
            <w:noProof/>
            <w:webHidden/>
          </w:rPr>
          <w:fldChar w:fldCharType="begin"/>
        </w:r>
        <w:r w:rsidRPr="00C372C8">
          <w:rPr>
            <w:noProof/>
            <w:webHidden/>
          </w:rPr>
          <w:instrText xml:space="preserve"> PAGEREF _Toc216936169 \h </w:instrText>
        </w:r>
        <w:r w:rsidRPr="00C372C8">
          <w:rPr>
            <w:noProof/>
            <w:webHidden/>
          </w:rPr>
        </w:r>
        <w:r w:rsidRPr="00C372C8">
          <w:rPr>
            <w:noProof/>
            <w:webHidden/>
          </w:rPr>
          <w:fldChar w:fldCharType="separate"/>
        </w:r>
        <w:r w:rsidRPr="00C372C8">
          <w:rPr>
            <w:noProof/>
            <w:webHidden/>
          </w:rPr>
          <w:t>19</w:t>
        </w:r>
        <w:r w:rsidRPr="00C372C8">
          <w:rPr>
            <w:noProof/>
            <w:webHidden/>
          </w:rPr>
          <w:fldChar w:fldCharType="end"/>
        </w:r>
      </w:hyperlink>
    </w:p>
    <w:p w14:paraId="2E9F263C" w14:textId="773338D9"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0" w:history="1">
        <w:r w:rsidRPr="00C372C8">
          <w:rPr>
            <w:rStyle w:val="Hyperlink"/>
            <w:rFonts w:eastAsiaTheme="majorEastAsia"/>
            <w:bCs/>
            <w:noProof/>
          </w:rPr>
          <w:t>Table 3.7: UC-7.0</w:t>
        </w:r>
        <w:r w:rsidRPr="00C372C8">
          <w:rPr>
            <w:noProof/>
            <w:webHidden/>
          </w:rPr>
          <w:tab/>
        </w:r>
        <w:r w:rsidRPr="00C372C8">
          <w:rPr>
            <w:noProof/>
            <w:webHidden/>
          </w:rPr>
          <w:fldChar w:fldCharType="begin"/>
        </w:r>
        <w:r w:rsidRPr="00C372C8">
          <w:rPr>
            <w:noProof/>
            <w:webHidden/>
          </w:rPr>
          <w:instrText xml:space="preserve"> PAGEREF _Toc216936170 \h </w:instrText>
        </w:r>
        <w:r w:rsidRPr="00C372C8">
          <w:rPr>
            <w:noProof/>
            <w:webHidden/>
          </w:rPr>
        </w:r>
        <w:r w:rsidRPr="00C372C8">
          <w:rPr>
            <w:noProof/>
            <w:webHidden/>
          </w:rPr>
          <w:fldChar w:fldCharType="separate"/>
        </w:r>
        <w:r w:rsidRPr="00C372C8">
          <w:rPr>
            <w:noProof/>
            <w:webHidden/>
          </w:rPr>
          <w:t>20</w:t>
        </w:r>
        <w:r w:rsidRPr="00C372C8">
          <w:rPr>
            <w:noProof/>
            <w:webHidden/>
          </w:rPr>
          <w:fldChar w:fldCharType="end"/>
        </w:r>
      </w:hyperlink>
    </w:p>
    <w:p w14:paraId="2A8A9082" w14:textId="153872D8"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1" w:history="1">
        <w:r w:rsidRPr="00C372C8">
          <w:rPr>
            <w:rStyle w:val="Hyperlink"/>
            <w:rFonts w:eastAsiaTheme="majorEastAsia"/>
            <w:bCs/>
            <w:noProof/>
          </w:rPr>
          <w:t>Table 3.8</w:t>
        </w:r>
        <w:r w:rsidRPr="00C372C8">
          <w:rPr>
            <w:rStyle w:val="Hyperlink"/>
            <w:rFonts w:asciiTheme="majorBidi" w:eastAsiaTheme="majorEastAsia" w:hAnsiTheme="majorBidi" w:cstheme="majorBidi"/>
            <w:bCs/>
            <w:noProof/>
          </w:rPr>
          <w:t>:</w:t>
        </w:r>
        <w:r w:rsidRPr="00C372C8">
          <w:rPr>
            <w:rStyle w:val="Hyperlink"/>
            <w:rFonts w:eastAsiaTheme="majorEastAsia"/>
            <w:bCs/>
            <w:noProof/>
          </w:rPr>
          <w:t xml:space="preserve"> UC-8.0</w:t>
        </w:r>
        <w:r w:rsidRPr="00C372C8">
          <w:rPr>
            <w:noProof/>
            <w:webHidden/>
          </w:rPr>
          <w:tab/>
        </w:r>
        <w:r w:rsidRPr="00C372C8">
          <w:rPr>
            <w:noProof/>
            <w:webHidden/>
          </w:rPr>
          <w:fldChar w:fldCharType="begin"/>
        </w:r>
        <w:r w:rsidRPr="00C372C8">
          <w:rPr>
            <w:noProof/>
            <w:webHidden/>
          </w:rPr>
          <w:instrText xml:space="preserve"> PAGEREF _Toc216936171 \h </w:instrText>
        </w:r>
        <w:r w:rsidRPr="00C372C8">
          <w:rPr>
            <w:noProof/>
            <w:webHidden/>
          </w:rPr>
        </w:r>
        <w:r w:rsidRPr="00C372C8">
          <w:rPr>
            <w:noProof/>
            <w:webHidden/>
          </w:rPr>
          <w:fldChar w:fldCharType="separate"/>
        </w:r>
        <w:r w:rsidRPr="00C372C8">
          <w:rPr>
            <w:noProof/>
            <w:webHidden/>
          </w:rPr>
          <w:t>21</w:t>
        </w:r>
        <w:r w:rsidRPr="00C372C8">
          <w:rPr>
            <w:noProof/>
            <w:webHidden/>
          </w:rPr>
          <w:fldChar w:fldCharType="end"/>
        </w:r>
      </w:hyperlink>
    </w:p>
    <w:p w14:paraId="20D6945C" w14:textId="2C6D6899"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2" w:history="1">
        <w:r w:rsidRPr="00C372C8">
          <w:rPr>
            <w:rStyle w:val="Hyperlink"/>
            <w:rFonts w:eastAsiaTheme="majorEastAsia"/>
            <w:bCs/>
            <w:noProof/>
          </w:rPr>
          <w:t>Table 3.9: UC-9.0</w:t>
        </w:r>
        <w:r w:rsidRPr="00C372C8">
          <w:rPr>
            <w:noProof/>
            <w:webHidden/>
          </w:rPr>
          <w:tab/>
        </w:r>
        <w:r w:rsidRPr="00C372C8">
          <w:rPr>
            <w:noProof/>
            <w:webHidden/>
          </w:rPr>
          <w:fldChar w:fldCharType="begin"/>
        </w:r>
        <w:r w:rsidRPr="00C372C8">
          <w:rPr>
            <w:noProof/>
            <w:webHidden/>
          </w:rPr>
          <w:instrText xml:space="preserve"> PAGEREF _Toc216936172 \h </w:instrText>
        </w:r>
        <w:r w:rsidRPr="00C372C8">
          <w:rPr>
            <w:noProof/>
            <w:webHidden/>
          </w:rPr>
        </w:r>
        <w:r w:rsidRPr="00C372C8">
          <w:rPr>
            <w:noProof/>
            <w:webHidden/>
          </w:rPr>
          <w:fldChar w:fldCharType="separate"/>
        </w:r>
        <w:r w:rsidRPr="00C372C8">
          <w:rPr>
            <w:noProof/>
            <w:webHidden/>
          </w:rPr>
          <w:t>22</w:t>
        </w:r>
        <w:r w:rsidRPr="00C372C8">
          <w:rPr>
            <w:noProof/>
            <w:webHidden/>
          </w:rPr>
          <w:fldChar w:fldCharType="end"/>
        </w:r>
      </w:hyperlink>
    </w:p>
    <w:p w14:paraId="63064BAF" w14:textId="2CC25C24"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3" w:history="1">
        <w:r w:rsidRPr="00C372C8">
          <w:rPr>
            <w:rStyle w:val="Hyperlink"/>
            <w:rFonts w:eastAsiaTheme="majorEastAsia"/>
            <w:bCs/>
            <w:noProof/>
          </w:rPr>
          <w:t>Table 3.10: UC-10.0</w:t>
        </w:r>
        <w:r w:rsidRPr="00C372C8">
          <w:rPr>
            <w:noProof/>
            <w:webHidden/>
          </w:rPr>
          <w:tab/>
        </w:r>
        <w:r w:rsidRPr="00C372C8">
          <w:rPr>
            <w:noProof/>
            <w:webHidden/>
          </w:rPr>
          <w:fldChar w:fldCharType="begin"/>
        </w:r>
        <w:r w:rsidRPr="00C372C8">
          <w:rPr>
            <w:noProof/>
            <w:webHidden/>
          </w:rPr>
          <w:instrText xml:space="preserve"> PAGEREF _Toc216936173 \h </w:instrText>
        </w:r>
        <w:r w:rsidRPr="00C372C8">
          <w:rPr>
            <w:noProof/>
            <w:webHidden/>
          </w:rPr>
        </w:r>
        <w:r w:rsidRPr="00C372C8">
          <w:rPr>
            <w:noProof/>
            <w:webHidden/>
          </w:rPr>
          <w:fldChar w:fldCharType="separate"/>
        </w:r>
        <w:r w:rsidRPr="00C372C8">
          <w:rPr>
            <w:noProof/>
            <w:webHidden/>
          </w:rPr>
          <w:t>23</w:t>
        </w:r>
        <w:r w:rsidRPr="00C372C8">
          <w:rPr>
            <w:noProof/>
            <w:webHidden/>
          </w:rPr>
          <w:fldChar w:fldCharType="end"/>
        </w:r>
      </w:hyperlink>
    </w:p>
    <w:p w14:paraId="0392769C" w14:textId="53EA94AF"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4" w:history="1">
        <w:r w:rsidRPr="00C372C8">
          <w:rPr>
            <w:rStyle w:val="Hyperlink"/>
            <w:rFonts w:eastAsiaTheme="majorEastAsia"/>
            <w:bCs/>
            <w:noProof/>
          </w:rPr>
          <w:t>Table 3.11: UC-11.0</w:t>
        </w:r>
        <w:r w:rsidRPr="00C372C8">
          <w:rPr>
            <w:noProof/>
            <w:webHidden/>
          </w:rPr>
          <w:tab/>
        </w:r>
        <w:r w:rsidRPr="00C372C8">
          <w:rPr>
            <w:noProof/>
            <w:webHidden/>
          </w:rPr>
          <w:fldChar w:fldCharType="begin"/>
        </w:r>
        <w:r w:rsidRPr="00C372C8">
          <w:rPr>
            <w:noProof/>
            <w:webHidden/>
          </w:rPr>
          <w:instrText xml:space="preserve"> PAGEREF _Toc216936174 \h </w:instrText>
        </w:r>
        <w:r w:rsidRPr="00C372C8">
          <w:rPr>
            <w:noProof/>
            <w:webHidden/>
          </w:rPr>
        </w:r>
        <w:r w:rsidRPr="00C372C8">
          <w:rPr>
            <w:noProof/>
            <w:webHidden/>
          </w:rPr>
          <w:fldChar w:fldCharType="separate"/>
        </w:r>
        <w:r w:rsidRPr="00C372C8">
          <w:rPr>
            <w:noProof/>
            <w:webHidden/>
          </w:rPr>
          <w:t>24</w:t>
        </w:r>
        <w:r w:rsidRPr="00C372C8">
          <w:rPr>
            <w:noProof/>
            <w:webHidden/>
          </w:rPr>
          <w:fldChar w:fldCharType="end"/>
        </w:r>
      </w:hyperlink>
    </w:p>
    <w:p w14:paraId="24DCDFB8" w14:textId="75A18574"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5" w:history="1">
        <w:r w:rsidRPr="00C372C8">
          <w:rPr>
            <w:rStyle w:val="Hyperlink"/>
            <w:rFonts w:eastAsiaTheme="majorEastAsia"/>
            <w:bCs/>
            <w:noProof/>
          </w:rPr>
          <w:t>Table 3.12: UC-12.0</w:t>
        </w:r>
        <w:r w:rsidRPr="00C372C8">
          <w:rPr>
            <w:noProof/>
            <w:webHidden/>
          </w:rPr>
          <w:tab/>
        </w:r>
        <w:r w:rsidRPr="00C372C8">
          <w:rPr>
            <w:noProof/>
            <w:webHidden/>
          </w:rPr>
          <w:fldChar w:fldCharType="begin"/>
        </w:r>
        <w:r w:rsidRPr="00C372C8">
          <w:rPr>
            <w:noProof/>
            <w:webHidden/>
          </w:rPr>
          <w:instrText xml:space="preserve"> PAGEREF _Toc216936175 \h </w:instrText>
        </w:r>
        <w:r w:rsidRPr="00C372C8">
          <w:rPr>
            <w:noProof/>
            <w:webHidden/>
          </w:rPr>
        </w:r>
        <w:r w:rsidRPr="00C372C8">
          <w:rPr>
            <w:noProof/>
            <w:webHidden/>
          </w:rPr>
          <w:fldChar w:fldCharType="separate"/>
        </w:r>
        <w:r w:rsidRPr="00C372C8">
          <w:rPr>
            <w:noProof/>
            <w:webHidden/>
          </w:rPr>
          <w:t>25</w:t>
        </w:r>
        <w:r w:rsidRPr="00C372C8">
          <w:rPr>
            <w:noProof/>
            <w:webHidden/>
          </w:rPr>
          <w:fldChar w:fldCharType="end"/>
        </w:r>
      </w:hyperlink>
    </w:p>
    <w:p w14:paraId="487F4D4A" w14:textId="605CD388"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6" w:history="1">
        <w:r w:rsidRPr="00C372C8">
          <w:rPr>
            <w:rStyle w:val="Hyperlink"/>
            <w:rFonts w:eastAsiaTheme="majorEastAsia"/>
            <w:bCs/>
            <w:noProof/>
          </w:rPr>
          <w:t>Table 3.13: UC-13.0</w:t>
        </w:r>
        <w:r w:rsidRPr="00C372C8">
          <w:rPr>
            <w:noProof/>
            <w:webHidden/>
          </w:rPr>
          <w:tab/>
        </w:r>
        <w:r w:rsidRPr="00C372C8">
          <w:rPr>
            <w:noProof/>
            <w:webHidden/>
          </w:rPr>
          <w:fldChar w:fldCharType="begin"/>
        </w:r>
        <w:r w:rsidRPr="00C372C8">
          <w:rPr>
            <w:noProof/>
            <w:webHidden/>
          </w:rPr>
          <w:instrText xml:space="preserve"> PAGEREF _Toc216936176 \h </w:instrText>
        </w:r>
        <w:r w:rsidRPr="00C372C8">
          <w:rPr>
            <w:noProof/>
            <w:webHidden/>
          </w:rPr>
        </w:r>
        <w:r w:rsidRPr="00C372C8">
          <w:rPr>
            <w:noProof/>
            <w:webHidden/>
          </w:rPr>
          <w:fldChar w:fldCharType="separate"/>
        </w:r>
        <w:r w:rsidRPr="00C372C8">
          <w:rPr>
            <w:noProof/>
            <w:webHidden/>
          </w:rPr>
          <w:t>26</w:t>
        </w:r>
        <w:r w:rsidRPr="00C372C8">
          <w:rPr>
            <w:noProof/>
            <w:webHidden/>
          </w:rPr>
          <w:fldChar w:fldCharType="end"/>
        </w:r>
      </w:hyperlink>
    </w:p>
    <w:p w14:paraId="56C4F99B" w14:textId="3339948B"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7" w:history="1">
        <w:r w:rsidRPr="00C372C8">
          <w:rPr>
            <w:rStyle w:val="Hyperlink"/>
            <w:rFonts w:eastAsiaTheme="majorEastAsia"/>
            <w:bCs/>
            <w:noProof/>
          </w:rPr>
          <w:t>Table 3.14: UC-14.0</w:t>
        </w:r>
        <w:r w:rsidRPr="00C372C8">
          <w:rPr>
            <w:noProof/>
            <w:webHidden/>
          </w:rPr>
          <w:tab/>
        </w:r>
        <w:r w:rsidRPr="00C372C8">
          <w:rPr>
            <w:noProof/>
            <w:webHidden/>
          </w:rPr>
          <w:fldChar w:fldCharType="begin"/>
        </w:r>
        <w:r w:rsidRPr="00C372C8">
          <w:rPr>
            <w:noProof/>
            <w:webHidden/>
          </w:rPr>
          <w:instrText xml:space="preserve"> PAGEREF _Toc216936177 \h </w:instrText>
        </w:r>
        <w:r w:rsidRPr="00C372C8">
          <w:rPr>
            <w:noProof/>
            <w:webHidden/>
          </w:rPr>
        </w:r>
        <w:r w:rsidRPr="00C372C8">
          <w:rPr>
            <w:noProof/>
            <w:webHidden/>
          </w:rPr>
          <w:fldChar w:fldCharType="separate"/>
        </w:r>
        <w:r w:rsidRPr="00C372C8">
          <w:rPr>
            <w:noProof/>
            <w:webHidden/>
          </w:rPr>
          <w:t>27</w:t>
        </w:r>
        <w:r w:rsidRPr="00C372C8">
          <w:rPr>
            <w:noProof/>
            <w:webHidden/>
          </w:rPr>
          <w:fldChar w:fldCharType="end"/>
        </w:r>
      </w:hyperlink>
    </w:p>
    <w:p w14:paraId="5DA89476" w14:textId="4325AD5B"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8" w:history="1">
        <w:r w:rsidRPr="00C372C8">
          <w:rPr>
            <w:rStyle w:val="Hyperlink"/>
            <w:rFonts w:eastAsiaTheme="majorEastAsia"/>
            <w:bCs/>
            <w:noProof/>
          </w:rPr>
          <w:t>Table 3.15: UC-15.0</w:t>
        </w:r>
        <w:r w:rsidRPr="00C372C8">
          <w:rPr>
            <w:noProof/>
            <w:webHidden/>
          </w:rPr>
          <w:tab/>
        </w:r>
        <w:r w:rsidRPr="00C372C8">
          <w:rPr>
            <w:noProof/>
            <w:webHidden/>
          </w:rPr>
          <w:fldChar w:fldCharType="begin"/>
        </w:r>
        <w:r w:rsidRPr="00C372C8">
          <w:rPr>
            <w:noProof/>
            <w:webHidden/>
          </w:rPr>
          <w:instrText xml:space="preserve"> PAGEREF _Toc216936178 \h </w:instrText>
        </w:r>
        <w:r w:rsidRPr="00C372C8">
          <w:rPr>
            <w:noProof/>
            <w:webHidden/>
          </w:rPr>
        </w:r>
        <w:r w:rsidRPr="00C372C8">
          <w:rPr>
            <w:noProof/>
            <w:webHidden/>
          </w:rPr>
          <w:fldChar w:fldCharType="separate"/>
        </w:r>
        <w:r w:rsidRPr="00C372C8">
          <w:rPr>
            <w:noProof/>
            <w:webHidden/>
          </w:rPr>
          <w:t>28</w:t>
        </w:r>
        <w:r w:rsidRPr="00C372C8">
          <w:rPr>
            <w:noProof/>
            <w:webHidden/>
          </w:rPr>
          <w:fldChar w:fldCharType="end"/>
        </w:r>
      </w:hyperlink>
    </w:p>
    <w:p w14:paraId="275454F3" w14:textId="79306EA2"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79" w:history="1">
        <w:r w:rsidRPr="00C372C8">
          <w:rPr>
            <w:rStyle w:val="Hyperlink"/>
            <w:rFonts w:eastAsiaTheme="majorEastAsia"/>
            <w:bCs/>
            <w:noProof/>
          </w:rPr>
          <w:t>Table 3.16: Functional Requirements Table</w:t>
        </w:r>
        <w:r w:rsidRPr="00C372C8">
          <w:rPr>
            <w:noProof/>
            <w:webHidden/>
          </w:rPr>
          <w:tab/>
        </w:r>
        <w:r w:rsidRPr="00C372C8">
          <w:rPr>
            <w:noProof/>
            <w:webHidden/>
          </w:rPr>
          <w:fldChar w:fldCharType="begin"/>
        </w:r>
        <w:r w:rsidRPr="00C372C8">
          <w:rPr>
            <w:noProof/>
            <w:webHidden/>
          </w:rPr>
          <w:instrText xml:space="preserve"> PAGEREF _Toc216936179 \h </w:instrText>
        </w:r>
        <w:r w:rsidRPr="00C372C8">
          <w:rPr>
            <w:noProof/>
            <w:webHidden/>
          </w:rPr>
        </w:r>
        <w:r w:rsidRPr="00C372C8">
          <w:rPr>
            <w:noProof/>
            <w:webHidden/>
          </w:rPr>
          <w:fldChar w:fldCharType="separate"/>
        </w:r>
        <w:r w:rsidRPr="00C372C8">
          <w:rPr>
            <w:noProof/>
            <w:webHidden/>
          </w:rPr>
          <w:t>30</w:t>
        </w:r>
        <w:r w:rsidRPr="00C372C8">
          <w:rPr>
            <w:noProof/>
            <w:webHidden/>
          </w:rPr>
          <w:fldChar w:fldCharType="end"/>
        </w:r>
      </w:hyperlink>
    </w:p>
    <w:p w14:paraId="694BBF33" w14:textId="3205F803" w:rsidR="00C00351" w:rsidRPr="00C372C8" w:rsidRDefault="00C00351" w:rsidP="00C372C8">
      <w:pPr>
        <w:pStyle w:val="TableofFigures"/>
        <w:tabs>
          <w:tab w:val="right" w:leader="dot" w:pos="8918"/>
        </w:tabs>
        <w:spacing w:line="360" w:lineRule="auto"/>
        <w:rPr>
          <w:rFonts w:asciiTheme="minorHAnsi" w:eastAsiaTheme="minorEastAsia" w:hAnsiTheme="minorHAnsi" w:cstheme="minorBidi"/>
          <w:noProof/>
          <w:sz w:val="22"/>
          <w:szCs w:val="22"/>
          <w:lang w:val="en-GB" w:eastAsia="en-GB"/>
        </w:rPr>
      </w:pPr>
      <w:hyperlink w:anchor="_Toc216936180" w:history="1">
        <w:r w:rsidRPr="00C372C8">
          <w:rPr>
            <w:rStyle w:val="Hyperlink"/>
            <w:rFonts w:eastAsiaTheme="majorEastAsia"/>
            <w:bCs/>
            <w:noProof/>
          </w:rPr>
          <w:t>Table 3.17: Non Functional Requirements Table</w:t>
        </w:r>
        <w:r w:rsidRPr="00C372C8">
          <w:rPr>
            <w:noProof/>
            <w:webHidden/>
          </w:rPr>
          <w:tab/>
        </w:r>
        <w:r w:rsidRPr="00C372C8">
          <w:rPr>
            <w:noProof/>
            <w:webHidden/>
          </w:rPr>
          <w:fldChar w:fldCharType="begin"/>
        </w:r>
        <w:r w:rsidRPr="00C372C8">
          <w:rPr>
            <w:noProof/>
            <w:webHidden/>
          </w:rPr>
          <w:instrText xml:space="preserve"> PAGEREF _Toc216936180 \h </w:instrText>
        </w:r>
        <w:r w:rsidRPr="00C372C8">
          <w:rPr>
            <w:noProof/>
            <w:webHidden/>
          </w:rPr>
        </w:r>
        <w:r w:rsidRPr="00C372C8">
          <w:rPr>
            <w:noProof/>
            <w:webHidden/>
          </w:rPr>
          <w:fldChar w:fldCharType="separate"/>
        </w:r>
        <w:r w:rsidRPr="00C372C8">
          <w:rPr>
            <w:noProof/>
            <w:webHidden/>
          </w:rPr>
          <w:t>31</w:t>
        </w:r>
        <w:r w:rsidRPr="00C372C8">
          <w:rPr>
            <w:noProof/>
            <w:webHidden/>
          </w:rPr>
          <w:fldChar w:fldCharType="end"/>
        </w:r>
      </w:hyperlink>
    </w:p>
    <w:p w14:paraId="7071E8B4" w14:textId="0098570F" w:rsidR="00897483" w:rsidRPr="00542B7F" w:rsidRDefault="00FA428B" w:rsidP="00C372C8">
      <w:pPr>
        <w:tabs>
          <w:tab w:val="left" w:pos="2955"/>
        </w:tabs>
        <w:spacing w:line="360" w:lineRule="auto"/>
        <w:rPr>
          <w:rFonts w:eastAsia="Calibri"/>
          <w:b/>
          <w:bCs/>
          <w:sz w:val="56"/>
          <w:szCs w:val="56"/>
        </w:rPr>
      </w:pPr>
      <w:r w:rsidRPr="00C372C8">
        <w:rPr>
          <w:rFonts w:eastAsia="Calibri"/>
          <w:bCs/>
          <w:sz w:val="56"/>
          <w:szCs w:val="56"/>
        </w:rPr>
        <w:fldChar w:fldCharType="end"/>
      </w:r>
    </w:p>
    <w:p w14:paraId="5CF925DE" w14:textId="77777777" w:rsidR="0070164B" w:rsidRPr="00542B7F" w:rsidRDefault="0070164B" w:rsidP="00677609">
      <w:pPr>
        <w:tabs>
          <w:tab w:val="left" w:pos="2955"/>
        </w:tabs>
        <w:spacing w:line="360" w:lineRule="auto"/>
        <w:jc w:val="center"/>
        <w:rPr>
          <w:rFonts w:eastAsia="Calibri"/>
          <w:b/>
          <w:bCs/>
          <w:sz w:val="56"/>
          <w:szCs w:val="56"/>
        </w:rPr>
      </w:pPr>
    </w:p>
    <w:p w14:paraId="5D2EA5D1" w14:textId="77777777" w:rsidR="00E31013" w:rsidRPr="00542B7F" w:rsidRDefault="00694B92" w:rsidP="00677609">
      <w:pPr>
        <w:tabs>
          <w:tab w:val="left" w:pos="2955"/>
        </w:tabs>
        <w:spacing w:line="360" w:lineRule="auto"/>
        <w:jc w:val="center"/>
        <w:rPr>
          <w:rFonts w:eastAsia="Calibri"/>
          <w:b/>
          <w:bCs/>
          <w:sz w:val="56"/>
          <w:szCs w:val="56"/>
        </w:rPr>
        <w:sectPr w:rsidR="00E31013" w:rsidRPr="00542B7F" w:rsidSect="00E31013">
          <w:footerReference w:type="even" r:id="rId9"/>
          <w:footerReference w:type="default" r:id="rId10"/>
          <w:pgSz w:w="12240" w:h="15840"/>
          <w:pgMar w:top="1440" w:right="1440" w:bottom="1440" w:left="1440" w:header="720" w:footer="720" w:gutter="432"/>
          <w:pgNumType w:fmt="upperRoman" w:start="1"/>
          <w:cols w:space="720"/>
          <w:titlePg/>
          <w:docGrid w:linePitch="360"/>
        </w:sectPr>
      </w:pPr>
      <w:r w:rsidRPr="00542B7F">
        <w:rPr>
          <w:sz w:val="36"/>
          <w:szCs w:val="36"/>
        </w:rPr>
        <w:br w:type="page"/>
      </w:r>
    </w:p>
    <w:p w14:paraId="7F0C0D76" w14:textId="48A0A15F" w:rsidR="00491E1F" w:rsidRPr="004A21A6" w:rsidRDefault="003C1F55" w:rsidP="00471094">
      <w:pPr>
        <w:pStyle w:val="Heading1"/>
        <w:spacing w:before="240"/>
        <w:jc w:val="center"/>
        <w:rPr>
          <w:rFonts w:ascii="Times New Roman" w:hAnsi="Times New Roman"/>
        </w:rPr>
      </w:pPr>
      <w:bookmarkStart w:id="3" w:name="_Toc216915764"/>
      <w:r w:rsidRPr="00542B7F">
        <w:rPr>
          <w:rFonts w:ascii="Times New Roman" w:hAnsi="Times New Roman"/>
        </w:rPr>
        <w:lastRenderedPageBreak/>
        <w:t>C</w:t>
      </w:r>
      <w:r w:rsidR="00433F54" w:rsidRPr="00542B7F">
        <w:rPr>
          <w:rFonts w:ascii="Times New Roman" w:hAnsi="Times New Roman"/>
        </w:rPr>
        <w:t>HAPTER</w:t>
      </w:r>
      <w:r w:rsidRPr="00542B7F">
        <w:rPr>
          <w:rFonts w:ascii="Times New Roman" w:hAnsi="Times New Roman"/>
        </w:rPr>
        <w:t xml:space="preserve"> 1: I</w:t>
      </w:r>
      <w:bookmarkEnd w:id="2"/>
      <w:r w:rsidR="00433F54" w:rsidRPr="00542B7F">
        <w:rPr>
          <w:rFonts w:ascii="Times New Roman" w:hAnsi="Times New Roman"/>
        </w:rPr>
        <w:t>NTRODUCTION</w:t>
      </w:r>
      <w:bookmarkEnd w:id="3"/>
    </w:p>
    <w:p w14:paraId="5DD679EC" w14:textId="01D217EA" w:rsidR="00491E1F" w:rsidRPr="004A21A6" w:rsidRDefault="004A21A6" w:rsidP="00471094">
      <w:pPr>
        <w:pStyle w:val="NormalWeb"/>
        <w:spacing w:before="120" w:beforeAutospacing="0" w:after="120" w:afterAutospacing="0" w:line="360" w:lineRule="auto"/>
        <w:contextualSpacing/>
        <w:jc w:val="both"/>
      </w:pPr>
      <w:bookmarkStart w:id="4" w:name="_Hlk216869713"/>
      <w:bookmarkStart w:id="5" w:name="_Hlk216868335"/>
      <w:r w:rsidRPr="00A929D7">
        <w:t xml:space="preserve">This chapter gives a complete overview of the </w:t>
      </w:r>
      <w:proofErr w:type="spellStart"/>
      <w:r w:rsidRPr="00E8244C">
        <w:rPr>
          <w:bCs/>
          <w:iCs/>
        </w:rPr>
        <w:t>SafarBot</w:t>
      </w:r>
      <w:proofErr w:type="spellEnd"/>
      <w:r w:rsidRPr="00A929D7">
        <w:t xml:space="preserve"> project — a smart, AI-powered web application designed to make online ticket booking easier, especially for people who are uneducated or less familiar with digital systems. It explains the background, goals, methodology, and connection to the subjects studied during the degree.</w:t>
      </w:r>
      <w:bookmarkEnd w:id="4"/>
      <w:bookmarkEnd w:id="5"/>
    </w:p>
    <w:p w14:paraId="0810295B" w14:textId="77777777" w:rsidR="003C1F55" w:rsidRPr="00542B7F" w:rsidRDefault="003C1F55" w:rsidP="00471094">
      <w:pPr>
        <w:pStyle w:val="Heading1"/>
        <w:keepLines/>
        <w:numPr>
          <w:ilvl w:val="1"/>
          <w:numId w:val="1"/>
        </w:numPr>
        <w:suppressAutoHyphens w:val="0"/>
        <w:spacing w:before="120"/>
        <w:rPr>
          <w:rFonts w:ascii="Times New Roman" w:hAnsi="Times New Roman"/>
          <w:bCs w:val="0"/>
          <w:color w:val="000000"/>
          <w:sz w:val="28"/>
          <w:szCs w:val="28"/>
        </w:rPr>
      </w:pPr>
      <w:bookmarkStart w:id="6" w:name="_Toc341252821"/>
      <w:bookmarkStart w:id="7" w:name="_Toc216915765"/>
      <w:r w:rsidRPr="00542B7F">
        <w:rPr>
          <w:rFonts w:ascii="Times New Roman" w:hAnsi="Times New Roman"/>
          <w:bCs w:val="0"/>
          <w:color w:val="000000"/>
          <w:sz w:val="28"/>
          <w:szCs w:val="28"/>
        </w:rPr>
        <w:t>Brief</w:t>
      </w:r>
      <w:bookmarkEnd w:id="6"/>
      <w:bookmarkEnd w:id="7"/>
    </w:p>
    <w:p w14:paraId="683B6539" w14:textId="77777777" w:rsidR="008D0350" w:rsidRPr="006F433B" w:rsidRDefault="008D0350" w:rsidP="009D57E9">
      <w:pPr>
        <w:pStyle w:val="Heading3"/>
        <w:numPr>
          <w:ilvl w:val="2"/>
          <w:numId w:val="2"/>
        </w:numPr>
        <w:spacing w:before="120" w:after="120" w:line="360" w:lineRule="auto"/>
        <w:rPr>
          <w:rFonts w:ascii="Times New Roman" w:hAnsi="Times New Roman" w:cs="Times New Roman"/>
          <w:b/>
          <w:bCs/>
          <w:i/>
          <w:color w:val="auto"/>
        </w:rPr>
      </w:pPr>
      <w:bookmarkStart w:id="8" w:name="_Toc213366387"/>
      <w:bookmarkStart w:id="9" w:name="_Toc216915766"/>
      <w:r w:rsidRPr="006F433B">
        <w:rPr>
          <w:rFonts w:ascii="Times New Roman" w:hAnsi="Times New Roman" w:cs="Times New Roman"/>
          <w:b/>
          <w:bCs/>
          <w:i/>
          <w:color w:val="auto"/>
        </w:rPr>
        <w:t>Overview of the Project</w:t>
      </w:r>
      <w:bookmarkEnd w:id="8"/>
      <w:bookmarkEnd w:id="9"/>
    </w:p>
    <w:p w14:paraId="3037DEF1" w14:textId="0EABFF56" w:rsidR="004A21A6" w:rsidRPr="005C1498" w:rsidRDefault="004A21A6" w:rsidP="00471094">
      <w:pPr>
        <w:spacing w:before="120" w:after="120" w:line="360" w:lineRule="auto"/>
        <w:jc w:val="both"/>
      </w:pPr>
      <w:bookmarkStart w:id="10" w:name="_Hlk216868388"/>
      <w:r w:rsidRPr="004A21A6">
        <w:rPr>
          <w:b/>
          <w:i/>
        </w:rPr>
        <w:t xml:space="preserve"> </w:t>
      </w:r>
      <w:proofErr w:type="spellStart"/>
      <w:r w:rsidRPr="00D955FB">
        <w:rPr>
          <w:bCs/>
          <w:iCs/>
        </w:rPr>
        <w:t>SafarBot</w:t>
      </w:r>
      <w:proofErr w:type="spellEnd"/>
      <w:r w:rsidRPr="005C1498">
        <w:t xml:space="preserve"> is an AI-integrated web-based transport ticket booking system developed using the MERN stack. The system enables users to book intercity transport tickets through voice or text commands in both Urdu and English, making the platform accessible to a wider audience, including elderly and less-educated users.</w:t>
      </w:r>
    </w:p>
    <w:p w14:paraId="2AA3D85A" w14:textId="6DE01FC2" w:rsidR="00167465" w:rsidRPr="00542B7F" w:rsidRDefault="004A21A6" w:rsidP="00471094">
      <w:pPr>
        <w:spacing w:before="120" w:after="120" w:line="360" w:lineRule="auto"/>
        <w:jc w:val="both"/>
      </w:pPr>
      <w:r w:rsidRPr="005C1498">
        <w:t xml:space="preserve">The platform incorporates AI-powered fraud detection and real-time travel insights to assist users throughout the booking process. </w:t>
      </w:r>
      <w:proofErr w:type="spellStart"/>
      <w:r w:rsidRPr="00D955FB">
        <w:rPr>
          <w:bCs/>
          <w:iCs/>
        </w:rPr>
        <w:t>SafarBot</w:t>
      </w:r>
      <w:proofErr w:type="spellEnd"/>
      <w:r w:rsidRPr="005C1498">
        <w:t xml:space="preserve"> aims to eliminate complexity, enhance security, and improve accessibility in online ticket booking systems.</w:t>
      </w:r>
      <w:bookmarkEnd w:id="10"/>
    </w:p>
    <w:p w14:paraId="0A3D14EF" w14:textId="77777777" w:rsidR="00167465" w:rsidRPr="006F433B" w:rsidRDefault="00167465" w:rsidP="009D57E9">
      <w:pPr>
        <w:pStyle w:val="Heading3"/>
        <w:numPr>
          <w:ilvl w:val="2"/>
          <w:numId w:val="2"/>
        </w:numPr>
        <w:spacing w:before="120" w:after="120" w:line="360" w:lineRule="auto"/>
        <w:rPr>
          <w:rFonts w:ascii="Times New Roman" w:hAnsi="Times New Roman" w:cs="Times New Roman"/>
          <w:b/>
          <w:bCs/>
          <w:i/>
          <w:color w:val="auto"/>
        </w:rPr>
      </w:pPr>
      <w:bookmarkStart w:id="11" w:name="_Toc213366388"/>
      <w:bookmarkStart w:id="12" w:name="_Toc216915767"/>
      <w:r w:rsidRPr="006F433B">
        <w:rPr>
          <w:rFonts w:ascii="Times New Roman" w:hAnsi="Times New Roman" w:cs="Times New Roman"/>
          <w:b/>
          <w:bCs/>
          <w:i/>
          <w:color w:val="auto"/>
        </w:rPr>
        <w:t>Project Outcomes</w:t>
      </w:r>
      <w:bookmarkEnd w:id="11"/>
      <w:bookmarkEnd w:id="12"/>
    </w:p>
    <w:p w14:paraId="402D6780" w14:textId="49F7B9A6" w:rsidR="004A21A6" w:rsidRPr="005C1498" w:rsidRDefault="004A21A6" w:rsidP="00471094">
      <w:pPr>
        <w:spacing w:before="120" w:after="120" w:line="360" w:lineRule="auto"/>
      </w:pPr>
      <w:bookmarkStart w:id="13" w:name="_Hlk216868407"/>
      <w:r w:rsidRPr="005C1498">
        <w:t>Voice-enabled ticket booking system (Urdu &amp; English)</w:t>
      </w:r>
      <w:r>
        <w:t>.</w:t>
      </w:r>
    </w:p>
    <w:p w14:paraId="28E86508" w14:textId="77777777" w:rsidR="004A21A6" w:rsidRPr="005C1498" w:rsidRDefault="004A21A6" w:rsidP="00471094">
      <w:pPr>
        <w:spacing w:before="120" w:after="120" w:line="360" w:lineRule="auto"/>
        <w:ind w:left="454"/>
      </w:pPr>
      <w:r w:rsidRPr="005C1498">
        <w:t>• AI-based fraud detection for suspicious bookings</w:t>
      </w:r>
      <w:r>
        <w:t>.</w:t>
      </w:r>
    </w:p>
    <w:p w14:paraId="76789AFA" w14:textId="77777777" w:rsidR="004A21A6" w:rsidRPr="005C1498" w:rsidRDefault="004A21A6" w:rsidP="00471094">
      <w:pPr>
        <w:spacing w:before="120" w:after="120" w:line="360" w:lineRule="auto"/>
        <w:ind w:left="454"/>
      </w:pPr>
      <w:r w:rsidRPr="005C1498">
        <w:t>• Real-time travel insights (traffic &amp; weather)</w:t>
      </w:r>
      <w:r>
        <w:t>.</w:t>
      </w:r>
    </w:p>
    <w:p w14:paraId="0BDE5612" w14:textId="77777777" w:rsidR="004A21A6" w:rsidRPr="005C1498" w:rsidRDefault="004A21A6" w:rsidP="00471094">
      <w:pPr>
        <w:spacing w:before="120" w:after="120" w:line="360" w:lineRule="auto"/>
        <w:ind w:left="454"/>
      </w:pPr>
      <w:r w:rsidRPr="005C1498">
        <w:t>• Secure and transparent digital payment system</w:t>
      </w:r>
      <w:r>
        <w:t>.</w:t>
      </w:r>
    </w:p>
    <w:p w14:paraId="2C67FB4E" w14:textId="028B7625" w:rsidR="00167465" w:rsidRPr="00542B7F" w:rsidRDefault="004A21A6" w:rsidP="00471094">
      <w:pPr>
        <w:spacing w:before="120" w:after="120" w:line="360" w:lineRule="auto"/>
        <w:ind w:left="454"/>
      </w:pPr>
      <w:r w:rsidRPr="005C1498">
        <w:t>• Accessible platform for low-literacy users</w:t>
      </w:r>
      <w:r>
        <w:t>.</w:t>
      </w:r>
      <w:bookmarkEnd w:id="13"/>
    </w:p>
    <w:p w14:paraId="2C20A83E" w14:textId="77777777" w:rsidR="00167465" w:rsidRPr="006F433B" w:rsidRDefault="00167465" w:rsidP="009D57E9">
      <w:pPr>
        <w:pStyle w:val="Heading3"/>
        <w:numPr>
          <w:ilvl w:val="2"/>
          <w:numId w:val="2"/>
        </w:numPr>
        <w:spacing w:before="120" w:after="120" w:line="360" w:lineRule="auto"/>
        <w:rPr>
          <w:rFonts w:ascii="Times New Roman" w:hAnsi="Times New Roman" w:cs="Times New Roman"/>
          <w:b/>
          <w:bCs/>
          <w:i/>
          <w:color w:val="auto"/>
        </w:rPr>
      </w:pPr>
      <w:bookmarkStart w:id="14" w:name="_Toc213366389"/>
      <w:bookmarkStart w:id="15" w:name="_Toc216915768"/>
      <w:r w:rsidRPr="006F433B">
        <w:rPr>
          <w:rFonts w:ascii="Times New Roman" w:hAnsi="Times New Roman" w:cs="Times New Roman"/>
          <w:b/>
          <w:bCs/>
          <w:i/>
          <w:color w:val="auto"/>
        </w:rPr>
        <w:t>Tools and Technologies Used</w:t>
      </w:r>
      <w:bookmarkEnd w:id="14"/>
      <w:bookmarkEnd w:id="15"/>
    </w:p>
    <w:p w14:paraId="4D2CCF16" w14:textId="77777777" w:rsidR="004A21A6" w:rsidRDefault="004A21A6" w:rsidP="00471094">
      <w:pPr>
        <w:autoSpaceDE w:val="0"/>
        <w:autoSpaceDN w:val="0"/>
        <w:adjustRightInd w:val="0"/>
        <w:spacing w:before="120" w:after="120" w:line="360" w:lineRule="auto"/>
        <w:jc w:val="both"/>
      </w:pPr>
      <w:bookmarkStart w:id="16" w:name="_Hlk216868431"/>
      <w:r>
        <w:t>The project uses modern software tools and technologies:</w:t>
      </w:r>
    </w:p>
    <w:p w14:paraId="4B114C2B" w14:textId="77777777" w:rsidR="004A21A6" w:rsidRPr="005C1498" w:rsidRDefault="004A21A6" w:rsidP="009D57E9">
      <w:pPr>
        <w:pStyle w:val="ListParagraph"/>
        <w:numPr>
          <w:ilvl w:val="0"/>
          <w:numId w:val="16"/>
        </w:numPr>
        <w:spacing w:before="120" w:after="120" w:line="360" w:lineRule="auto"/>
        <w:ind w:left="811" w:hanging="357"/>
      </w:pPr>
      <w:r w:rsidRPr="00AE00DC">
        <w:rPr>
          <w:b/>
          <w:i/>
        </w:rPr>
        <w:t xml:space="preserve"> Front-end</w:t>
      </w:r>
      <w:r w:rsidRPr="005C1498">
        <w:t>: React.js, HTML5, CSS3, JavaScript</w:t>
      </w:r>
    </w:p>
    <w:p w14:paraId="71A3EAE7" w14:textId="77777777" w:rsidR="004A21A6" w:rsidRPr="005C1498" w:rsidRDefault="004A21A6" w:rsidP="009D57E9">
      <w:pPr>
        <w:pStyle w:val="ListParagraph"/>
        <w:numPr>
          <w:ilvl w:val="0"/>
          <w:numId w:val="16"/>
        </w:numPr>
        <w:spacing w:before="120" w:after="120" w:line="360" w:lineRule="auto"/>
        <w:ind w:left="811" w:hanging="357"/>
      </w:pPr>
      <w:r w:rsidRPr="00AE00DC">
        <w:rPr>
          <w:b/>
          <w:i/>
        </w:rPr>
        <w:t xml:space="preserve"> Back-end:</w:t>
      </w:r>
      <w:r w:rsidRPr="005C1498">
        <w:t xml:space="preserve"> Node.js, Express.js</w:t>
      </w:r>
    </w:p>
    <w:p w14:paraId="3877A597" w14:textId="77777777" w:rsidR="004A21A6" w:rsidRPr="005C1498" w:rsidRDefault="004A21A6" w:rsidP="009D57E9">
      <w:pPr>
        <w:pStyle w:val="ListParagraph"/>
        <w:numPr>
          <w:ilvl w:val="0"/>
          <w:numId w:val="16"/>
        </w:numPr>
        <w:spacing w:before="120" w:after="120" w:line="360" w:lineRule="auto"/>
        <w:ind w:left="811" w:hanging="357"/>
      </w:pPr>
      <w:r w:rsidRPr="005C1498">
        <w:t xml:space="preserve"> </w:t>
      </w:r>
      <w:r w:rsidRPr="00AE00DC">
        <w:rPr>
          <w:b/>
          <w:i/>
        </w:rPr>
        <w:t>Database:</w:t>
      </w:r>
      <w:r w:rsidRPr="005C1498">
        <w:t xml:space="preserve"> MongoDB (MongoDB Atlas)</w:t>
      </w:r>
    </w:p>
    <w:p w14:paraId="61186D7E" w14:textId="77777777" w:rsidR="004A21A6" w:rsidRPr="005C1498" w:rsidRDefault="004A21A6" w:rsidP="009D57E9">
      <w:pPr>
        <w:pStyle w:val="ListParagraph"/>
        <w:numPr>
          <w:ilvl w:val="0"/>
          <w:numId w:val="16"/>
        </w:numPr>
        <w:spacing w:before="120" w:after="120" w:line="360" w:lineRule="auto"/>
        <w:ind w:left="811" w:hanging="357"/>
      </w:pPr>
      <w:r w:rsidRPr="005C1498">
        <w:lastRenderedPageBreak/>
        <w:t xml:space="preserve"> </w:t>
      </w:r>
      <w:r w:rsidRPr="00AE00DC">
        <w:rPr>
          <w:b/>
          <w:i/>
        </w:rPr>
        <w:t>AI Components:</w:t>
      </w:r>
      <w:r w:rsidRPr="005C1498">
        <w:t xml:space="preserve"> Python, </w:t>
      </w:r>
      <w:proofErr w:type="spellStart"/>
      <w:r w:rsidRPr="005C1498">
        <w:t>FastAPI</w:t>
      </w:r>
      <w:proofErr w:type="spellEnd"/>
      <w:r w:rsidRPr="005C1498">
        <w:t xml:space="preserve"> (Fraud Detection &amp; Insights)</w:t>
      </w:r>
    </w:p>
    <w:p w14:paraId="012D5A3C" w14:textId="77777777" w:rsidR="004A21A6" w:rsidRPr="005C1498" w:rsidRDefault="004A21A6" w:rsidP="009D57E9">
      <w:pPr>
        <w:pStyle w:val="ListParagraph"/>
        <w:numPr>
          <w:ilvl w:val="0"/>
          <w:numId w:val="16"/>
        </w:numPr>
        <w:spacing w:before="120" w:after="120" w:line="360" w:lineRule="auto"/>
        <w:ind w:left="811" w:hanging="357"/>
      </w:pPr>
      <w:r w:rsidRPr="005C1498">
        <w:t xml:space="preserve"> </w:t>
      </w:r>
      <w:r w:rsidRPr="00AE00DC">
        <w:rPr>
          <w:b/>
          <w:i/>
        </w:rPr>
        <w:t>Voice Processing:</w:t>
      </w:r>
      <w:r w:rsidRPr="005C1498">
        <w:t xml:space="preserve"> Speech-to-Text APIs</w:t>
      </w:r>
    </w:p>
    <w:p w14:paraId="43EB7302" w14:textId="77777777" w:rsidR="004A21A6" w:rsidRPr="005C1498" w:rsidRDefault="004A21A6" w:rsidP="009D57E9">
      <w:pPr>
        <w:pStyle w:val="ListParagraph"/>
        <w:numPr>
          <w:ilvl w:val="0"/>
          <w:numId w:val="16"/>
        </w:numPr>
        <w:spacing w:before="120" w:after="120" w:line="360" w:lineRule="auto"/>
        <w:ind w:left="811" w:hanging="357"/>
      </w:pPr>
      <w:r w:rsidRPr="005C1498">
        <w:t xml:space="preserve"> </w:t>
      </w:r>
      <w:r w:rsidRPr="00AE00DC">
        <w:rPr>
          <w:b/>
          <w:i/>
        </w:rPr>
        <w:t>Payment Gateway:</w:t>
      </w:r>
      <w:r w:rsidRPr="005C1498">
        <w:t xml:space="preserve"> </w:t>
      </w:r>
      <w:proofErr w:type="spellStart"/>
      <w:r w:rsidRPr="005C1498">
        <w:t>JazzCash</w:t>
      </w:r>
      <w:proofErr w:type="spellEnd"/>
      <w:r w:rsidRPr="005C1498">
        <w:t xml:space="preserve"> / </w:t>
      </w:r>
      <w:proofErr w:type="spellStart"/>
      <w:r w:rsidRPr="005C1498">
        <w:t>Easypaisa</w:t>
      </w:r>
      <w:proofErr w:type="spellEnd"/>
      <w:r w:rsidRPr="005C1498">
        <w:t xml:space="preserve"> (Sandbox)</w:t>
      </w:r>
    </w:p>
    <w:p w14:paraId="71C56EFA" w14:textId="11E155F9" w:rsidR="00167465" w:rsidRPr="004A21A6" w:rsidRDefault="004A21A6" w:rsidP="009D57E9">
      <w:pPr>
        <w:pStyle w:val="ListParagraph"/>
        <w:numPr>
          <w:ilvl w:val="0"/>
          <w:numId w:val="16"/>
        </w:numPr>
        <w:spacing w:before="120" w:after="120" w:line="360" w:lineRule="auto"/>
        <w:ind w:left="811" w:hanging="357"/>
      </w:pPr>
      <w:r w:rsidRPr="005C1498">
        <w:t xml:space="preserve"> </w:t>
      </w:r>
      <w:r w:rsidRPr="00AE00DC">
        <w:rPr>
          <w:b/>
          <w:i/>
        </w:rPr>
        <w:t>Deployment:</w:t>
      </w:r>
      <w:r w:rsidRPr="005C1498">
        <w:t xml:space="preserve"> </w:t>
      </w:r>
      <w:proofErr w:type="spellStart"/>
      <w:r w:rsidRPr="005C1498">
        <w:t>Vercel</w:t>
      </w:r>
      <w:proofErr w:type="spellEnd"/>
      <w:r w:rsidRPr="005C1498">
        <w:t>, Render</w:t>
      </w:r>
      <w:bookmarkStart w:id="17" w:name="_Toc341252822"/>
      <w:bookmarkEnd w:id="16"/>
    </w:p>
    <w:p w14:paraId="09F94BBB" w14:textId="0757B352" w:rsidR="004A21A6" w:rsidRPr="006F433B" w:rsidRDefault="00167465" w:rsidP="009D57E9">
      <w:pPr>
        <w:pStyle w:val="Heading3"/>
        <w:numPr>
          <w:ilvl w:val="2"/>
          <w:numId w:val="2"/>
        </w:numPr>
        <w:spacing w:before="120" w:after="120" w:line="360" w:lineRule="auto"/>
        <w:rPr>
          <w:rFonts w:ascii="Times New Roman" w:hAnsi="Times New Roman" w:cs="Times New Roman"/>
          <w:b/>
          <w:bCs/>
          <w:i/>
          <w:color w:val="auto"/>
        </w:rPr>
      </w:pPr>
      <w:bookmarkStart w:id="18" w:name="_Toc213366390"/>
      <w:bookmarkStart w:id="19" w:name="_Toc216915769"/>
      <w:r w:rsidRPr="006F433B">
        <w:rPr>
          <w:rFonts w:ascii="Times New Roman" w:hAnsi="Times New Roman" w:cs="Times New Roman"/>
          <w:b/>
          <w:bCs/>
          <w:i/>
          <w:color w:val="auto"/>
        </w:rPr>
        <w:t>Methodology Overview</w:t>
      </w:r>
      <w:bookmarkEnd w:id="18"/>
      <w:bookmarkEnd w:id="19"/>
    </w:p>
    <w:p w14:paraId="4B8DEA93" w14:textId="22A4178B" w:rsidR="004A21A6" w:rsidRPr="00542B7F" w:rsidRDefault="004A21A6" w:rsidP="00471094">
      <w:pPr>
        <w:autoSpaceDE w:val="0"/>
        <w:autoSpaceDN w:val="0"/>
        <w:adjustRightInd w:val="0"/>
        <w:spacing w:before="120" w:after="120" w:line="360" w:lineRule="auto"/>
        <w:jc w:val="both"/>
      </w:pPr>
      <w:bookmarkStart w:id="20" w:name="_Hlk216868495"/>
      <w:r>
        <w:t xml:space="preserve">The system is being developed using the </w:t>
      </w:r>
      <w:r w:rsidRPr="00E8244C">
        <w:t>Agile Software Development Methodology</w:t>
      </w:r>
      <w:r>
        <w:t>, which divides the project into short, iterative sprints. Each sprint focuses on developing a specific functional module and is followed by review and user feedback to ensure continuous improvement.</w:t>
      </w:r>
      <w:bookmarkEnd w:id="20"/>
    </w:p>
    <w:p w14:paraId="364949FF" w14:textId="77777777" w:rsidR="003C1F55" w:rsidRPr="00542B7F" w:rsidRDefault="003C1F55" w:rsidP="00471094">
      <w:pPr>
        <w:pStyle w:val="Heading1"/>
        <w:keepLines/>
        <w:numPr>
          <w:ilvl w:val="1"/>
          <w:numId w:val="1"/>
        </w:numPr>
        <w:suppressAutoHyphens w:val="0"/>
        <w:spacing w:before="120"/>
        <w:rPr>
          <w:rFonts w:ascii="Times New Roman" w:hAnsi="Times New Roman"/>
          <w:bCs w:val="0"/>
          <w:color w:val="000000"/>
          <w:sz w:val="28"/>
          <w:szCs w:val="28"/>
        </w:rPr>
      </w:pPr>
      <w:bookmarkStart w:id="21" w:name="_Toc216915770"/>
      <w:r w:rsidRPr="00542B7F">
        <w:rPr>
          <w:rFonts w:ascii="Times New Roman" w:hAnsi="Times New Roman"/>
          <w:bCs w:val="0"/>
          <w:color w:val="000000"/>
          <w:sz w:val="28"/>
          <w:szCs w:val="28"/>
        </w:rPr>
        <w:t>Relevance to Course Modules</w:t>
      </w:r>
      <w:bookmarkEnd w:id="17"/>
      <w:bookmarkEnd w:id="21"/>
    </w:p>
    <w:p w14:paraId="37120984" w14:textId="15EC01AA" w:rsidR="004A21A6" w:rsidRPr="006F433B" w:rsidRDefault="00167465" w:rsidP="009D57E9">
      <w:pPr>
        <w:pStyle w:val="Heading3"/>
        <w:numPr>
          <w:ilvl w:val="2"/>
          <w:numId w:val="7"/>
        </w:numPr>
        <w:spacing w:before="120" w:after="120" w:line="360" w:lineRule="auto"/>
        <w:rPr>
          <w:rFonts w:ascii="Times New Roman" w:hAnsi="Times New Roman" w:cs="Times New Roman"/>
          <w:b/>
          <w:bCs/>
          <w:i/>
          <w:color w:val="auto"/>
        </w:rPr>
      </w:pPr>
      <w:bookmarkStart w:id="22" w:name="_Toc213366392"/>
      <w:bookmarkStart w:id="23" w:name="_Toc216915771"/>
      <w:bookmarkStart w:id="24" w:name="_Toc280437797"/>
      <w:bookmarkStart w:id="25" w:name="_Toc341252823"/>
      <w:r w:rsidRPr="006F433B">
        <w:rPr>
          <w:rFonts w:ascii="Times New Roman" w:hAnsi="Times New Roman" w:cs="Times New Roman"/>
          <w:b/>
          <w:bCs/>
          <w:i/>
          <w:color w:val="auto"/>
        </w:rPr>
        <w:t>Application of Academic Knowledge</w:t>
      </w:r>
      <w:bookmarkEnd w:id="22"/>
      <w:bookmarkEnd w:id="23"/>
    </w:p>
    <w:p w14:paraId="121312EC" w14:textId="5AD53799" w:rsidR="004A21A6" w:rsidRPr="00542B7F" w:rsidRDefault="004A21A6" w:rsidP="00471094">
      <w:pPr>
        <w:pStyle w:val="NormalWeb"/>
        <w:spacing w:before="120" w:beforeAutospacing="0" w:after="120" w:afterAutospacing="0" w:line="360" w:lineRule="auto"/>
        <w:jc w:val="both"/>
      </w:pPr>
      <w:bookmarkStart w:id="26" w:name="_Hlk216868539"/>
      <w:r>
        <w:t>This Final Year Project (FYP) is directly related to several core and elective courses studied during the BS Software Engineering degree. It demonstrates how theoretical knowledge gained throughout the program is applied to solve real-world problems.</w:t>
      </w:r>
      <w:bookmarkEnd w:id="26"/>
    </w:p>
    <w:p w14:paraId="7CD9C14B" w14:textId="77777777" w:rsidR="00167465" w:rsidRPr="006F433B" w:rsidRDefault="00167465" w:rsidP="009D57E9">
      <w:pPr>
        <w:pStyle w:val="Heading3"/>
        <w:numPr>
          <w:ilvl w:val="2"/>
          <w:numId w:val="7"/>
        </w:numPr>
        <w:spacing w:before="120" w:after="120" w:line="360" w:lineRule="auto"/>
        <w:rPr>
          <w:rFonts w:ascii="Times New Roman" w:hAnsi="Times New Roman" w:cs="Times New Roman"/>
          <w:b/>
          <w:bCs/>
          <w:i/>
          <w:color w:val="auto"/>
        </w:rPr>
      </w:pPr>
      <w:bookmarkStart w:id="27" w:name="_Toc213366393"/>
      <w:bookmarkStart w:id="28" w:name="_Toc216915772"/>
      <w:r w:rsidRPr="006F433B">
        <w:rPr>
          <w:rFonts w:ascii="Times New Roman" w:hAnsi="Times New Roman" w:cs="Times New Roman"/>
          <w:b/>
          <w:bCs/>
          <w:i/>
          <w:color w:val="auto"/>
        </w:rPr>
        <w:t>Course Integration</w:t>
      </w:r>
      <w:bookmarkEnd w:id="27"/>
      <w:bookmarkEnd w:id="28"/>
    </w:p>
    <w:p w14:paraId="48D95D12" w14:textId="35762A36" w:rsidR="00167465" w:rsidRPr="00542B7F" w:rsidRDefault="00D955FB" w:rsidP="00471094">
      <w:pPr>
        <w:pStyle w:val="Caption"/>
        <w:spacing w:before="120" w:after="120" w:line="360" w:lineRule="auto"/>
        <w:rPr>
          <w:b/>
          <w:bCs/>
          <w:i w:val="0"/>
          <w:iCs w:val="0"/>
          <w:color w:val="auto"/>
          <w:sz w:val="24"/>
          <w:szCs w:val="24"/>
        </w:rPr>
      </w:pPr>
      <w:bookmarkStart w:id="29" w:name="_Toc216934228"/>
      <w:bookmarkStart w:id="30" w:name="_Toc216889282"/>
      <w:bookmarkStart w:id="31" w:name="_Toc216891301"/>
      <w:bookmarkStart w:id="32" w:name="_Toc216936159"/>
      <w:r w:rsidRPr="00D955FB">
        <w:rPr>
          <w:b/>
          <w:bCs/>
          <w:color w:val="auto"/>
          <w:sz w:val="24"/>
          <w:szCs w:val="24"/>
        </w:rPr>
        <w:t>Table</w:t>
      </w:r>
      <w:r w:rsidR="0028119C">
        <w:rPr>
          <w:b/>
          <w:bCs/>
          <w:color w:val="auto"/>
          <w:sz w:val="24"/>
          <w:szCs w:val="24"/>
        </w:rPr>
        <w:t xml:space="preserve"> </w:t>
      </w:r>
      <w:r w:rsidR="00F94374">
        <w:rPr>
          <w:b/>
          <w:bCs/>
          <w:color w:val="auto"/>
          <w:sz w:val="24"/>
          <w:szCs w:val="24"/>
        </w:rPr>
        <w:fldChar w:fldCharType="begin"/>
      </w:r>
      <w:r w:rsidR="00F94374">
        <w:rPr>
          <w:b/>
          <w:bCs/>
          <w:color w:val="auto"/>
          <w:sz w:val="24"/>
          <w:szCs w:val="24"/>
        </w:rPr>
        <w:instrText xml:space="preserve"> SEQ Table \* ARABIC \s 3 </w:instrText>
      </w:r>
      <w:r w:rsidR="00F94374">
        <w:rPr>
          <w:b/>
          <w:bCs/>
          <w:color w:val="auto"/>
          <w:sz w:val="24"/>
          <w:szCs w:val="24"/>
        </w:rPr>
        <w:fldChar w:fldCharType="separate"/>
      </w:r>
      <w:r w:rsidR="00F94374">
        <w:rPr>
          <w:b/>
          <w:bCs/>
          <w:noProof/>
          <w:color w:val="auto"/>
          <w:sz w:val="24"/>
          <w:szCs w:val="24"/>
        </w:rPr>
        <w:t>1</w:t>
      </w:r>
      <w:r w:rsidR="00F94374">
        <w:rPr>
          <w:b/>
          <w:bCs/>
          <w:color w:val="auto"/>
          <w:sz w:val="24"/>
          <w:szCs w:val="24"/>
        </w:rPr>
        <w:fldChar w:fldCharType="end"/>
      </w:r>
      <w:r w:rsidRPr="00D955FB">
        <w:rPr>
          <w:b/>
          <w:bCs/>
          <w:color w:val="auto"/>
          <w:sz w:val="24"/>
          <w:szCs w:val="24"/>
        </w:rPr>
        <w:t>.1 :</w:t>
      </w:r>
      <w:r w:rsidRPr="00D955FB">
        <w:rPr>
          <w:color w:val="auto"/>
        </w:rPr>
        <w:t xml:space="preserve"> </w:t>
      </w:r>
      <w:r w:rsidRPr="00542B7F">
        <w:rPr>
          <w:b/>
          <w:bCs/>
          <w:i w:val="0"/>
          <w:iCs w:val="0"/>
          <w:color w:val="auto"/>
          <w:sz w:val="24"/>
          <w:szCs w:val="24"/>
        </w:rPr>
        <w:t>Course Integration Table</w:t>
      </w:r>
      <w:bookmarkEnd w:id="29"/>
      <w:bookmarkEnd w:id="30"/>
      <w:bookmarkEnd w:id="31"/>
      <w:bookmarkEnd w:id="32"/>
    </w:p>
    <w:tbl>
      <w:tblPr>
        <w:tblW w:w="0" w:type="auto"/>
        <w:jc w:val="center"/>
        <w:tblCellMar>
          <w:left w:w="10" w:type="dxa"/>
          <w:right w:w="10" w:type="dxa"/>
        </w:tblCellMar>
        <w:tblLook w:val="04A0" w:firstRow="1" w:lastRow="0" w:firstColumn="1" w:lastColumn="0" w:noHBand="0" w:noVBand="1"/>
      </w:tblPr>
      <w:tblGrid>
        <w:gridCol w:w="3047"/>
        <w:gridCol w:w="5875"/>
      </w:tblGrid>
      <w:tr w:rsidR="00167465" w:rsidRPr="00542B7F" w14:paraId="51DAA2B9"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55D45B12" w14:textId="77777777" w:rsidR="00167465" w:rsidRPr="00542B7F" w:rsidRDefault="00167465" w:rsidP="00471094">
            <w:pPr>
              <w:spacing w:before="120" w:after="120" w:line="360" w:lineRule="auto"/>
              <w:jc w:val="center"/>
            </w:pPr>
            <w:r w:rsidRPr="00542B7F">
              <w:rPr>
                <w:b/>
              </w:rPr>
              <w:t>Course Name</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EB6B215" w14:textId="77777777" w:rsidR="00167465" w:rsidRPr="00542B7F" w:rsidRDefault="00167465" w:rsidP="00471094">
            <w:pPr>
              <w:spacing w:before="120" w:after="120" w:line="360" w:lineRule="auto"/>
              <w:jc w:val="center"/>
            </w:pPr>
            <w:r w:rsidRPr="00542B7F">
              <w:rPr>
                <w:b/>
              </w:rPr>
              <w:t>Relevance to Project</w:t>
            </w:r>
          </w:p>
        </w:tc>
      </w:tr>
      <w:tr w:rsidR="00167465" w:rsidRPr="00542B7F" w14:paraId="68EC18B1"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BA17DE8" w14:textId="77777777" w:rsidR="00167465" w:rsidRPr="00542B7F" w:rsidRDefault="00167465" w:rsidP="00471094">
            <w:pPr>
              <w:spacing w:before="120" w:after="120" w:line="360" w:lineRule="auto"/>
              <w:jc w:val="center"/>
            </w:pPr>
            <w:r w:rsidRPr="00542B7F">
              <w:rPr>
                <w:b/>
              </w:rPr>
              <w:t>Artificial Intelligence</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0D67F9F0" w14:textId="4FDA04EB" w:rsidR="00167465" w:rsidRPr="00542B7F" w:rsidRDefault="004A21A6" w:rsidP="00471094">
            <w:pPr>
              <w:spacing w:before="120" w:after="120" w:line="360" w:lineRule="auto"/>
              <w:jc w:val="center"/>
            </w:pPr>
            <w:r>
              <w:t>Development of machine learning models for f</w:t>
            </w:r>
            <w:r w:rsidRPr="005C1498">
              <w:t>raud detection and predictive insights</w:t>
            </w:r>
          </w:p>
        </w:tc>
      </w:tr>
      <w:tr w:rsidR="00167465" w:rsidRPr="00542B7F" w14:paraId="39EB8710"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47C3A75" w14:textId="77777777" w:rsidR="00167465" w:rsidRPr="00542B7F" w:rsidRDefault="00167465" w:rsidP="00471094">
            <w:pPr>
              <w:spacing w:before="120" w:after="120" w:line="360" w:lineRule="auto"/>
              <w:jc w:val="center"/>
            </w:pPr>
            <w:r w:rsidRPr="00542B7F">
              <w:rPr>
                <w:b/>
              </w:rPr>
              <w:t xml:space="preserve">Web Engineering &amp; </w:t>
            </w:r>
            <w:r w:rsidRPr="00542B7F">
              <w:rPr>
                <w:b/>
                <w:bCs/>
              </w:rPr>
              <w:t>Mobile App Management</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6CDB7384" w14:textId="44EF558F" w:rsidR="00167465" w:rsidRPr="00542B7F" w:rsidRDefault="004A21A6" w:rsidP="00471094">
            <w:pPr>
              <w:spacing w:before="120" w:after="120" w:line="360" w:lineRule="auto"/>
              <w:jc w:val="center"/>
            </w:pPr>
            <w:r>
              <w:t>Design and implementation of front-end and back-end web modules.</w:t>
            </w:r>
          </w:p>
        </w:tc>
      </w:tr>
      <w:tr w:rsidR="00167465" w:rsidRPr="00542B7F" w14:paraId="67AADB5F"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1BA9513F" w14:textId="77777777" w:rsidR="00167465" w:rsidRPr="00542B7F" w:rsidRDefault="00167465" w:rsidP="00471094">
            <w:pPr>
              <w:spacing w:before="120" w:after="120" w:line="360" w:lineRule="auto"/>
              <w:jc w:val="center"/>
            </w:pPr>
            <w:r w:rsidRPr="00542B7F">
              <w:rPr>
                <w:b/>
              </w:rPr>
              <w:t>Database Systems</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499EAEF5" w14:textId="59A74D55" w:rsidR="00167465" w:rsidRPr="00542B7F" w:rsidRDefault="004A21A6" w:rsidP="00471094">
            <w:pPr>
              <w:spacing w:before="120" w:after="120" w:line="360" w:lineRule="auto"/>
              <w:jc w:val="center"/>
            </w:pPr>
            <w:r>
              <w:t>Structuring, storing, and managing b</w:t>
            </w:r>
            <w:r w:rsidRPr="005C1498">
              <w:t>ooking and user data management</w:t>
            </w:r>
            <w:r>
              <w:t>.</w:t>
            </w:r>
          </w:p>
        </w:tc>
      </w:tr>
      <w:tr w:rsidR="00167465" w:rsidRPr="00542B7F" w14:paraId="5391B560"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20AEBAB5" w14:textId="524C36A7" w:rsidR="00167465" w:rsidRPr="00542B7F" w:rsidRDefault="00167465" w:rsidP="00471094">
            <w:pPr>
              <w:spacing w:before="120" w:after="120" w:line="360" w:lineRule="auto"/>
              <w:jc w:val="center"/>
            </w:pPr>
            <w:r w:rsidRPr="00542B7F">
              <w:rPr>
                <w:b/>
                <w:bCs/>
              </w:rPr>
              <w:lastRenderedPageBreak/>
              <w:t>Software Project</w:t>
            </w:r>
            <w:r w:rsidRPr="00542B7F">
              <w:t xml:space="preserve"> </w:t>
            </w:r>
            <w:r w:rsidRPr="00542B7F">
              <w:rPr>
                <w:b/>
                <w:bCs/>
              </w:rPr>
              <w:t>Management</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6A3D7A82" w14:textId="4660386B" w:rsidR="00167465" w:rsidRPr="00542B7F" w:rsidRDefault="004A21A6" w:rsidP="00471094">
            <w:pPr>
              <w:spacing w:before="120" w:after="120" w:line="360" w:lineRule="auto"/>
              <w:jc w:val="center"/>
            </w:pPr>
            <w:r>
              <w:t>Sprint planning, Agile process management, and risk assessment.</w:t>
            </w:r>
          </w:p>
        </w:tc>
      </w:tr>
      <w:tr w:rsidR="00167465" w:rsidRPr="00542B7F" w14:paraId="377D9DA9"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17E81026" w14:textId="77777777" w:rsidR="00167465" w:rsidRPr="00542B7F" w:rsidRDefault="00167465" w:rsidP="00471094">
            <w:pPr>
              <w:spacing w:before="120" w:after="120" w:line="360" w:lineRule="auto"/>
              <w:jc w:val="center"/>
            </w:pPr>
            <w:r w:rsidRPr="00542B7F">
              <w:rPr>
                <w:b/>
              </w:rPr>
              <w:t>Software Design &amp; Architecture</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3CC04757" w14:textId="2CF07A48" w:rsidR="00167465" w:rsidRPr="00542B7F" w:rsidRDefault="004A21A6" w:rsidP="00471094">
            <w:pPr>
              <w:spacing w:before="120" w:after="120" w:line="360" w:lineRule="auto"/>
              <w:jc w:val="center"/>
            </w:pPr>
            <w:r>
              <w:t>Modular and scalable system architecture using object-oriented principles.</w:t>
            </w:r>
          </w:p>
        </w:tc>
      </w:tr>
      <w:tr w:rsidR="00167465" w:rsidRPr="00542B7F" w14:paraId="591A8668"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69163A0D" w14:textId="77777777" w:rsidR="00167465" w:rsidRPr="00542B7F" w:rsidRDefault="00167465" w:rsidP="00471094">
            <w:pPr>
              <w:spacing w:after="30" w:line="360" w:lineRule="auto"/>
              <w:jc w:val="center"/>
            </w:pPr>
            <w:r w:rsidRPr="00542B7F">
              <w:rPr>
                <w:b/>
              </w:rPr>
              <w:t>Software Quality Assurance</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14BE06E0" w14:textId="3B374F48" w:rsidR="00167465" w:rsidRPr="00542B7F" w:rsidRDefault="004A21A6" w:rsidP="00471094">
            <w:pPr>
              <w:spacing w:after="30" w:line="360" w:lineRule="auto"/>
              <w:jc w:val="center"/>
            </w:pPr>
            <w:r>
              <w:t>Testing of system functionality, performance, and reliability.</w:t>
            </w:r>
          </w:p>
        </w:tc>
      </w:tr>
      <w:tr w:rsidR="00167465" w:rsidRPr="00542B7F" w14:paraId="7BE78EC7" w14:textId="77777777" w:rsidTr="00471094">
        <w:trPr>
          <w:trHeight w:val="1"/>
          <w:jc w:val="center"/>
        </w:trPr>
        <w:tc>
          <w:tcPr>
            <w:tcW w:w="304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69A3251C" w14:textId="77777777" w:rsidR="00167465" w:rsidRPr="00542B7F" w:rsidRDefault="00167465" w:rsidP="00471094">
            <w:pPr>
              <w:spacing w:after="30" w:line="360" w:lineRule="auto"/>
              <w:jc w:val="center"/>
            </w:pPr>
            <w:r w:rsidRPr="00542B7F">
              <w:rPr>
                <w:b/>
              </w:rPr>
              <w:t>Human-Computer Interaction (HCI)</w:t>
            </w:r>
          </w:p>
        </w:tc>
        <w:tc>
          <w:tcPr>
            <w:tcW w:w="5879" w:type="dxa"/>
            <w:tcBorders>
              <w:top w:val="single" w:sz="2" w:space="0" w:color="000000"/>
              <w:left w:val="single" w:sz="2" w:space="0" w:color="000000"/>
              <w:bottom w:val="single" w:sz="2" w:space="0" w:color="000000"/>
              <w:right w:val="single" w:sz="2" w:space="0" w:color="000000"/>
            </w:tcBorders>
            <w:shd w:val="clear" w:color="auto" w:fill="FFFFFF"/>
            <w:tcMar>
              <w:top w:w="0" w:type="dxa"/>
              <w:left w:w="7" w:type="dxa"/>
              <w:bottom w:w="0" w:type="dxa"/>
              <w:right w:w="7" w:type="dxa"/>
            </w:tcMar>
            <w:vAlign w:val="center"/>
            <w:hideMark/>
          </w:tcPr>
          <w:p w14:paraId="32D3A181" w14:textId="58D5D58C" w:rsidR="00167465" w:rsidRPr="00542B7F" w:rsidRDefault="004A21A6" w:rsidP="00471094">
            <w:pPr>
              <w:spacing w:after="30" w:line="360" w:lineRule="auto"/>
              <w:jc w:val="center"/>
            </w:pPr>
            <w:r>
              <w:t>Designing an intuitive, user-friendly interface for users.</w:t>
            </w:r>
          </w:p>
        </w:tc>
      </w:tr>
    </w:tbl>
    <w:p w14:paraId="34D8571D" w14:textId="5FD65AAA" w:rsidR="006F433B" w:rsidRPr="006F433B" w:rsidRDefault="00167465" w:rsidP="009D57E9">
      <w:pPr>
        <w:pStyle w:val="Heading3"/>
        <w:numPr>
          <w:ilvl w:val="2"/>
          <w:numId w:val="7"/>
        </w:numPr>
        <w:spacing w:before="480" w:after="120" w:line="360" w:lineRule="auto"/>
        <w:rPr>
          <w:rFonts w:ascii="Times New Roman" w:hAnsi="Times New Roman" w:cs="Times New Roman"/>
          <w:b/>
          <w:bCs/>
          <w:i/>
          <w:color w:val="auto"/>
        </w:rPr>
      </w:pPr>
      <w:bookmarkStart w:id="33" w:name="_Toc213366394"/>
      <w:bookmarkStart w:id="34" w:name="_Toc216915773"/>
      <w:r w:rsidRPr="006F433B">
        <w:rPr>
          <w:rFonts w:ascii="Times New Roman" w:hAnsi="Times New Roman" w:cs="Times New Roman"/>
          <w:b/>
          <w:bCs/>
          <w:i/>
          <w:color w:val="auto"/>
        </w:rPr>
        <w:t>Professional Skill Development</w:t>
      </w:r>
      <w:bookmarkEnd w:id="33"/>
      <w:bookmarkEnd w:id="34"/>
    </w:p>
    <w:p w14:paraId="6A870003" w14:textId="7AA4D722" w:rsidR="004A21A6" w:rsidRPr="004A21A6" w:rsidRDefault="004A21A6" w:rsidP="00471094">
      <w:pPr>
        <w:pStyle w:val="NormalWeb"/>
        <w:spacing w:before="120" w:beforeAutospacing="0" w:after="120" w:afterAutospacing="0" w:line="360" w:lineRule="auto"/>
        <w:rPr>
          <w:rFonts w:asciiTheme="majorBidi" w:hAnsiTheme="majorBidi" w:cstheme="majorBidi"/>
          <w:color w:val="000000"/>
        </w:rPr>
      </w:pPr>
      <w:bookmarkStart w:id="35" w:name="_Hlk216868676"/>
      <w:r>
        <w:t>The project enhances problem-solving, teamwork, version control, and real-world analytical thinking—skills vital for a software engineer. It bridges the gap between classroom learning and practical field implementation.</w:t>
      </w:r>
      <w:bookmarkEnd w:id="35"/>
    </w:p>
    <w:p w14:paraId="3C4A8852" w14:textId="48688945" w:rsidR="003C1F55" w:rsidRPr="00542B7F" w:rsidRDefault="003C1F55" w:rsidP="00471094">
      <w:pPr>
        <w:pStyle w:val="Heading1"/>
        <w:keepLines/>
        <w:numPr>
          <w:ilvl w:val="1"/>
          <w:numId w:val="1"/>
        </w:numPr>
        <w:suppressAutoHyphens w:val="0"/>
        <w:spacing w:before="120"/>
        <w:rPr>
          <w:rFonts w:ascii="Times New Roman" w:hAnsi="Times New Roman"/>
          <w:bCs w:val="0"/>
          <w:color w:val="000000"/>
          <w:sz w:val="28"/>
          <w:szCs w:val="28"/>
        </w:rPr>
      </w:pPr>
      <w:bookmarkStart w:id="36" w:name="_Toc216915774"/>
      <w:r w:rsidRPr="00542B7F">
        <w:rPr>
          <w:rFonts w:ascii="Times New Roman" w:hAnsi="Times New Roman"/>
          <w:bCs w:val="0"/>
          <w:color w:val="000000"/>
          <w:sz w:val="28"/>
          <w:szCs w:val="28"/>
        </w:rPr>
        <w:t>Project Background</w:t>
      </w:r>
      <w:bookmarkEnd w:id="24"/>
      <w:bookmarkEnd w:id="25"/>
      <w:bookmarkEnd w:id="36"/>
    </w:p>
    <w:p w14:paraId="41349DAD" w14:textId="38853C62" w:rsidR="004A21A6" w:rsidRPr="006F433B" w:rsidRDefault="00F72218" w:rsidP="009D57E9">
      <w:pPr>
        <w:pStyle w:val="Heading3"/>
        <w:numPr>
          <w:ilvl w:val="2"/>
          <w:numId w:val="8"/>
        </w:numPr>
        <w:spacing w:before="120" w:after="120" w:line="360" w:lineRule="auto"/>
        <w:rPr>
          <w:rFonts w:ascii="Times New Roman" w:hAnsi="Times New Roman" w:cs="Times New Roman"/>
          <w:b/>
          <w:bCs/>
          <w:i/>
          <w:color w:val="auto"/>
        </w:rPr>
      </w:pPr>
      <w:bookmarkStart w:id="37" w:name="_Toc213366396"/>
      <w:bookmarkStart w:id="38" w:name="_Toc216915775"/>
      <w:bookmarkStart w:id="39" w:name="_Toc341252824"/>
      <w:r w:rsidRPr="006F433B">
        <w:rPr>
          <w:rFonts w:ascii="Times New Roman" w:hAnsi="Times New Roman" w:cs="Times New Roman"/>
          <w:b/>
          <w:bCs/>
          <w:i/>
          <w:color w:val="auto"/>
        </w:rPr>
        <w:t>Motivation</w:t>
      </w:r>
      <w:bookmarkEnd w:id="37"/>
      <w:bookmarkEnd w:id="38"/>
    </w:p>
    <w:p w14:paraId="1A91BBE9" w14:textId="77777777" w:rsidR="004A21A6" w:rsidRDefault="004A21A6" w:rsidP="00471094">
      <w:pPr>
        <w:pStyle w:val="NormalWeb"/>
        <w:spacing w:before="120" w:beforeAutospacing="0" w:after="120" w:afterAutospacing="0" w:line="360" w:lineRule="auto"/>
        <w:jc w:val="both"/>
        <w:rPr>
          <w:lang w:val="en-GB" w:eastAsia="en-GB"/>
        </w:rPr>
      </w:pPr>
      <w:bookmarkStart w:id="40" w:name="_Hlk216868716"/>
      <w:r>
        <w:t xml:space="preserve">In Pakistan, online ticket booking platforms such as </w:t>
      </w:r>
      <w:r w:rsidRPr="00E8244C">
        <w:rPr>
          <w:bCs/>
          <w:iCs/>
        </w:rPr>
        <w:t>BookMe.pk</w:t>
      </w:r>
      <w:r>
        <w:t xml:space="preserve"> and </w:t>
      </w:r>
      <w:proofErr w:type="spellStart"/>
      <w:r w:rsidRPr="00E8244C">
        <w:rPr>
          <w:bCs/>
          <w:iCs/>
        </w:rPr>
        <w:t>Bookaru</w:t>
      </w:r>
      <w:proofErr w:type="spellEnd"/>
      <w:r>
        <w:t xml:space="preserve"> are widely used but remain inaccessible to many individuals due to language barriers, complex interfaces, and limited automation. Elderly and low-literacy users often struggle with text-heavy systems and lack of real-time assistance.</w:t>
      </w:r>
    </w:p>
    <w:p w14:paraId="706492CD" w14:textId="7911C1CD" w:rsidR="004A21A6" w:rsidRPr="004A21A6" w:rsidRDefault="004A21A6" w:rsidP="00471094">
      <w:pPr>
        <w:pStyle w:val="NormalWeb"/>
        <w:spacing w:before="120" w:beforeAutospacing="0" w:after="120" w:afterAutospacing="0" w:line="360" w:lineRule="auto"/>
        <w:jc w:val="both"/>
        <w:rPr>
          <w:rFonts w:eastAsiaTheme="majorEastAsia"/>
        </w:rPr>
      </w:pPr>
      <w:r>
        <w:t xml:space="preserve">This challenge motivated the development </w:t>
      </w:r>
      <w:r w:rsidRPr="00E8244C">
        <w:t xml:space="preserve">of </w:t>
      </w:r>
      <w:proofErr w:type="spellStart"/>
      <w:r w:rsidRPr="00E8244C">
        <w:t>SafarBot</w:t>
      </w:r>
      <w:proofErr w:type="spellEnd"/>
      <w:r w:rsidRPr="00E8244C">
        <w:t>—an AI-driven, voice-enabled booking system</w:t>
      </w:r>
      <w:r>
        <w:t xml:space="preserve"> designed to simplify ticket booking while ensuring security and inclusivity.</w:t>
      </w:r>
      <w:bookmarkEnd w:id="40"/>
    </w:p>
    <w:p w14:paraId="38780C21" w14:textId="770967EE" w:rsidR="004A21A6" w:rsidRPr="006F433B" w:rsidRDefault="00F72218" w:rsidP="009D57E9">
      <w:pPr>
        <w:pStyle w:val="Heading3"/>
        <w:numPr>
          <w:ilvl w:val="2"/>
          <w:numId w:val="8"/>
        </w:numPr>
        <w:spacing w:before="120" w:after="120" w:line="360" w:lineRule="auto"/>
        <w:rPr>
          <w:rFonts w:ascii="Times New Roman" w:hAnsi="Times New Roman" w:cs="Times New Roman"/>
          <w:b/>
          <w:bCs/>
          <w:i/>
          <w:color w:val="auto"/>
        </w:rPr>
      </w:pPr>
      <w:bookmarkStart w:id="41" w:name="_Toc213366397"/>
      <w:bookmarkStart w:id="42" w:name="_Toc216915776"/>
      <w:r w:rsidRPr="006F433B">
        <w:rPr>
          <w:rFonts w:ascii="Times New Roman" w:hAnsi="Times New Roman" w:cs="Times New Roman"/>
          <w:b/>
          <w:bCs/>
          <w:i/>
          <w:color w:val="auto"/>
        </w:rPr>
        <w:t>Problem Context</w:t>
      </w:r>
      <w:bookmarkEnd w:id="41"/>
      <w:bookmarkEnd w:id="42"/>
    </w:p>
    <w:p w14:paraId="531F8083" w14:textId="122BA5E7" w:rsidR="004A21A6" w:rsidRPr="004A21A6" w:rsidRDefault="004A21A6" w:rsidP="00471094">
      <w:pPr>
        <w:pStyle w:val="NormalWeb"/>
        <w:spacing w:before="120" w:beforeAutospacing="0" w:after="120" w:afterAutospacing="0" w:line="360" w:lineRule="auto"/>
        <w:jc w:val="both"/>
        <w:rPr>
          <w:rFonts w:eastAsiaTheme="majorEastAsia"/>
        </w:rPr>
      </w:pPr>
      <w:bookmarkStart w:id="43" w:name="_Hlk216868757"/>
      <w:r>
        <w:t xml:space="preserve">Existing booking systems focus mainly on manual searches and payment processing, offering limited real-time insights and weak fraud prevention. Additionally, the absence of voice-based interaction restricts usability for a large segment of the population. </w:t>
      </w:r>
      <w:proofErr w:type="spellStart"/>
      <w:r w:rsidRPr="00E8244C">
        <w:rPr>
          <w:bCs/>
          <w:iCs/>
        </w:rPr>
        <w:t>SafarBot</w:t>
      </w:r>
      <w:proofErr w:type="spellEnd"/>
      <w:r>
        <w:t xml:space="preserve"> addresses these issues by integrating AI automation, fraud detection, and real-time intelligence into a single platform.</w:t>
      </w:r>
      <w:bookmarkEnd w:id="43"/>
    </w:p>
    <w:p w14:paraId="3A9123D2" w14:textId="51DCB6CD" w:rsidR="004A21A6" w:rsidRPr="006F433B" w:rsidRDefault="00F72218" w:rsidP="009D57E9">
      <w:pPr>
        <w:pStyle w:val="Heading3"/>
        <w:numPr>
          <w:ilvl w:val="2"/>
          <w:numId w:val="8"/>
        </w:numPr>
        <w:spacing w:before="120" w:after="120" w:line="360" w:lineRule="auto"/>
        <w:rPr>
          <w:rFonts w:ascii="Times New Roman" w:hAnsi="Times New Roman" w:cs="Times New Roman"/>
          <w:b/>
          <w:bCs/>
          <w:i/>
          <w:color w:val="auto"/>
        </w:rPr>
      </w:pPr>
      <w:bookmarkStart w:id="44" w:name="_Toc213366398"/>
      <w:bookmarkStart w:id="45" w:name="_Toc216915777"/>
      <w:r w:rsidRPr="006F433B">
        <w:rPr>
          <w:rFonts w:ascii="Times New Roman" w:hAnsi="Times New Roman" w:cs="Times New Roman"/>
          <w:b/>
          <w:bCs/>
          <w:i/>
          <w:color w:val="auto"/>
        </w:rPr>
        <w:lastRenderedPageBreak/>
        <w:t>Project Vision</w:t>
      </w:r>
      <w:bookmarkEnd w:id="44"/>
      <w:bookmarkEnd w:id="45"/>
    </w:p>
    <w:p w14:paraId="0657413C" w14:textId="6442670B" w:rsidR="004A21A6" w:rsidRPr="00542B7F" w:rsidRDefault="004A21A6" w:rsidP="006F433B">
      <w:pPr>
        <w:pStyle w:val="NormalWeb"/>
        <w:spacing w:before="120" w:beforeAutospacing="0" w:after="120" w:afterAutospacing="0" w:line="360" w:lineRule="auto"/>
        <w:jc w:val="both"/>
      </w:pPr>
      <w:bookmarkStart w:id="46" w:name="_Hlk216868774"/>
      <w:r>
        <w:t xml:space="preserve">The vision of </w:t>
      </w:r>
      <w:proofErr w:type="spellStart"/>
      <w:r w:rsidRPr="00E8244C">
        <w:rPr>
          <w:bCs/>
          <w:iCs/>
        </w:rPr>
        <w:t>SafarBot</w:t>
      </w:r>
      <w:proofErr w:type="spellEnd"/>
      <w:r>
        <w:t xml:space="preserve"> is to create an intelligent and inclusive transport booking ecosystem where users can interact naturally through voice, receive instant assistance, and complete secure bookings with confidence. The platform aims to bridge the gap between technology and accessibility across all social groups.</w:t>
      </w:r>
      <w:bookmarkEnd w:id="46"/>
    </w:p>
    <w:p w14:paraId="0212406D" w14:textId="6EF49F55" w:rsidR="003C1F55" w:rsidRPr="00542B7F" w:rsidRDefault="003C1F55" w:rsidP="006F433B">
      <w:pPr>
        <w:pStyle w:val="Heading1"/>
        <w:keepLines/>
        <w:numPr>
          <w:ilvl w:val="1"/>
          <w:numId w:val="1"/>
        </w:numPr>
        <w:suppressAutoHyphens w:val="0"/>
        <w:spacing w:before="120"/>
        <w:rPr>
          <w:rFonts w:ascii="Times New Roman" w:hAnsi="Times New Roman"/>
          <w:bCs w:val="0"/>
          <w:color w:val="000000"/>
          <w:sz w:val="28"/>
          <w:szCs w:val="28"/>
        </w:rPr>
      </w:pPr>
      <w:bookmarkStart w:id="47" w:name="_Toc216915778"/>
      <w:r w:rsidRPr="00542B7F">
        <w:rPr>
          <w:rFonts w:ascii="Times New Roman" w:hAnsi="Times New Roman"/>
          <w:bCs w:val="0"/>
          <w:color w:val="000000"/>
          <w:sz w:val="28"/>
          <w:szCs w:val="28"/>
        </w:rPr>
        <w:t>Literature Review</w:t>
      </w:r>
      <w:bookmarkEnd w:id="39"/>
      <w:bookmarkEnd w:id="47"/>
    </w:p>
    <w:p w14:paraId="760A19AE" w14:textId="1C984148" w:rsidR="004A21A6" w:rsidRPr="006F433B" w:rsidRDefault="00F72218" w:rsidP="009D57E9">
      <w:pPr>
        <w:pStyle w:val="Heading3"/>
        <w:numPr>
          <w:ilvl w:val="2"/>
          <w:numId w:val="9"/>
        </w:numPr>
        <w:spacing w:before="120" w:after="120" w:line="360" w:lineRule="auto"/>
        <w:rPr>
          <w:rFonts w:ascii="Times New Roman" w:hAnsi="Times New Roman" w:cs="Times New Roman"/>
          <w:b/>
          <w:bCs/>
          <w:i/>
          <w:color w:val="auto"/>
        </w:rPr>
      </w:pPr>
      <w:bookmarkStart w:id="48" w:name="_Toc213366400"/>
      <w:bookmarkStart w:id="49" w:name="_Toc216915779"/>
      <w:bookmarkStart w:id="50" w:name="_Toc341252825"/>
      <w:r w:rsidRPr="006F433B">
        <w:rPr>
          <w:rFonts w:ascii="Times New Roman" w:hAnsi="Times New Roman" w:cs="Times New Roman"/>
          <w:b/>
          <w:bCs/>
          <w:i/>
          <w:color w:val="auto"/>
        </w:rPr>
        <w:t>Existing Systems and Research</w:t>
      </w:r>
      <w:bookmarkEnd w:id="48"/>
      <w:bookmarkEnd w:id="49"/>
    </w:p>
    <w:p w14:paraId="58CABAD9" w14:textId="267AF6D7" w:rsidR="004A21A6" w:rsidRPr="00542B7F" w:rsidRDefault="004A21A6" w:rsidP="006F433B">
      <w:pPr>
        <w:spacing w:before="120" w:after="120" w:line="360" w:lineRule="auto"/>
        <w:ind w:left="454"/>
        <w:jc w:val="both"/>
      </w:pPr>
      <w:bookmarkStart w:id="51" w:name="_Hlk216868827"/>
      <w:r>
        <w:t xml:space="preserve">• </w:t>
      </w:r>
      <w:r w:rsidRPr="00912BA3">
        <w:rPr>
          <w:rStyle w:val="Strong"/>
          <w:rFonts w:eastAsiaTheme="majorEastAsia"/>
          <w:i/>
        </w:rPr>
        <w:t>BookMe.pk</w:t>
      </w:r>
      <w:r>
        <w:rPr>
          <w:rStyle w:val="Strong"/>
          <w:rFonts w:eastAsiaTheme="majorEastAsia"/>
        </w:rPr>
        <w:t>:</w:t>
      </w:r>
      <w:r>
        <w:t xml:space="preserve"> Provides online ticket booking but lacks AI automation and voice support</w:t>
      </w:r>
      <w:r>
        <w:br/>
        <w:t xml:space="preserve">• </w:t>
      </w:r>
      <w:proofErr w:type="spellStart"/>
      <w:r w:rsidRPr="00912BA3">
        <w:rPr>
          <w:rStyle w:val="Strong"/>
          <w:rFonts w:eastAsiaTheme="majorEastAsia"/>
          <w:i/>
        </w:rPr>
        <w:t>Bookaru</w:t>
      </w:r>
      <w:proofErr w:type="spellEnd"/>
      <w:r w:rsidRPr="00912BA3">
        <w:rPr>
          <w:rStyle w:val="Strong"/>
          <w:rFonts w:eastAsiaTheme="majorEastAsia"/>
          <w:i/>
        </w:rPr>
        <w:t>:</w:t>
      </w:r>
      <w:r>
        <w:t xml:space="preserve"> Offers basic transport booking with limited intelligence</w:t>
      </w:r>
      <w:bookmarkEnd w:id="51"/>
    </w:p>
    <w:p w14:paraId="5FA6C3DF" w14:textId="6F5B397F" w:rsidR="004A21A6" w:rsidRPr="006F433B" w:rsidRDefault="00F72218" w:rsidP="009D57E9">
      <w:pPr>
        <w:pStyle w:val="Heading3"/>
        <w:numPr>
          <w:ilvl w:val="2"/>
          <w:numId w:val="9"/>
        </w:numPr>
        <w:spacing w:before="120" w:after="120" w:line="360" w:lineRule="auto"/>
        <w:rPr>
          <w:rFonts w:ascii="Times New Roman" w:hAnsi="Times New Roman" w:cs="Times New Roman"/>
          <w:b/>
          <w:bCs/>
          <w:i/>
          <w:color w:val="auto"/>
        </w:rPr>
      </w:pPr>
      <w:bookmarkStart w:id="52" w:name="_Toc213366401"/>
      <w:bookmarkStart w:id="53" w:name="_Toc216915780"/>
      <w:r w:rsidRPr="006F433B">
        <w:rPr>
          <w:rFonts w:ascii="Times New Roman" w:hAnsi="Times New Roman" w:cs="Times New Roman"/>
          <w:b/>
          <w:bCs/>
          <w:i/>
          <w:color w:val="auto"/>
        </w:rPr>
        <w:t>Current Trends</w:t>
      </w:r>
      <w:bookmarkEnd w:id="52"/>
      <w:bookmarkEnd w:id="53"/>
    </w:p>
    <w:p w14:paraId="5BE1E21B" w14:textId="77777777" w:rsidR="004A21A6" w:rsidRDefault="004A21A6" w:rsidP="006F433B">
      <w:pPr>
        <w:spacing w:before="120" w:after="120" w:line="360" w:lineRule="auto"/>
        <w:jc w:val="both"/>
      </w:pPr>
      <w:bookmarkStart w:id="54" w:name="_Hlk216868843"/>
      <w:r>
        <w:t>Modern booking platforms emphasize:</w:t>
      </w:r>
    </w:p>
    <w:p w14:paraId="03AC0A24" w14:textId="77777777" w:rsidR="004A21A6" w:rsidRDefault="004A21A6" w:rsidP="009D57E9">
      <w:pPr>
        <w:pStyle w:val="ListParagraph"/>
        <w:numPr>
          <w:ilvl w:val="0"/>
          <w:numId w:val="17"/>
        </w:numPr>
        <w:spacing w:before="120" w:after="120" w:line="360" w:lineRule="auto"/>
        <w:ind w:left="811" w:hanging="357"/>
        <w:jc w:val="both"/>
      </w:pPr>
      <w:r>
        <w:t xml:space="preserve">Conversational AI and </w:t>
      </w:r>
      <w:proofErr w:type="spellStart"/>
      <w:r>
        <w:t>chatbots</w:t>
      </w:r>
      <w:proofErr w:type="spellEnd"/>
      <w:r>
        <w:t>.</w:t>
      </w:r>
    </w:p>
    <w:p w14:paraId="7A0DC2DE" w14:textId="77777777" w:rsidR="004A21A6" w:rsidRDefault="004A21A6" w:rsidP="009D57E9">
      <w:pPr>
        <w:pStyle w:val="ListParagraph"/>
        <w:numPr>
          <w:ilvl w:val="0"/>
          <w:numId w:val="17"/>
        </w:numPr>
        <w:spacing w:before="120" w:after="120" w:line="360" w:lineRule="auto"/>
        <w:ind w:left="811" w:hanging="357"/>
        <w:jc w:val="both"/>
      </w:pPr>
      <w:r>
        <w:t>Real-time travel and traffic insights.</w:t>
      </w:r>
    </w:p>
    <w:p w14:paraId="7CF9BCE6" w14:textId="77777777" w:rsidR="004A21A6" w:rsidRDefault="004A21A6" w:rsidP="009D57E9">
      <w:pPr>
        <w:pStyle w:val="ListParagraph"/>
        <w:numPr>
          <w:ilvl w:val="0"/>
          <w:numId w:val="17"/>
        </w:numPr>
        <w:spacing w:before="120" w:after="120" w:line="360" w:lineRule="auto"/>
        <w:ind w:left="811" w:hanging="357"/>
        <w:jc w:val="both"/>
      </w:pPr>
      <w:r>
        <w:t>AI-based fraud prevention.</w:t>
      </w:r>
    </w:p>
    <w:p w14:paraId="13D0C64F" w14:textId="77777777" w:rsidR="004A21A6" w:rsidRDefault="004A21A6" w:rsidP="009D57E9">
      <w:pPr>
        <w:pStyle w:val="ListParagraph"/>
        <w:numPr>
          <w:ilvl w:val="0"/>
          <w:numId w:val="17"/>
        </w:numPr>
        <w:spacing w:before="120" w:after="120" w:line="360" w:lineRule="auto"/>
        <w:ind w:left="811" w:hanging="357"/>
        <w:jc w:val="both"/>
      </w:pPr>
      <w:r>
        <w:t>Cloud-hosted scalable architectures.</w:t>
      </w:r>
    </w:p>
    <w:p w14:paraId="0F1C9ECF" w14:textId="4F786B60" w:rsidR="004A21A6" w:rsidRPr="00542B7F" w:rsidRDefault="004A21A6" w:rsidP="009D57E9">
      <w:pPr>
        <w:pStyle w:val="ListParagraph"/>
        <w:numPr>
          <w:ilvl w:val="0"/>
          <w:numId w:val="17"/>
        </w:numPr>
        <w:spacing w:before="120" w:after="120" w:line="360" w:lineRule="auto"/>
        <w:ind w:left="811" w:hanging="357"/>
        <w:jc w:val="both"/>
      </w:pPr>
      <w:r>
        <w:t>Accessibility-focused UI/UX design.</w:t>
      </w:r>
      <w:bookmarkEnd w:id="54"/>
    </w:p>
    <w:p w14:paraId="44E02B51" w14:textId="196DE9BB" w:rsidR="004A21A6" w:rsidRPr="006F433B" w:rsidRDefault="00F72218" w:rsidP="009D57E9">
      <w:pPr>
        <w:pStyle w:val="Heading3"/>
        <w:numPr>
          <w:ilvl w:val="2"/>
          <w:numId w:val="9"/>
        </w:numPr>
        <w:spacing w:before="120" w:after="120" w:line="360" w:lineRule="auto"/>
        <w:rPr>
          <w:rFonts w:ascii="Times New Roman" w:hAnsi="Times New Roman" w:cs="Times New Roman"/>
          <w:b/>
          <w:bCs/>
          <w:i/>
          <w:color w:val="auto"/>
        </w:rPr>
      </w:pPr>
      <w:bookmarkStart w:id="55" w:name="_Toc213366402"/>
      <w:bookmarkStart w:id="56" w:name="_Toc216915781"/>
      <w:r w:rsidRPr="006F433B">
        <w:rPr>
          <w:rFonts w:ascii="Times New Roman" w:hAnsi="Times New Roman" w:cs="Times New Roman"/>
          <w:b/>
          <w:bCs/>
          <w:i/>
          <w:color w:val="auto"/>
        </w:rPr>
        <w:t>Identified Research Gaps</w:t>
      </w:r>
      <w:bookmarkEnd w:id="55"/>
      <w:bookmarkEnd w:id="56"/>
    </w:p>
    <w:p w14:paraId="66EAA1A8" w14:textId="77777777" w:rsidR="004A21A6" w:rsidRPr="00143F1C" w:rsidRDefault="004A21A6" w:rsidP="006F433B">
      <w:pPr>
        <w:spacing w:before="120" w:after="120" w:line="360" w:lineRule="auto"/>
        <w:rPr>
          <w:b/>
          <w:bCs/>
          <w:i/>
          <w:iCs/>
        </w:rPr>
      </w:pPr>
      <w:bookmarkStart w:id="57" w:name="_Hlk216868867"/>
      <w:r>
        <w:t>Most existing platforms lack:</w:t>
      </w:r>
      <w:r>
        <w:br/>
        <w:t xml:space="preserve">          • Voice-based bilingual interaction</w:t>
      </w:r>
      <w:r>
        <w:br/>
        <w:t xml:space="preserve">         • AI-driven fraud detection</w:t>
      </w:r>
    </w:p>
    <w:p w14:paraId="5588ED5A" w14:textId="3E145B29" w:rsidR="004A21A6" w:rsidRDefault="004A21A6" w:rsidP="006F433B">
      <w:pPr>
        <w:spacing w:before="120" w:after="120" w:line="360" w:lineRule="auto"/>
        <w:ind w:left="454"/>
      </w:pPr>
      <w:r>
        <w:t xml:space="preserve"> • Integrated real-time travel intelligence</w:t>
      </w:r>
      <w:r>
        <w:br/>
        <w:t xml:space="preserve"> • Inclusive design for low-literacy users</w:t>
      </w:r>
      <w:bookmarkEnd w:id="57"/>
    </w:p>
    <w:p w14:paraId="77020026" w14:textId="77777777" w:rsidR="006F433B" w:rsidRPr="004A21A6" w:rsidRDefault="006F433B" w:rsidP="006F433B">
      <w:pPr>
        <w:spacing w:before="120" w:after="120" w:line="360" w:lineRule="auto"/>
        <w:ind w:left="454"/>
        <w:rPr>
          <w:b/>
          <w:bCs/>
          <w:i/>
          <w:iCs/>
        </w:rPr>
      </w:pPr>
    </w:p>
    <w:p w14:paraId="40511665" w14:textId="7F9A0339" w:rsidR="003C1F55" w:rsidRPr="00542B7F" w:rsidRDefault="003C1F55" w:rsidP="006F433B">
      <w:pPr>
        <w:pStyle w:val="Heading1"/>
        <w:keepLines/>
        <w:numPr>
          <w:ilvl w:val="1"/>
          <w:numId w:val="1"/>
        </w:numPr>
        <w:suppressAutoHyphens w:val="0"/>
        <w:spacing w:before="120"/>
        <w:rPr>
          <w:rFonts w:ascii="Times New Roman" w:hAnsi="Times New Roman"/>
          <w:bCs w:val="0"/>
          <w:color w:val="000000"/>
          <w:sz w:val="28"/>
          <w:szCs w:val="28"/>
        </w:rPr>
      </w:pPr>
      <w:bookmarkStart w:id="58" w:name="_Toc216915782"/>
      <w:r w:rsidRPr="00542B7F">
        <w:rPr>
          <w:rFonts w:ascii="Times New Roman" w:hAnsi="Times New Roman"/>
          <w:bCs w:val="0"/>
          <w:color w:val="000000"/>
          <w:sz w:val="28"/>
          <w:szCs w:val="28"/>
        </w:rPr>
        <w:lastRenderedPageBreak/>
        <w:t>Analysis from Literature Review</w:t>
      </w:r>
      <w:bookmarkEnd w:id="50"/>
      <w:r w:rsidR="00AF1F3E" w:rsidRPr="00542B7F">
        <w:rPr>
          <w:rFonts w:ascii="Times New Roman" w:hAnsi="Times New Roman"/>
          <w:bCs w:val="0"/>
          <w:color w:val="000000"/>
          <w:sz w:val="28"/>
          <w:szCs w:val="28"/>
        </w:rPr>
        <w:t>:</w:t>
      </w:r>
      <w:bookmarkEnd w:id="58"/>
    </w:p>
    <w:p w14:paraId="3F297F7F" w14:textId="176EC53B" w:rsidR="00614BD7" w:rsidRPr="006F433B" w:rsidRDefault="00614BD7" w:rsidP="009D57E9">
      <w:pPr>
        <w:pStyle w:val="Heading3"/>
        <w:numPr>
          <w:ilvl w:val="2"/>
          <w:numId w:val="10"/>
        </w:numPr>
        <w:spacing w:before="120" w:after="120" w:line="360" w:lineRule="auto"/>
        <w:rPr>
          <w:rFonts w:ascii="Times New Roman" w:hAnsi="Times New Roman" w:cs="Times New Roman"/>
          <w:b/>
          <w:bCs/>
          <w:i/>
          <w:color w:val="auto"/>
        </w:rPr>
      </w:pPr>
      <w:bookmarkStart w:id="59" w:name="_Toc213366404"/>
      <w:bookmarkStart w:id="60" w:name="_Toc216915783"/>
      <w:bookmarkStart w:id="61" w:name="_Toc341252826"/>
      <w:r w:rsidRPr="006F433B">
        <w:rPr>
          <w:rFonts w:ascii="Times New Roman" w:hAnsi="Times New Roman" w:cs="Times New Roman"/>
          <w:b/>
          <w:bCs/>
          <w:i/>
          <w:color w:val="auto"/>
        </w:rPr>
        <w:t>Comparative Evaluation</w:t>
      </w:r>
      <w:bookmarkEnd w:id="59"/>
      <w:bookmarkEnd w:id="60"/>
    </w:p>
    <w:p w14:paraId="360D01E8" w14:textId="4D57D324" w:rsidR="00614BD7" w:rsidRPr="00D955FB" w:rsidRDefault="00E507B6" w:rsidP="006F433B">
      <w:pPr>
        <w:pStyle w:val="Caption"/>
        <w:spacing w:before="120" w:after="120" w:line="360" w:lineRule="auto"/>
        <w:rPr>
          <w:b/>
          <w:bCs/>
          <w:i w:val="0"/>
          <w:iCs w:val="0"/>
          <w:color w:val="auto"/>
          <w:sz w:val="24"/>
          <w:szCs w:val="24"/>
        </w:rPr>
      </w:pPr>
      <w:bookmarkStart w:id="62" w:name="_Toc216934229"/>
      <w:bookmarkStart w:id="63" w:name="_Toc216889283"/>
      <w:bookmarkStart w:id="64" w:name="_Toc216891302"/>
      <w:bookmarkStart w:id="65" w:name="_Toc216936160"/>
      <w:r w:rsidRPr="00E507B6">
        <w:rPr>
          <w:b/>
          <w:bCs/>
          <w:color w:val="auto"/>
          <w:sz w:val="24"/>
          <w:szCs w:val="24"/>
        </w:rPr>
        <w:t xml:space="preserve">Table </w:t>
      </w:r>
      <w:r w:rsidR="00F94374">
        <w:rPr>
          <w:b/>
          <w:bCs/>
          <w:color w:val="auto"/>
          <w:sz w:val="24"/>
          <w:szCs w:val="24"/>
        </w:rPr>
        <w:fldChar w:fldCharType="begin"/>
      </w:r>
      <w:r w:rsidR="00F94374">
        <w:rPr>
          <w:b/>
          <w:bCs/>
          <w:color w:val="auto"/>
          <w:sz w:val="24"/>
          <w:szCs w:val="24"/>
        </w:rPr>
        <w:instrText xml:space="preserve"> STYLEREF 3 \s </w:instrText>
      </w:r>
      <w:r w:rsidR="00F94374">
        <w:rPr>
          <w:b/>
          <w:bCs/>
          <w:color w:val="auto"/>
          <w:sz w:val="24"/>
          <w:szCs w:val="24"/>
        </w:rPr>
        <w:fldChar w:fldCharType="separate"/>
      </w:r>
      <w:r w:rsidR="00F94374">
        <w:rPr>
          <w:b/>
          <w:bCs/>
          <w:noProof/>
          <w:color w:val="auto"/>
          <w:sz w:val="24"/>
          <w:szCs w:val="24"/>
        </w:rPr>
        <w:t>1</w:t>
      </w:r>
      <w:r w:rsidR="00F94374">
        <w:rPr>
          <w:b/>
          <w:bCs/>
          <w:color w:val="auto"/>
          <w:sz w:val="24"/>
          <w:szCs w:val="24"/>
        </w:rPr>
        <w:fldChar w:fldCharType="end"/>
      </w:r>
      <w:r w:rsidR="002F0BCB">
        <w:rPr>
          <w:b/>
          <w:bCs/>
          <w:color w:val="auto"/>
          <w:sz w:val="24"/>
          <w:szCs w:val="24"/>
        </w:rPr>
        <w:t xml:space="preserve">.2 </w:t>
      </w:r>
      <w:r w:rsidRPr="00E507B6">
        <w:rPr>
          <w:b/>
          <w:bCs/>
          <w:color w:val="auto"/>
          <w:sz w:val="24"/>
          <w:szCs w:val="24"/>
        </w:rPr>
        <w:t>:</w:t>
      </w:r>
      <w:r w:rsidR="00D955FB" w:rsidRPr="00D955FB">
        <w:rPr>
          <w:b/>
          <w:bCs/>
          <w:i w:val="0"/>
          <w:iCs w:val="0"/>
          <w:color w:val="auto"/>
          <w:sz w:val="24"/>
          <w:szCs w:val="24"/>
        </w:rPr>
        <w:t>Comparison with existing system</w:t>
      </w:r>
      <w:bookmarkEnd w:id="62"/>
      <w:bookmarkEnd w:id="63"/>
      <w:bookmarkEnd w:id="64"/>
      <w:bookmarkEnd w:id="65"/>
    </w:p>
    <w:tbl>
      <w:tblPr>
        <w:tblW w:w="0" w:type="auto"/>
        <w:tblCellMar>
          <w:left w:w="10" w:type="dxa"/>
          <w:right w:w="10" w:type="dxa"/>
        </w:tblCellMar>
        <w:tblLook w:val="04A0" w:firstRow="1" w:lastRow="0" w:firstColumn="1" w:lastColumn="0" w:noHBand="0" w:noVBand="1"/>
      </w:tblPr>
      <w:tblGrid>
        <w:gridCol w:w="2413"/>
        <w:gridCol w:w="3114"/>
        <w:gridCol w:w="3401"/>
      </w:tblGrid>
      <w:tr w:rsidR="004A21A6" w14:paraId="047BF204" w14:textId="77777777" w:rsidTr="00C76F00">
        <w:trPr>
          <w:trHeight w:val="1"/>
        </w:trPr>
        <w:tc>
          <w:tcPr>
            <w:tcW w:w="2417"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393A1651" w14:textId="77777777" w:rsidR="004A21A6" w:rsidRPr="004C5486" w:rsidRDefault="004A21A6" w:rsidP="00C76F00">
            <w:pPr>
              <w:spacing w:before="120" w:after="120" w:line="360" w:lineRule="auto"/>
              <w:jc w:val="center"/>
              <w:rPr>
                <w:i/>
              </w:rPr>
            </w:pPr>
            <w:r w:rsidRPr="004C5486">
              <w:rPr>
                <w:b/>
                <w:i/>
              </w:rPr>
              <w:t>Feature</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0476F546" w14:textId="77777777" w:rsidR="004A21A6" w:rsidRPr="004C5486" w:rsidRDefault="004A21A6" w:rsidP="00C76F00">
            <w:pPr>
              <w:spacing w:before="120" w:after="120" w:line="360" w:lineRule="auto"/>
              <w:jc w:val="center"/>
              <w:rPr>
                <w:i/>
              </w:rPr>
            </w:pPr>
            <w:r w:rsidRPr="004C5486">
              <w:rPr>
                <w:b/>
                <w:i/>
              </w:rPr>
              <w:t>Existing Apps</w:t>
            </w:r>
          </w:p>
        </w:tc>
        <w:tc>
          <w:tcPr>
            <w:tcW w:w="3406"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62AC3BB8" w14:textId="77777777" w:rsidR="004A21A6" w:rsidRPr="004C5486" w:rsidRDefault="004A21A6" w:rsidP="00C76F00">
            <w:pPr>
              <w:spacing w:before="120" w:after="120" w:line="360" w:lineRule="auto"/>
              <w:jc w:val="center"/>
              <w:rPr>
                <w:i/>
              </w:rPr>
            </w:pPr>
            <w:proofErr w:type="spellStart"/>
            <w:r w:rsidRPr="004C5486">
              <w:rPr>
                <w:b/>
                <w:i/>
              </w:rPr>
              <w:t>SafarBot</w:t>
            </w:r>
            <w:proofErr w:type="spellEnd"/>
            <w:r w:rsidRPr="004C5486">
              <w:rPr>
                <w:b/>
                <w:i/>
              </w:rPr>
              <w:t xml:space="preserve"> (Proposed)</w:t>
            </w:r>
          </w:p>
        </w:tc>
      </w:tr>
      <w:tr w:rsidR="004A21A6" w14:paraId="0B70C5AF" w14:textId="77777777" w:rsidTr="00C76F00">
        <w:trPr>
          <w:trHeight w:val="1"/>
        </w:trPr>
        <w:tc>
          <w:tcPr>
            <w:tcW w:w="2417"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220033B6" w14:textId="77777777" w:rsidR="004A21A6" w:rsidRDefault="004A21A6" w:rsidP="00C76F00">
            <w:pPr>
              <w:spacing w:before="120" w:after="120" w:line="360" w:lineRule="auto"/>
              <w:jc w:val="center"/>
            </w:pPr>
            <w:r>
              <w:t>Online Booking</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7CCC7FB1" w14:textId="77777777" w:rsidR="004A21A6" w:rsidRDefault="004A21A6" w:rsidP="00C76F00">
            <w:pPr>
              <w:spacing w:before="120" w:after="120" w:line="360" w:lineRule="auto"/>
              <w:jc w:val="center"/>
            </w:pPr>
            <w:r>
              <w:t>Yes</w:t>
            </w:r>
          </w:p>
        </w:tc>
        <w:tc>
          <w:tcPr>
            <w:tcW w:w="3406"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4C4B9A71" w14:textId="77777777" w:rsidR="004A21A6" w:rsidRDefault="004A21A6" w:rsidP="00C76F00">
            <w:pPr>
              <w:spacing w:before="120" w:after="120" w:line="360" w:lineRule="auto"/>
              <w:jc w:val="center"/>
            </w:pPr>
            <w:r>
              <w:t>Yes</w:t>
            </w:r>
          </w:p>
        </w:tc>
      </w:tr>
      <w:tr w:rsidR="004A21A6" w14:paraId="3B87D25C" w14:textId="77777777" w:rsidTr="00C76F00">
        <w:trPr>
          <w:trHeight w:val="1"/>
        </w:trPr>
        <w:tc>
          <w:tcPr>
            <w:tcW w:w="2417"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005C7BE2" w14:textId="77777777" w:rsidR="004A21A6" w:rsidRDefault="004A21A6" w:rsidP="00C76F00">
            <w:pPr>
              <w:spacing w:before="120" w:after="120" w:line="360" w:lineRule="auto"/>
              <w:jc w:val="center"/>
            </w:pPr>
            <w:r>
              <w:t>Voice Interaction</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77092E24" w14:textId="77777777" w:rsidR="004A21A6" w:rsidRDefault="004A21A6" w:rsidP="00C76F00">
            <w:pPr>
              <w:spacing w:before="120" w:after="120" w:line="360" w:lineRule="auto"/>
              <w:jc w:val="center"/>
            </w:pPr>
            <w:r>
              <w:t>No</w:t>
            </w:r>
          </w:p>
        </w:tc>
        <w:tc>
          <w:tcPr>
            <w:tcW w:w="3406"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363C1F41" w14:textId="77777777" w:rsidR="004A21A6" w:rsidRDefault="004A21A6" w:rsidP="00C76F00">
            <w:pPr>
              <w:spacing w:before="120" w:after="120" w:line="360" w:lineRule="auto"/>
              <w:jc w:val="center"/>
            </w:pPr>
            <w:r>
              <w:t>Yes</w:t>
            </w:r>
          </w:p>
        </w:tc>
      </w:tr>
      <w:tr w:rsidR="004A21A6" w14:paraId="7FC7778C" w14:textId="77777777" w:rsidTr="00C76F00">
        <w:trPr>
          <w:trHeight w:val="1"/>
        </w:trPr>
        <w:tc>
          <w:tcPr>
            <w:tcW w:w="2417"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649DF3C7" w14:textId="77777777" w:rsidR="004A21A6" w:rsidRDefault="004A21A6" w:rsidP="00C76F00">
            <w:pPr>
              <w:spacing w:before="120" w:after="120" w:line="360" w:lineRule="auto"/>
              <w:jc w:val="center"/>
            </w:pPr>
            <w:r>
              <w:t xml:space="preserve">AI </w:t>
            </w:r>
            <w:proofErr w:type="spellStart"/>
            <w:r>
              <w:t>Chatbot</w:t>
            </w:r>
            <w:proofErr w:type="spellEnd"/>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1A9E09C3" w14:textId="77777777" w:rsidR="004A21A6" w:rsidRDefault="004A21A6" w:rsidP="00C76F00">
            <w:pPr>
              <w:spacing w:before="120" w:after="120" w:line="360" w:lineRule="auto"/>
              <w:jc w:val="center"/>
            </w:pPr>
            <w:r>
              <w:t>Limited</w:t>
            </w:r>
          </w:p>
        </w:tc>
        <w:tc>
          <w:tcPr>
            <w:tcW w:w="3406"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3BE949F8" w14:textId="77777777" w:rsidR="004A21A6" w:rsidRDefault="004A21A6" w:rsidP="00C76F00">
            <w:pPr>
              <w:spacing w:before="120" w:after="120" w:line="360" w:lineRule="auto"/>
              <w:jc w:val="center"/>
            </w:pPr>
            <w:r>
              <w:t>Yes</w:t>
            </w:r>
          </w:p>
        </w:tc>
      </w:tr>
      <w:tr w:rsidR="004A21A6" w14:paraId="127CE8FF" w14:textId="77777777" w:rsidTr="00C76F00">
        <w:trPr>
          <w:trHeight w:val="1"/>
        </w:trPr>
        <w:tc>
          <w:tcPr>
            <w:tcW w:w="2417"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22422880" w14:textId="77777777" w:rsidR="004A21A6" w:rsidRDefault="004A21A6" w:rsidP="00C76F00">
            <w:pPr>
              <w:spacing w:before="120" w:after="120" w:line="360" w:lineRule="auto"/>
              <w:jc w:val="center"/>
            </w:pPr>
            <w:r>
              <w:t>Fraud Detection</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5F188D0A" w14:textId="77777777" w:rsidR="004A21A6" w:rsidRDefault="004A21A6" w:rsidP="00C76F00">
            <w:pPr>
              <w:spacing w:before="120" w:after="120" w:line="360" w:lineRule="auto"/>
              <w:jc w:val="center"/>
            </w:pPr>
            <w:r>
              <w:t>No</w:t>
            </w:r>
          </w:p>
        </w:tc>
        <w:tc>
          <w:tcPr>
            <w:tcW w:w="3406"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4BE7B0F8" w14:textId="77777777" w:rsidR="004A21A6" w:rsidRDefault="004A21A6" w:rsidP="00C76F00">
            <w:pPr>
              <w:spacing w:before="120" w:after="120" w:line="360" w:lineRule="auto"/>
              <w:jc w:val="center"/>
            </w:pPr>
            <w:r>
              <w:t>Yes</w:t>
            </w:r>
          </w:p>
        </w:tc>
      </w:tr>
      <w:tr w:rsidR="004A21A6" w14:paraId="1421C9F3" w14:textId="77777777" w:rsidTr="00C76F00">
        <w:trPr>
          <w:trHeight w:val="1"/>
        </w:trPr>
        <w:tc>
          <w:tcPr>
            <w:tcW w:w="2417"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5D033C60" w14:textId="77777777" w:rsidR="004A21A6" w:rsidRDefault="004A21A6" w:rsidP="00C76F00">
            <w:pPr>
              <w:spacing w:before="120" w:after="120" w:line="360" w:lineRule="auto"/>
              <w:jc w:val="center"/>
            </w:pPr>
            <w:r>
              <w:t>Real-Time Insights</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6030227D" w14:textId="77777777" w:rsidR="004A21A6" w:rsidRDefault="004A21A6" w:rsidP="00C76F00">
            <w:pPr>
              <w:spacing w:before="120" w:after="120" w:line="360" w:lineRule="auto"/>
              <w:jc w:val="center"/>
            </w:pPr>
            <w:r>
              <w:t>Limited</w:t>
            </w:r>
          </w:p>
        </w:tc>
        <w:tc>
          <w:tcPr>
            <w:tcW w:w="3406"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vAlign w:val="center"/>
          </w:tcPr>
          <w:p w14:paraId="31A7F9AA" w14:textId="77777777" w:rsidR="004A21A6" w:rsidRDefault="004A21A6" w:rsidP="00C76F00">
            <w:pPr>
              <w:spacing w:before="120" w:after="120" w:line="360" w:lineRule="auto"/>
              <w:jc w:val="center"/>
            </w:pPr>
            <w:r>
              <w:t>Yes</w:t>
            </w:r>
          </w:p>
        </w:tc>
      </w:tr>
    </w:tbl>
    <w:p w14:paraId="54B97195" w14:textId="77777777" w:rsidR="00614BD7" w:rsidRPr="00542B7F" w:rsidRDefault="00614BD7" w:rsidP="00677609">
      <w:pPr>
        <w:spacing w:after="30" w:line="360" w:lineRule="auto"/>
        <w:jc w:val="both"/>
        <w:rPr>
          <w:rStyle w:val="Strong"/>
          <w:i/>
          <w:iCs/>
        </w:rPr>
      </w:pPr>
    </w:p>
    <w:p w14:paraId="21689035" w14:textId="577BDCEE" w:rsidR="009B36C7" w:rsidRPr="00471094" w:rsidRDefault="00614BD7" w:rsidP="009D57E9">
      <w:pPr>
        <w:pStyle w:val="Heading3"/>
        <w:numPr>
          <w:ilvl w:val="2"/>
          <w:numId w:val="10"/>
        </w:numPr>
        <w:spacing w:line="360" w:lineRule="auto"/>
        <w:rPr>
          <w:rFonts w:ascii="Times New Roman" w:hAnsi="Times New Roman" w:cs="Times New Roman"/>
          <w:b/>
          <w:bCs/>
          <w:i/>
          <w:color w:val="auto"/>
        </w:rPr>
      </w:pPr>
      <w:bookmarkStart w:id="66" w:name="_Toc213366405"/>
      <w:bookmarkStart w:id="67" w:name="_Toc216915784"/>
      <w:r w:rsidRPr="00471094">
        <w:rPr>
          <w:rFonts w:ascii="Times New Roman" w:hAnsi="Times New Roman" w:cs="Times New Roman"/>
          <w:b/>
          <w:bCs/>
          <w:i/>
          <w:color w:val="auto"/>
        </w:rPr>
        <w:t>Analytical Discussion</w:t>
      </w:r>
      <w:bookmarkEnd w:id="66"/>
      <w:bookmarkEnd w:id="67"/>
    </w:p>
    <w:p w14:paraId="20579118" w14:textId="7989933B" w:rsidR="009B36C7" w:rsidRPr="009B36C7" w:rsidRDefault="009B36C7" w:rsidP="009B36C7">
      <w:pPr>
        <w:spacing w:before="120" w:after="120" w:line="360" w:lineRule="auto"/>
        <w:jc w:val="both"/>
        <w:rPr>
          <w:rFonts w:eastAsiaTheme="majorEastAsia"/>
        </w:rPr>
      </w:pPr>
      <w:r>
        <w:t xml:space="preserve">The analysis indicates that current systems prioritize booking functionality while neglecting automation, security, and inclusivity. </w:t>
      </w:r>
      <w:proofErr w:type="spellStart"/>
      <w:r w:rsidRPr="00E8244C">
        <w:rPr>
          <w:bCs/>
          <w:iCs/>
        </w:rPr>
        <w:t>SafarBot</w:t>
      </w:r>
      <w:proofErr w:type="spellEnd"/>
      <w:r>
        <w:t xml:space="preserve"> </w:t>
      </w:r>
      <w:r w:rsidRPr="00E8244C">
        <w:t>introduces AI-powered voice interaction, fraud detection, and real-time intelligence</w:t>
      </w:r>
      <w:r w:rsidRPr="00E8244C">
        <w:rPr>
          <w:b/>
          <w:bCs/>
          <w:i/>
          <w:iCs/>
        </w:rPr>
        <w:t>,</w:t>
      </w:r>
      <w:r>
        <w:t xml:space="preserve"> creating a smarter and more user-centric booking solution aligned with modern technological trends.</w:t>
      </w:r>
    </w:p>
    <w:p w14:paraId="7C01536E" w14:textId="0F16AFCC" w:rsidR="009B36C7" w:rsidRPr="009B36C7" w:rsidRDefault="003C1F55" w:rsidP="009B36C7">
      <w:pPr>
        <w:pStyle w:val="Heading1"/>
        <w:keepLines/>
        <w:numPr>
          <w:ilvl w:val="1"/>
          <w:numId w:val="1"/>
        </w:numPr>
        <w:suppressAutoHyphens w:val="0"/>
        <w:spacing w:before="0" w:after="0"/>
        <w:rPr>
          <w:rFonts w:ascii="Times New Roman" w:hAnsi="Times New Roman"/>
          <w:bCs w:val="0"/>
          <w:color w:val="000000"/>
          <w:sz w:val="28"/>
          <w:szCs w:val="28"/>
        </w:rPr>
      </w:pPr>
      <w:bookmarkStart w:id="68" w:name="_Toc216915785"/>
      <w:r w:rsidRPr="00542B7F">
        <w:rPr>
          <w:rFonts w:ascii="Times New Roman" w:hAnsi="Times New Roman"/>
          <w:bCs w:val="0"/>
          <w:color w:val="000000"/>
          <w:sz w:val="28"/>
          <w:szCs w:val="28"/>
        </w:rPr>
        <w:t>Methodology and Software Lifecycle for This Project</w:t>
      </w:r>
      <w:bookmarkEnd w:id="61"/>
      <w:bookmarkEnd w:id="68"/>
    </w:p>
    <w:p w14:paraId="59EAA70F" w14:textId="77777777" w:rsidR="009B36C7" w:rsidRPr="004C5486" w:rsidRDefault="009B36C7" w:rsidP="009B36C7">
      <w:pPr>
        <w:spacing w:before="120" w:after="120" w:line="360" w:lineRule="auto"/>
        <w:jc w:val="both"/>
      </w:pPr>
      <w:r>
        <w:t xml:space="preserve">The </w:t>
      </w:r>
      <w:r w:rsidRPr="00E8244C">
        <w:t>Agile Software Development Life Cycle (SDLC)</w:t>
      </w:r>
      <w:r>
        <w:t xml:space="preserve"> has been adopted for this project due to its iterative and adaptive nature. It divides development into multiple sprints—each delivering incremental progress while maintaining flexibility to incorporate user feedback.</w:t>
      </w:r>
    </w:p>
    <w:p w14:paraId="1C11CB2C" w14:textId="77777777" w:rsidR="009B36C7" w:rsidRDefault="009B36C7" w:rsidP="009B36C7">
      <w:pPr>
        <w:spacing w:before="120" w:after="120" w:line="360" w:lineRule="auto"/>
        <w:jc w:val="both"/>
        <w:rPr>
          <w:b/>
          <w:bCs/>
          <w:i/>
          <w:iCs/>
        </w:rPr>
      </w:pPr>
      <w:r>
        <w:rPr>
          <w:b/>
          <w:bCs/>
          <w:i/>
          <w:iCs/>
        </w:rPr>
        <w:t>Implementation Strategy</w:t>
      </w:r>
    </w:p>
    <w:p w14:paraId="71AC2A60" w14:textId="77777777" w:rsidR="009B36C7" w:rsidRDefault="009B36C7" w:rsidP="009B36C7">
      <w:pPr>
        <w:spacing w:before="120" w:after="120" w:line="360" w:lineRule="auto"/>
        <w:jc w:val="both"/>
      </w:pPr>
      <w:r>
        <w:t>Each sprint will focus on a core functionality:</w:t>
      </w:r>
    </w:p>
    <w:p w14:paraId="74E2AB71" w14:textId="77777777" w:rsidR="009B36C7" w:rsidRDefault="009B36C7" w:rsidP="009D57E9">
      <w:pPr>
        <w:numPr>
          <w:ilvl w:val="0"/>
          <w:numId w:val="18"/>
        </w:numPr>
        <w:spacing w:before="120" w:after="120" w:line="360" w:lineRule="auto"/>
        <w:ind w:left="811" w:hanging="357"/>
        <w:jc w:val="both"/>
      </w:pPr>
      <w:r>
        <w:rPr>
          <w:b/>
          <w:bCs/>
          <w:i/>
          <w:iCs/>
        </w:rPr>
        <w:t>Sprint 1:</w:t>
      </w:r>
      <w:r>
        <w:t xml:space="preserve"> Requirement gathering and UI/UX prototyping</w:t>
      </w:r>
    </w:p>
    <w:p w14:paraId="36D816F2" w14:textId="77777777" w:rsidR="009B36C7" w:rsidRDefault="009B36C7" w:rsidP="009D57E9">
      <w:pPr>
        <w:numPr>
          <w:ilvl w:val="0"/>
          <w:numId w:val="18"/>
        </w:numPr>
        <w:spacing w:before="120" w:after="120" w:line="360" w:lineRule="auto"/>
        <w:ind w:left="811" w:hanging="357"/>
        <w:jc w:val="both"/>
      </w:pPr>
      <w:r>
        <w:rPr>
          <w:b/>
          <w:bCs/>
          <w:i/>
          <w:iCs/>
        </w:rPr>
        <w:t>Sprint 2:</w:t>
      </w:r>
      <w:r>
        <w:t xml:space="preserve"> User authentication and booking modules</w:t>
      </w:r>
    </w:p>
    <w:p w14:paraId="1AF5165C" w14:textId="77777777" w:rsidR="009B36C7" w:rsidRDefault="009B36C7" w:rsidP="009D57E9">
      <w:pPr>
        <w:numPr>
          <w:ilvl w:val="0"/>
          <w:numId w:val="18"/>
        </w:numPr>
        <w:spacing w:before="120" w:after="120" w:line="360" w:lineRule="auto"/>
        <w:ind w:left="811" w:hanging="357"/>
        <w:jc w:val="both"/>
      </w:pPr>
      <w:r>
        <w:rPr>
          <w:b/>
          <w:bCs/>
          <w:i/>
          <w:iCs/>
        </w:rPr>
        <w:t>Sprint 3:</w:t>
      </w:r>
      <w:r>
        <w:t xml:space="preserve"> Voice interaction integration</w:t>
      </w:r>
    </w:p>
    <w:p w14:paraId="47679619" w14:textId="77777777" w:rsidR="009B36C7" w:rsidRDefault="009B36C7" w:rsidP="009D57E9">
      <w:pPr>
        <w:numPr>
          <w:ilvl w:val="0"/>
          <w:numId w:val="18"/>
        </w:numPr>
        <w:spacing w:before="120" w:after="120" w:line="360" w:lineRule="auto"/>
        <w:ind w:left="811" w:hanging="357"/>
        <w:jc w:val="both"/>
      </w:pPr>
      <w:r>
        <w:rPr>
          <w:b/>
          <w:bCs/>
          <w:i/>
          <w:iCs/>
        </w:rPr>
        <w:lastRenderedPageBreak/>
        <w:t>Sprint 4:</w:t>
      </w:r>
      <w:r>
        <w:t xml:space="preserve"> AI fraud detection and real-time insights</w:t>
      </w:r>
    </w:p>
    <w:p w14:paraId="6BF60C47" w14:textId="77777777" w:rsidR="009B36C7" w:rsidRDefault="009B36C7" w:rsidP="009D57E9">
      <w:pPr>
        <w:numPr>
          <w:ilvl w:val="0"/>
          <w:numId w:val="18"/>
        </w:numPr>
        <w:spacing w:before="120" w:after="120" w:line="360" w:lineRule="auto"/>
        <w:ind w:left="811" w:hanging="357"/>
        <w:jc w:val="both"/>
      </w:pPr>
      <w:r>
        <w:rPr>
          <w:b/>
          <w:bCs/>
          <w:i/>
          <w:iCs/>
        </w:rPr>
        <w:t>Sprint 5:</w:t>
      </w:r>
      <w:r>
        <w:t xml:space="preserve"> Testing, optimization, and deployment</w:t>
      </w:r>
    </w:p>
    <w:p w14:paraId="5941FFC5" w14:textId="77777777" w:rsidR="009B36C7" w:rsidRDefault="009B36C7" w:rsidP="009B36C7">
      <w:pPr>
        <w:spacing w:before="120" w:after="120" w:line="360" w:lineRule="auto"/>
        <w:jc w:val="both"/>
        <w:rPr>
          <w:b/>
          <w:bCs/>
          <w:i/>
          <w:iCs/>
        </w:rPr>
      </w:pPr>
      <w:r>
        <w:rPr>
          <w:b/>
          <w:bCs/>
          <w:i/>
          <w:iCs/>
        </w:rPr>
        <w:t>Benefits of Agile for This Project</w:t>
      </w:r>
    </w:p>
    <w:p w14:paraId="53FE0BB2" w14:textId="77777777" w:rsidR="009B36C7" w:rsidRDefault="009B36C7" w:rsidP="009D57E9">
      <w:pPr>
        <w:numPr>
          <w:ilvl w:val="0"/>
          <w:numId w:val="19"/>
        </w:numPr>
        <w:spacing w:before="120" w:after="120" w:line="360" w:lineRule="auto"/>
        <w:ind w:left="811" w:hanging="357"/>
        <w:jc w:val="both"/>
      </w:pPr>
      <w:bookmarkStart w:id="69" w:name="_Hlk216869440"/>
      <w:r>
        <w:t>Continuous testing and improvement</w:t>
      </w:r>
    </w:p>
    <w:p w14:paraId="5413916A" w14:textId="77777777" w:rsidR="009B36C7" w:rsidRDefault="009B36C7" w:rsidP="009D57E9">
      <w:pPr>
        <w:numPr>
          <w:ilvl w:val="0"/>
          <w:numId w:val="19"/>
        </w:numPr>
        <w:spacing w:before="120" w:after="120" w:line="360" w:lineRule="auto"/>
        <w:ind w:left="811" w:hanging="357"/>
        <w:jc w:val="both"/>
      </w:pPr>
      <w:r>
        <w:t>Rapid identification of issues</w:t>
      </w:r>
    </w:p>
    <w:p w14:paraId="0DBE82FA" w14:textId="77777777" w:rsidR="009B36C7" w:rsidRDefault="009B36C7" w:rsidP="009D57E9">
      <w:pPr>
        <w:numPr>
          <w:ilvl w:val="0"/>
          <w:numId w:val="19"/>
        </w:numPr>
        <w:spacing w:before="120" w:after="120" w:line="360" w:lineRule="auto"/>
        <w:ind w:left="811" w:hanging="357"/>
        <w:jc w:val="both"/>
      </w:pPr>
      <w:r>
        <w:t>Flexibility for design and AI model enhancements</w:t>
      </w:r>
    </w:p>
    <w:p w14:paraId="5BBA40EB" w14:textId="791B6561" w:rsidR="006F433B" w:rsidRPr="00542B7F" w:rsidRDefault="009B36C7" w:rsidP="009D57E9">
      <w:pPr>
        <w:numPr>
          <w:ilvl w:val="0"/>
          <w:numId w:val="19"/>
        </w:numPr>
        <w:spacing w:before="120" w:after="120" w:line="360" w:lineRule="auto"/>
        <w:ind w:left="811" w:hanging="357"/>
        <w:jc w:val="both"/>
      </w:pPr>
      <w:r>
        <w:t>Regular client/supervisor feedback integration</w:t>
      </w:r>
      <w:bookmarkEnd w:id="69"/>
    </w:p>
    <w:p w14:paraId="0DF7C76B" w14:textId="1229D766" w:rsidR="009B36C7" w:rsidRPr="00471094" w:rsidRDefault="00614BD7" w:rsidP="009D57E9">
      <w:pPr>
        <w:pStyle w:val="Heading3"/>
        <w:numPr>
          <w:ilvl w:val="2"/>
          <w:numId w:val="11"/>
        </w:numPr>
        <w:spacing w:line="360" w:lineRule="auto"/>
        <w:rPr>
          <w:rFonts w:ascii="Times New Roman" w:hAnsi="Times New Roman" w:cs="Times New Roman"/>
          <w:b/>
          <w:bCs/>
          <w:i/>
          <w:color w:val="auto"/>
        </w:rPr>
      </w:pPr>
      <w:bookmarkStart w:id="70" w:name="_Toc213366407"/>
      <w:bookmarkStart w:id="71" w:name="_Toc341252827"/>
      <w:bookmarkStart w:id="72" w:name="_Toc216915786"/>
      <w:r w:rsidRPr="00471094">
        <w:rPr>
          <w:rFonts w:ascii="Times New Roman" w:hAnsi="Times New Roman" w:cs="Times New Roman"/>
          <w:b/>
          <w:bCs/>
          <w:i/>
          <w:color w:val="auto"/>
        </w:rPr>
        <w:t>Rationale behind Selected Methodology</w:t>
      </w:r>
      <w:bookmarkEnd w:id="70"/>
      <w:bookmarkEnd w:id="71"/>
      <w:bookmarkEnd w:id="72"/>
    </w:p>
    <w:p w14:paraId="3E91EAEA" w14:textId="77777777" w:rsidR="009B36C7" w:rsidRDefault="009B36C7" w:rsidP="009B36C7">
      <w:pPr>
        <w:spacing w:before="120" w:after="120" w:line="360" w:lineRule="auto"/>
        <w:jc w:val="both"/>
      </w:pPr>
      <w:r>
        <w:t>The Agile model was selected because:</w:t>
      </w:r>
    </w:p>
    <w:p w14:paraId="7EEDDBFC" w14:textId="77777777" w:rsidR="009B36C7" w:rsidRDefault="009B36C7" w:rsidP="009D57E9">
      <w:pPr>
        <w:numPr>
          <w:ilvl w:val="0"/>
          <w:numId w:val="20"/>
        </w:numPr>
        <w:spacing w:before="120" w:after="120" w:line="360" w:lineRule="auto"/>
        <w:ind w:left="811" w:hanging="357"/>
        <w:jc w:val="both"/>
      </w:pPr>
      <w:r>
        <w:t>The system involves evolving requirements (especially for AI and GIS integration).</w:t>
      </w:r>
    </w:p>
    <w:p w14:paraId="061D4F9B" w14:textId="77777777" w:rsidR="009B36C7" w:rsidRDefault="009B36C7" w:rsidP="009D57E9">
      <w:pPr>
        <w:numPr>
          <w:ilvl w:val="0"/>
          <w:numId w:val="20"/>
        </w:numPr>
        <w:spacing w:before="120" w:after="120" w:line="360" w:lineRule="auto"/>
        <w:ind w:left="811" w:hanging="357"/>
        <w:jc w:val="both"/>
      </w:pPr>
      <w:r>
        <w:t xml:space="preserve">It allows </w:t>
      </w:r>
      <w:r w:rsidRPr="00E8244C">
        <w:t>continuous feedback</w:t>
      </w:r>
      <w:r>
        <w:t xml:space="preserve"> from supervisors and potential end-users.</w:t>
      </w:r>
    </w:p>
    <w:p w14:paraId="2D83A6EE" w14:textId="77777777" w:rsidR="009B36C7" w:rsidRDefault="009B36C7" w:rsidP="009D57E9">
      <w:pPr>
        <w:numPr>
          <w:ilvl w:val="0"/>
          <w:numId w:val="20"/>
        </w:numPr>
        <w:spacing w:before="120" w:after="120" w:line="360" w:lineRule="auto"/>
        <w:ind w:left="811" w:hanging="357"/>
        <w:jc w:val="both"/>
      </w:pPr>
      <w:r>
        <w:t xml:space="preserve">Each feature can be </w:t>
      </w:r>
      <w:r w:rsidRPr="00E8244C">
        <w:t>tested independently</w:t>
      </w:r>
      <w:r>
        <w:rPr>
          <w:i/>
          <w:iCs/>
        </w:rPr>
        <w:t>,</w:t>
      </w:r>
      <w:r>
        <w:t xml:space="preserve"> ensuring stability.</w:t>
      </w:r>
    </w:p>
    <w:p w14:paraId="19C891E6" w14:textId="29410F21" w:rsidR="009B36C7" w:rsidRPr="00542B7F" w:rsidRDefault="009B36C7" w:rsidP="009D57E9">
      <w:pPr>
        <w:numPr>
          <w:ilvl w:val="0"/>
          <w:numId w:val="20"/>
        </w:numPr>
        <w:spacing w:before="120" w:after="120" w:line="360" w:lineRule="auto"/>
        <w:ind w:left="811" w:hanging="357"/>
        <w:jc w:val="both"/>
      </w:pPr>
      <w:r>
        <w:t xml:space="preserve">The iterative process supports </w:t>
      </w:r>
      <w:r w:rsidRPr="00E8244C">
        <w:t>parallel development</w:t>
      </w:r>
      <w:r>
        <w:t xml:space="preserve"> of AI, web, and database modules</w:t>
      </w:r>
    </w:p>
    <w:p w14:paraId="1D5377D4" w14:textId="175F7D8A" w:rsidR="009B36C7" w:rsidRPr="00471094" w:rsidRDefault="00614BD7" w:rsidP="009D57E9">
      <w:pPr>
        <w:pStyle w:val="Heading4"/>
        <w:numPr>
          <w:ilvl w:val="3"/>
          <w:numId w:val="11"/>
        </w:numPr>
        <w:spacing w:line="360" w:lineRule="auto"/>
        <w:rPr>
          <w:rFonts w:ascii="Times New Roman" w:hAnsi="Times New Roman" w:cs="Times New Roman"/>
          <w:b/>
          <w:color w:val="auto"/>
          <w:sz w:val="20"/>
          <w:szCs w:val="20"/>
        </w:rPr>
      </w:pPr>
      <w:bookmarkStart w:id="73" w:name="_Toc341252828"/>
      <w:r w:rsidRPr="00471094">
        <w:rPr>
          <w:rFonts w:ascii="Times New Roman" w:hAnsi="Times New Roman" w:cs="Times New Roman"/>
          <w:b/>
          <w:color w:val="auto"/>
          <w:sz w:val="20"/>
          <w:szCs w:val="20"/>
        </w:rPr>
        <w:t>Rationale behind Selected Methodology</w:t>
      </w:r>
      <w:bookmarkEnd w:id="73"/>
    </w:p>
    <w:p w14:paraId="0FE96E2F" w14:textId="32462BF1" w:rsidR="009B36C7" w:rsidRDefault="009B36C7" w:rsidP="009B36C7">
      <w:pPr>
        <w:pStyle w:val="NormalWeb"/>
        <w:spacing w:before="120" w:beforeAutospacing="0" w:after="120" w:afterAutospacing="0" w:line="360" w:lineRule="auto"/>
        <w:rPr>
          <w:lang w:val="en-GB" w:eastAsia="en-GB"/>
        </w:rPr>
      </w:pPr>
      <w:bookmarkStart w:id="74" w:name="_Hlk216869593"/>
      <w:r>
        <w:t xml:space="preserve">The system architecture follows </w:t>
      </w:r>
      <w:r w:rsidRPr="00E8244C">
        <w:rPr>
          <w:bCs/>
          <w:iCs/>
        </w:rPr>
        <w:t>Object-Oriented</w:t>
      </w:r>
      <w:r>
        <w:t xml:space="preserve"> and modular principles:</w:t>
      </w:r>
    </w:p>
    <w:p w14:paraId="0934B1EF" w14:textId="77777777" w:rsidR="009B36C7" w:rsidRDefault="009B36C7" w:rsidP="009B36C7">
      <w:pPr>
        <w:pStyle w:val="NormalWeb"/>
        <w:spacing w:before="120" w:beforeAutospacing="0" w:after="120" w:afterAutospacing="0" w:line="360" w:lineRule="auto"/>
        <w:ind w:left="454"/>
      </w:pPr>
      <w:r>
        <w:t xml:space="preserve">• Reusable components such as User, Booking, Payment, and </w:t>
      </w:r>
      <w:proofErr w:type="spellStart"/>
      <w:r>
        <w:t>FraudModel</w:t>
      </w:r>
      <w:proofErr w:type="spellEnd"/>
      <w:r>
        <w:br/>
        <w:t>• Improved scalability for future enhancements</w:t>
      </w:r>
      <w:r>
        <w:br/>
        <w:t>• Easier maintenance and feature expansion</w:t>
      </w:r>
    </w:p>
    <w:p w14:paraId="459AD26D" w14:textId="32462BF1" w:rsidR="009B36C7" w:rsidRDefault="009B36C7" w:rsidP="009B36C7">
      <w:pPr>
        <w:pStyle w:val="NormalWeb"/>
        <w:spacing w:before="120" w:beforeAutospacing="0" w:after="120" w:afterAutospacing="0" w:line="360" w:lineRule="auto"/>
        <w:jc w:val="both"/>
      </w:pPr>
      <w:r>
        <w:t xml:space="preserve">Combining </w:t>
      </w:r>
      <w:r w:rsidRPr="00E8244C">
        <w:rPr>
          <w:rStyle w:val="Strong"/>
          <w:rFonts w:eastAsiaTheme="majorEastAsia"/>
          <w:b w:val="0"/>
          <w:bCs w:val="0"/>
          <w:iCs/>
        </w:rPr>
        <w:t>Agile methodology</w:t>
      </w:r>
      <w:r w:rsidRPr="00E8244C">
        <w:rPr>
          <w:b/>
          <w:bCs/>
          <w:iCs/>
        </w:rPr>
        <w:t xml:space="preserve"> </w:t>
      </w:r>
      <w:r w:rsidRPr="00E8244C">
        <w:rPr>
          <w:iCs/>
        </w:rPr>
        <w:t>with</w:t>
      </w:r>
      <w:r w:rsidRPr="00E8244C">
        <w:rPr>
          <w:b/>
          <w:bCs/>
          <w:iCs/>
        </w:rPr>
        <w:t xml:space="preserve"> </w:t>
      </w:r>
      <w:r w:rsidRPr="00E8244C">
        <w:rPr>
          <w:rStyle w:val="Strong"/>
          <w:rFonts w:eastAsiaTheme="majorEastAsia"/>
          <w:b w:val="0"/>
          <w:bCs w:val="0"/>
          <w:iCs/>
        </w:rPr>
        <w:t>modular system design</w:t>
      </w:r>
      <w:r>
        <w:t xml:space="preserve"> provides both development flexibility and architectural robustness, making it suitable for an AI-driven, real-time booking platform like </w:t>
      </w:r>
      <w:proofErr w:type="spellStart"/>
      <w:r w:rsidRPr="00E8244C">
        <w:rPr>
          <w:bCs/>
          <w:iCs/>
        </w:rPr>
        <w:t>SafarBot</w:t>
      </w:r>
      <w:proofErr w:type="spellEnd"/>
      <w:r>
        <w:t>.</w:t>
      </w:r>
    </w:p>
    <w:bookmarkEnd w:id="74"/>
    <w:p w14:paraId="02BFB758" w14:textId="77777777" w:rsidR="009B36C7" w:rsidRPr="00542B7F" w:rsidRDefault="009B36C7" w:rsidP="00677609">
      <w:pPr>
        <w:spacing w:after="30" w:line="360" w:lineRule="auto"/>
        <w:jc w:val="both"/>
      </w:pPr>
    </w:p>
    <w:p w14:paraId="2807E342" w14:textId="77777777" w:rsidR="005B723D" w:rsidRDefault="005B723D" w:rsidP="00677609">
      <w:pPr>
        <w:spacing w:after="30" w:line="360" w:lineRule="auto"/>
        <w:jc w:val="both"/>
      </w:pPr>
    </w:p>
    <w:p w14:paraId="05CD2148" w14:textId="77777777" w:rsidR="009B36C7" w:rsidRDefault="009B36C7" w:rsidP="00677609">
      <w:pPr>
        <w:spacing w:after="30" w:line="360" w:lineRule="auto"/>
        <w:jc w:val="both"/>
      </w:pPr>
    </w:p>
    <w:p w14:paraId="46E80D9A" w14:textId="77777777" w:rsidR="009B36C7" w:rsidRDefault="009B36C7" w:rsidP="00677609">
      <w:pPr>
        <w:spacing w:after="30" w:line="360" w:lineRule="auto"/>
        <w:jc w:val="both"/>
      </w:pPr>
    </w:p>
    <w:p w14:paraId="6E2B7FC7" w14:textId="77777777" w:rsidR="005B723D" w:rsidRPr="00542B7F" w:rsidRDefault="005B723D" w:rsidP="00677609">
      <w:pPr>
        <w:spacing w:after="30" w:line="360" w:lineRule="auto"/>
        <w:jc w:val="both"/>
      </w:pPr>
    </w:p>
    <w:p w14:paraId="7D1EC04E" w14:textId="19030D27" w:rsidR="009B36C7" w:rsidRPr="009B36C7" w:rsidRDefault="003C1F55" w:rsidP="006F433B">
      <w:pPr>
        <w:pStyle w:val="Heading1"/>
        <w:jc w:val="center"/>
        <w:rPr>
          <w:rFonts w:ascii="Times New Roman" w:hAnsi="Times New Roman"/>
        </w:rPr>
      </w:pPr>
      <w:bookmarkStart w:id="75" w:name="_Toc341252829"/>
      <w:bookmarkStart w:id="76" w:name="_Toc216915787"/>
      <w:r w:rsidRPr="00542B7F">
        <w:rPr>
          <w:rFonts w:ascii="Times New Roman" w:hAnsi="Times New Roman"/>
        </w:rPr>
        <w:lastRenderedPageBreak/>
        <w:t>C</w:t>
      </w:r>
      <w:r w:rsidR="00180DFE" w:rsidRPr="00542B7F">
        <w:rPr>
          <w:rFonts w:ascii="Times New Roman" w:hAnsi="Times New Roman"/>
        </w:rPr>
        <w:t>HAPTER</w:t>
      </w:r>
      <w:r w:rsidRPr="00542B7F">
        <w:rPr>
          <w:rFonts w:ascii="Times New Roman" w:hAnsi="Times New Roman"/>
        </w:rPr>
        <w:t xml:space="preserve"> 2: P</w:t>
      </w:r>
      <w:bookmarkEnd w:id="75"/>
      <w:r w:rsidR="00180DFE" w:rsidRPr="00542B7F">
        <w:rPr>
          <w:rFonts w:ascii="Times New Roman" w:hAnsi="Times New Roman"/>
        </w:rPr>
        <w:t>ROBLEM DEFINITION</w:t>
      </w:r>
      <w:bookmarkStart w:id="77" w:name="_Toc341252833"/>
      <w:bookmarkEnd w:id="76"/>
    </w:p>
    <w:p w14:paraId="4D663828" w14:textId="77BC973E" w:rsidR="009B36C7" w:rsidRPr="009B36C7" w:rsidRDefault="009B36C7" w:rsidP="006F433B">
      <w:pPr>
        <w:spacing w:before="120" w:after="120" w:line="360" w:lineRule="auto"/>
        <w:ind w:firstLine="360"/>
        <w:jc w:val="both"/>
        <w:rPr>
          <w:rFonts w:asciiTheme="majorBidi" w:hAnsiTheme="majorBidi" w:cstheme="majorBidi"/>
        </w:rPr>
      </w:pPr>
      <w:r>
        <w:t xml:space="preserve">This chapter defines the core problem addressed by </w:t>
      </w:r>
      <w:proofErr w:type="spellStart"/>
      <w:r w:rsidRPr="00E8244C">
        <w:rPr>
          <w:rStyle w:val="Strong"/>
          <w:rFonts w:eastAsiaTheme="majorEastAsia"/>
          <w:b w:val="0"/>
          <w:bCs w:val="0"/>
          <w:iCs/>
        </w:rPr>
        <w:t>SafarBot</w:t>
      </w:r>
      <w:proofErr w:type="spellEnd"/>
      <w:r>
        <w:t xml:space="preserve">. It explains the nature of issues present in existing online ticket booking systems in Pakistan, the objectives of solving these issues, and the project deliverables. It also discusses current systems, highlighting their limitations and how the proposed </w:t>
      </w:r>
      <w:proofErr w:type="spellStart"/>
      <w:r>
        <w:t>SafarBot</w:t>
      </w:r>
      <w:proofErr w:type="spellEnd"/>
      <w:r>
        <w:t xml:space="preserve"> system overcomes them.</w:t>
      </w:r>
    </w:p>
    <w:p w14:paraId="0231A7DD" w14:textId="77777777" w:rsidR="000511B5" w:rsidRPr="00542B7F" w:rsidRDefault="000511B5" w:rsidP="009D57E9">
      <w:pPr>
        <w:pStyle w:val="Heading2"/>
        <w:numPr>
          <w:ilvl w:val="1"/>
          <w:numId w:val="3"/>
        </w:numPr>
        <w:spacing w:before="120" w:after="120" w:line="360" w:lineRule="auto"/>
        <w:ind w:left="720" w:hanging="720"/>
        <w:rPr>
          <w:rFonts w:ascii="Times New Roman" w:hAnsi="Times New Roman" w:cs="Times New Roman"/>
          <w:b/>
          <w:bCs/>
          <w:color w:val="auto"/>
          <w:sz w:val="28"/>
          <w:szCs w:val="28"/>
        </w:rPr>
      </w:pPr>
      <w:bookmarkStart w:id="78" w:name="_Toc213366409"/>
      <w:bookmarkStart w:id="79" w:name="_Toc341252830"/>
      <w:bookmarkStart w:id="80" w:name="_Toc216915788"/>
      <w:r w:rsidRPr="00542B7F">
        <w:rPr>
          <w:rFonts w:ascii="Times New Roman" w:hAnsi="Times New Roman" w:cs="Times New Roman"/>
          <w:b/>
          <w:bCs/>
          <w:color w:val="auto"/>
          <w:sz w:val="28"/>
          <w:szCs w:val="28"/>
        </w:rPr>
        <w:t>Problem Statement</w:t>
      </w:r>
      <w:bookmarkEnd w:id="78"/>
      <w:bookmarkEnd w:id="79"/>
      <w:bookmarkEnd w:id="80"/>
    </w:p>
    <w:p w14:paraId="43DC8257" w14:textId="1A8CD471" w:rsidR="000511B5"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81" w:name="_Toc213366410"/>
      <w:bookmarkStart w:id="82" w:name="_Toc216915789"/>
      <w:r w:rsidRPr="006F433B">
        <w:rPr>
          <w:rFonts w:ascii="Times New Roman" w:hAnsi="Times New Roman" w:cs="Times New Roman"/>
          <w:b/>
          <w:bCs/>
          <w:i/>
          <w:color w:val="auto"/>
        </w:rPr>
        <w:t>Context of the Problem</w:t>
      </w:r>
      <w:bookmarkEnd w:id="81"/>
      <w:bookmarkEnd w:id="82"/>
    </w:p>
    <w:p w14:paraId="4F2EF8C2" w14:textId="77777777" w:rsidR="009B36C7" w:rsidRDefault="009B36C7" w:rsidP="006F433B">
      <w:pPr>
        <w:spacing w:before="120" w:after="120" w:line="360" w:lineRule="auto"/>
        <w:jc w:val="both"/>
      </w:pPr>
      <w:bookmarkStart w:id="83" w:name="_Hlk216869763"/>
      <w:r>
        <w:t xml:space="preserve">In Pakistan, online ticket booking platforms such as </w:t>
      </w:r>
      <w:r w:rsidRPr="00E8244C">
        <w:rPr>
          <w:rStyle w:val="Strong"/>
          <w:rFonts w:eastAsiaTheme="majorEastAsia"/>
          <w:b w:val="0"/>
          <w:bCs w:val="0"/>
          <w:iCs/>
        </w:rPr>
        <w:t>BookMe</w:t>
      </w:r>
      <w:r w:rsidRPr="009B1261">
        <w:rPr>
          <w:rStyle w:val="Strong"/>
          <w:rFonts w:eastAsiaTheme="majorEastAsia"/>
          <w:i/>
        </w:rPr>
        <w:t>.</w:t>
      </w:r>
      <w:r w:rsidRPr="00E8244C">
        <w:rPr>
          <w:rStyle w:val="Strong"/>
          <w:rFonts w:eastAsiaTheme="majorEastAsia"/>
          <w:b w:val="0"/>
          <w:bCs w:val="0"/>
          <w:iCs/>
        </w:rPr>
        <w:t>pk</w:t>
      </w:r>
      <w:r>
        <w:t xml:space="preserve"> and </w:t>
      </w:r>
      <w:proofErr w:type="spellStart"/>
      <w:r w:rsidRPr="00E8244C">
        <w:rPr>
          <w:rStyle w:val="Strong"/>
          <w:rFonts w:eastAsiaTheme="majorEastAsia"/>
          <w:b w:val="0"/>
          <w:bCs w:val="0"/>
          <w:iCs/>
        </w:rPr>
        <w:t>Bookaru</w:t>
      </w:r>
      <w:proofErr w:type="spellEnd"/>
      <w:r>
        <w:t xml:space="preserve"> are widely used for intercity transport reservations. However, these systems are primarily designed for users who are literate, technologically skilled, and comfortable with English-based, text-heavy interfaces.</w:t>
      </w:r>
    </w:p>
    <w:p w14:paraId="26BD7D0F" w14:textId="27BEAB66" w:rsidR="000511B5" w:rsidRPr="00471094" w:rsidRDefault="009B36C7" w:rsidP="006F433B">
      <w:pPr>
        <w:spacing w:before="120" w:after="120" w:line="360" w:lineRule="auto"/>
        <w:jc w:val="both"/>
        <w:rPr>
          <w:b/>
          <w:bCs/>
          <w:i/>
          <w:iCs/>
        </w:rPr>
      </w:pPr>
      <w:bookmarkStart w:id="84" w:name="_Hlk216869777"/>
      <w:bookmarkEnd w:id="83"/>
      <w:r>
        <w:t>A large segment of the population—including elderly individuals, uneducated users, and people with language barriers—faces difficulties in searching routes, entering information, and completing bookings. Additionally, existing platforms lack intelligent automation, real-time travel updates, and effective fraud prevention mechanisms, which reduces user trust and system reliability.</w:t>
      </w:r>
      <w:bookmarkEnd w:id="84"/>
    </w:p>
    <w:p w14:paraId="754CADB3" w14:textId="294DBEBB"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85" w:name="_Toc213366411"/>
      <w:bookmarkStart w:id="86" w:name="_Toc216915790"/>
      <w:r w:rsidRPr="006F433B">
        <w:rPr>
          <w:rFonts w:ascii="Times New Roman" w:hAnsi="Times New Roman" w:cs="Times New Roman"/>
          <w:b/>
          <w:bCs/>
          <w:i/>
          <w:color w:val="auto"/>
        </w:rPr>
        <w:t>Identified Challenges</w:t>
      </w:r>
      <w:bookmarkEnd w:id="85"/>
      <w:bookmarkEnd w:id="86"/>
    </w:p>
    <w:p w14:paraId="5623ED18" w14:textId="3DBAEA5E" w:rsidR="009B36C7" w:rsidRPr="00542B7F" w:rsidRDefault="009B36C7" w:rsidP="006F433B">
      <w:pPr>
        <w:spacing w:before="120" w:after="120" w:line="360" w:lineRule="auto"/>
        <w:ind w:left="454"/>
      </w:pPr>
      <w:bookmarkStart w:id="87" w:name="_Hlk216869837"/>
      <w:r>
        <w:t>• Text-based interfaces that are difficult for uneducated and elderly users</w:t>
      </w:r>
      <w:r>
        <w:br/>
        <w:t>• No support for voice-based booking or Urdu language interaction</w:t>
      </w:r>
      <w:r>
        <w:br/>
        <w:t>• Absence of AI-based fraud detection for fake or duplicate bookings</w:t>
      </w:r>
      <w:r>
        <w:br/>
        <w:t>• Lack of real-time updates related to traffic, weather, or travel delays</w:t>
      </w:r>
      <w:r>
        <w:br/>
        <w:t>• Manual and slow customer support services</w:t>
      </w:r>
      <w:r>
        <w:br/>
        <w:t>• No safe sandbox environment for testing payment workflows</w:t>
      </w:r>
      <w:bookmarkEnd w:id="87"/>
    </w:p>
    <w:p w14:paraId="79AFED84" w14:textId="1E2EF324" w:rsidR="009B36C7" w:rsidRPr="006F433B" w:rsidRDefault="000511B5" w:rsidP="009D57E9">
      <w:pPr>
        <w:pStyle w:val="Heading3"/>
        <w:numPr>
          <w:ilvl w:val="2"/>
          <w:numId w:val="3"/>
        </w:numPr>
        <w:spacing w:line="360" w:lineRule="auto"/>
        <w:rPr>
          <w:rFonts w:ascii="Times New Roman" w:hAnsi="Times New Roman" w:cs="Times New Roman"/>
          <w:b/>
          <w:bCs/>
          <w:i/>
          <w:color w:val="auto"/>
        </w:rPr>
      </w:pPr>
      <w:bookmarkStart w:id="88" w:name="_Toc213366412"/>
      <w:bookmarkStart w:id="89" w:name="_Toc216915791"/>
      <w:r w:rsidRPr="006F433B">
        <w:rPr>
          <w:rFonts w:ascii="Times New Roman" w:hAnsi="Times New Roman" w:cs="Times New Roman"/>
          <w:b/>
          <w:bCs/>
          <w:i/>
          <w:color w:val="auto"/>
        </w:rPr>
        <w:t>Core Problem Definition</w:t>
      </w:r>
      <w:bookmarkEnd w:id="88"/>
      <w:bookmarkEnd w:id="89"/>
    </w:p>
    <w:p w14:paraId="156EFA24" w14:textId="3323C37D" w:rsidR="009B36C7" w:rsidRDefault="009B36C7" w:rsidP="009B36C7">
      <w:pPr>
        <w:spacing w:before="120" w:after="120" w:line="360" w:lineRule="auto"/>
        <w:jc w:val="both"/>
      </w:pPr>
      <w:bookmarkStart w:id="90" w:name="_Hlk216888690"/>
      <w:r>
        <w:t xml:space="preserve">The current online ticket booking systems in Pakistan </w:t>
      </w:r>
      <w:r w:rsidRPr="00E8244C">
        <w:t>are</w:t>
      </w:r>
      <w:r w:rsidRPr="00E8244C">
        <w:rPr>
          <w:b/>
          <w:bCs/>
        </w:rPr>
        <w:t xml:space="preserve"> </w:t>
      </w:r>
      <w:r w:rsidRPr="00E8244C">
        <w:rPr>
          <w:rStyle w:val="Strong"/>
          <w:rFonts w:eastAsiaTheme="majorEastAsia"/>
          <w:b w:val="0"/>
          <w:bCs w:val="0"/>
        </w:rPr>
        <w:t>inaccessible, insecure, and poorly automated</w:t>
      </w:r>
      <w:r w:rsidRPr="00E8244C">
        <w:t xml:space="preserve">. </w:t>
      </w:r>
      <w:r>
        <w:t>These limitations result in usability issues, customer dissatisfaction, and operational inefficiencies for transport providers.</w:t>
      </w:r>
      <w:bookmarkEnd w:id="90"/>
    </w:p>
    <w:p w14:paraId="2835491B" w14:textId="77777777" w:rsidR="009B36C7" w:rsidRPr="001607D3" w:rsidRDefault="009B36C7" w:rsidP="006F433B">
      <w:pPr>
        <w:spacing w:before="120" w:after="120" w:line="360" w:lineRule="auto"/>
        <w:jc w:val="both"/>
        <w:rPr>
          <w:b/>
          <w:bCs/>
          <w:i/>
          <w:iCs/>
        </w:rPr>
      </w:pPr>
      <w:bookmarkStart w:id="91" w:name="_Hlk216888699"/>
      <w:proofErr w:type="spellStart"/>
      <w:r>
        <w:lastRenderedPageBreak/>
        <w:t>SafarBot</w:t>
      </w:r>
      <w:proofErr w:type="spellEnd"/>
      <w:r>
        <w:t xml:space="preserve"> aims to address these problems by developing an </w:t>
      </w:r>
      <w:r w:rsidRPr="00E8244C">
        <w:rPr>
          <w:rStyle w:val="Strong"/>
          <w:rFonts w:eastAsiaTheme="majorEastAsia"/>
          <w:b w:val="0"/>
          <w:bCs w:val="0"/>
          <w:iCs/>
        </w:rPr>
        <w:t>AI-powered, voice-enabled booking platform</w:t>
      </w:r>
      <w:r>
        <w:t xml:space="preserve"> capable of:</w:t>
      </w:r>
    </w:p>
    <w:p w14:paraId="308CE4E1" w14:textId="5135D7B1" w:rsidR="009B36C7" w:rsidRPr="00542B7F" w:rsidRDefault="009B36C7" w:rsidP="006F433B">
      <w:pPr>
        <w:pStyle w:val="NormalWeb"/>
        <w:spacing w:before="120" w:beforeAutospacing="0" w:after="120" w:afterAutospacing="0" w:line="360" w:lineRule="auto"/>
        <w:ind w:left="454"/>
      </w:pPr>
      <w:r>
        <w:t>• Voice and text-based ticket booking in Urdu and English</w:t>
      </w:r>
      <w:r>
        <w:br/>
        <w:t>• AI-based fraud detection to identify suspicious bookings</w:t>
      </w:r>
      <w:r>
        <w:br/>
        <w:t>• Real-time travel insights including weather and traffic conditions</w:t>
      </w:r>
      <w:r>
        <w:br/>
        <w:t>• Automated customer assistance through intelligent AI support</w:t>
      </w:r>
      <w:r>
        <w:br/>
        <w:t>• A secure and accessible booking environment for all users</w:t>
      </w:r>
      <w:bookmarkEnd w:id="91"/>
    </w:p>
    <w:p w14:paraId="4DBBABE4" w14:textId="7A3F082F"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92" w:name="_Toc213366413"/>
      <w:bookmarkStart w:id="93" w:name="_Toc216915792"/>
      <w:r w:rsidRPr="006F433B">
        <w:rPr>
          <w:rFonts w:ascii="Times New Roman" w:hAnsi="Times New Roman" w:cs="Times New Roman"/>
          <w:b/>
          <w:bCs/>
          <w:i/>
          <w:color w:val="auto"/>
        </w:rPr>
        <w:t>Expected Outcome</w:t>
      </w:r>
      <w:bookmarkEnd w:id="92"/>
      <w:bookmarkEnd w:id="93"/>
    </w:p>
    <w:p w14:paraId="1F573536" w14:textId="63050F2F" w:rsidR="009B36C7" w:rsidRPr="00542B7F" w:rsidRDefault="009B36C7" w:rsidP="006F433B">
      <w:pPr>
        <w:spacing w:before="120" w:after="120" w:line="360" w:lineRule="auto"/>
        <w:jc w:val="both"/>
      </w:pPr>
      <w:r>
        <w:t xml:space="preserve">The expected outcome of the </w:t>
      </w:r>
      <w:proofErr w:type="spellStart"/>
      <w:r>
        <w:t>SafarBot</w:t>
      </w:r>
      <w:proofErr w:type="spellEnd"/>
      <w:r>
        <w:t xml:space="preserve"> project is a </w:t>
      </w:r>
      <w:r w:rsidRPr="00E8244C">
        <w:rPr>
          <w:rStyle w:val="Strong"/>
          <w:rFonts w:eastAsiaTheme="majorEastAsia"/>
          <w:b w:val="0"/>
          <w:bCs w:val="0"/>
          <w:iCs/>
        </w:rPr>
        <w:t>smart, secure, and inclusive ticket booking system</w:t>
      </w:r>
      <w:r>
        <w:t xml:space="preserve"> that improves accessibility, trust, and efficiency. The system will reduce booking errors, prevent fraud, enhance user experience, and provide transport providers with better operational control.</w:t>
      </w:r>
    </w:p>
    <w:p w14:paraId="4730EFB7" w14:textId="77777777" w:rsidR="000511B5" w:rsidRPr="00542B7F" w:rsidRDefault="000511B5" w:rsidP="009D57E9">
      <w:pPr>
        <w:pStyle w:val="Heading2"/>
        <w:numPr>
          <w:ilvl w:val="1"/>
          <w:numId w:val="3"/>
        </w:numPr>
        <w:spacing w:before="120" w:after="120" w:line="360" w:lineRule="auto"/>
        <w:ind w:left="720" w:hanging="720"/>
        <w:rPr>
          <w:rFonts w:ascii="Times New Roman" w:hAnsi="Times New Roman" w:cs="Times New Roman"/>
          <w:b/>
          <w:bCs/>
          <w:color w:val="auto"/>
          <w:sz w:val="28"/>
          <w:szCs w:val="28"/>
        </w:rPr>
      </w:pPr>
      <w:bookmarkStart w:id="94" w:name="_Toc213366414"/>
      <w:bookmarkStart w:id="95" w:name="_Toc341252831"/>
      <w:bookmarkStart w:id="96" w:name="_Toc216915793"/>
      <w:r w:rsidRPr="00542B7F">
        <w:rPr>
          <w:rFonts w:ascii="Times New Roman" w:hAnsi="Times New Roman" w:cs="Times New Roman"/>
          <w:b/>
          <w:bCs/>
          <w:color w:val="auto"/>
          <w:sz w:val="28"/>
          <w:szCs w:val="28"/>
        </w:rPr>
        <w:t>Deliverables and Development Requirements</w:t>
      </w:r>
      <w:bookmarkEnd w:id="94"/>
      <w:bookmarkEnd w:id="95"/>
      <w:bookmarkEnd w:id="96"/>
    </w:p>
    <w:p w14:paraId="404F9988" w14:textId="6965E17B"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97" w:name="_Toc213366415"/>
      <w:bookmarkStart w:id="98" w:name="_Toc216915794"/>
      <w:r w:rsidRPr="006F433B">
        <w:rPr>
          <w:rFonts w:ascii="Times New Roman" w:hAnsi="Times New Roman" w:cs="Times New Roman"/>
          <w:b/>
          <w:bCs/>
          <w:i/>
          <w:color w:val="auto"/>
        </w:rPr>
        <w:t>Project Deliverables</w:t>
      </w:r>
      <w:bookmarkEnd w:id="97"/>
      <w:bookmarkEnd w:id="98"/>
    </w:p>
    <w:p w14:paraId="7078F444" w14:textId="77777777" w:rsidR="009B36C7" w:rsidRDefault="009B36C7" w:rsidP="006F433B">
      <w:pPr>
        <w:autoSpaceDE w:val="0"/>
        <w:autoSpaceDN w:val="0"/>
        <w:adjustRightInd w:val="0"/>
        <w:spacing w:before="120" w:after="120" w:line="360" w:lineRule="auto"/>
        <w:jc w:val="both"/>
      </w:pPr>
      <w:bookmarkStart w:id="99" w:name="_Hlk216904103"/>
      <w:r>
        <w:t xml:space="preserve">The deliverables of the </w:t>
      </w:r>
      <w:proofErr w:type="spellStart"/>
      <w:r w:rsidRPr="00E8244C">
        <w:rPr>
          <w:bCs/>
          <w:iCs/>
        </w:rPr>
        <w:t>SafarBot</w:t>
      </w:r>
      <w:proofErr w:type="spellEnd"/>
      <w:r>
        <w:t xml:space="preserve"> project include both functional software components and supporting documentation</w:t>
      </w:r>
      <w:bookmarkEnd w:id="99"/>
      <w:r>
        <w:t>.</w:t>
      </w:r>
    </w:p>
    <w:p w14:paraId="6B3FB715" w14:textId="77777777" w:rsidR="009B36C7" w:rsidRDefault="009B36C7" w:rsidP="006F433B">
      <w:pPr>
        <w:autoSpaceDE w:val="0"/>
        <w:autoSpaceDN w:val="0"/>
        <w:adjustRightInd w:val="0"/>
        <w:spacing w:before="120" w:after="120" w:line="360" w:lineRule="auto"/>
        <w:jc w:val="both"/>
        <w:rPr>
          <w:i/>
          <w:iCs/>
        </w:rPr>
      </w:pPr>
      <w:bookmarkStart w:id="100" w:name="_Hlk216888777"/>
      <w:r>
        <w:rPr>
          <w:b/>
          <w:bCs/>
          <w:i/>
          <w:iCs/>
        </w:rPr>
        <w:t>Main Deliverables:</w:t>
      </w:r>
    </w:p>
    <w:p w14:paraId="065F8D81" w14:textId="77777777" w:rsidR="009B36C7" w:rsidRDefault="009B36C7" w:rsidP="009D57E9">
      <w:pPr>
        <w:numPr>
          <w:ilvl w:val="0"/>
          <w:numId w:val="21"/>
        </w:numPr>
        <w:autoSpaceDE w:val="0"/>
        <w:autoSpaceDN w:val="0"/>
        <w:adjustRightInd w:val="0"/>
        <w:spacing w:before="120" w:after="120" w:line="360" w:lineRule="auto"/>
        <w:ind w:left="357" w:hanging="357"/>
        <w:jc w:val="both"/>
      </w:pPr>
      <w:r>
        <w:rPr>
          <w:b/>
          <w:bCs/>
          <w:i/>
          <w:iCs/>
        </w:rPr>
        <w:t>Web Application Platform</w:t>
      </w:r>
      <w:r>
        <w:t xml:space="preserve"> – MERN stack-based system for transport ticket booking</w:t>
      </w:r>
    </w:p>
    <w:p w14:paraId="1AC43E7F"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AI Voice Agent</w:t>
      </w:r>
      <w:r>
        <w:t xml:space="preserve"> – Voice-based booking using Urdu and English commands</w:t>
      </w:r>
    </w:p>
    <w:p w14:paraId="759E3D30"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AI Fraud Detection Module</w:t>
      </w:r>
      <w:r>
        <w:t xml:space="preserve"> – Identification of fake, duplicate, or suspicious bookings.</w:t>
      </w:r>
    </w:p>
    <w:p w14:paraId="529E5D56"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AI Real-Time Insights System</w:t>
      </w:r>
      <w:r>
        <w:t xml:space="preserve"> – Live updates on traffic, weather, and delays.</w:t>
      </w:r>
    </w:p>
    <w:p w14:paraId="206F92AC"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Payment Sandbox</w:t>
      </w:r>
      <w:r>
        <w:rPr>
          <w:rStyle w:val="Strong"/>
          <w:rFonts w:eastAsiaTheme="majorEastAsia"/>
        </w:rPr>
        <w:t xml:space="preserve"> </w:t>
      </w:r>
      <w:r w:rsidRPr="001607D3">
        <w:rPr>
          <w:rStyle w:val="Strong"/>
          <w:rFonts w:eastAsiaTheme="majorEastAsia"/>
          <w:i/>
        </w:rPr>
        <w:t>Integration</w:t>
      </w:r>
      <w:r>
        <w:t xml:space="preserve"> – </w:t>
      </w:r>
      <w:proofErr w:type="spellStart"/>
      <w:r>
        <w:t>JazzCash</w:t>
      </w:r>
      <w:proofErr w:type="spellEnd"/>
      <w:r>
        <w:t>/</w:t>
      </w:r>
      <w:proofErr w:type="spellStart"/>
      <w:r>
        <w:t>Easypaisa</w:t>
      </w:r>
      <w:proofErr w:type="spellEnd"/>
      <w:r>
        <w:t xml:space="preserve"> test environment for secure demos.</w:t>
      </w:r>
    </w:p>
    <w:p w14:paraId="735A8F92" w14:textId="77777777" w:rsidR="009B36C7" w:rsidRDefault="009B36C7" w:rsidP="009D57E9">
      <w:pPr>
        <w:numPr>
          <w:ilvl w:val="0"/>
          <w:numId w:val="21"/>
        </w:numPr>
        <w:autoSpaceDE w:val="0"/>
        <w:autoSpaceDN w:val="0"/>
        <w:adjustRightInd w:val="0"/>
        <w:spacing w:before="120" w:after="120" w:line="360" w:lineRule="auto"/>
        <w:ind w:left="357" w:hanging="357"/>
        <w:jc w:val="both"/>
      </w:pPr>
      <w:r w:rsidRPr="001607D3">
        <w:rPr>
          <w:rStyle w:val="Strong"/>
          <w:rFonts w:eastAsiaTheme="majorEastAsia"/>
          <w:i/>
        </w:rPr>
        <w:t>Admin &amp; Provider Panels</w:t>
      </w:r>
      <w:r>
        <w:t xml:space="preserve"> – Route management, booking monitoring, and fraud alerts</w:t>
      </w:r>
    </w:p>
    <w:p w14:paraId="7442D1FE" w14:textId="77777777" w:rsidR="009B36C7" w:rsidRPr="001607D3" w:rsidRDefault="009B36C7" w:rsidP="009D57E9">
      <w:pPr>
        <w:numPr>
          <w:ilvl w:val="0"/>
          <w:numId w:val="21"/>
        </w:numPr>
        <w:autoSpaceDE w:val="0"/>
        <w:autoSpaceDN w:val="0"/>
        <w:adjustRightInd w:val="0"/>
        <w:spacing w:before="120" w:after="120" w:line="360" w:lineRule="auto"/>
        <w:ind w:left="357" w:hanging="357"/>
        <w:jc w:val="both"/>
      </w:pPr>
      <w:r>
        <w:rPr>
          <w:b/>
          <w:bCs/>
          <w:i/>
          <w:iCs/>
        </w:rPr>
        <w:t>Documentation</w:t>
      </w:r>
      <w:r>
        <w:t xml:space="preserve"> –</w:t>
      </w:r>
    </w:p>
    <w:p w14:paraId="427EE426" w14:textId="77777777" w:rsidR="009B36C7" w:rsidRDefault="009B36C7" w:rsidP="009D57E9">
      <w:pPr>
        <w:pStyle w:val="NormalWeb"/>
        <w:numPr>
          <w:ilvl w:val="0"/>
          <w:numId w:val="22"/>
        </w:numPr>
        <w:spacing w:before="120" w:beforeAutospacing="0" w:after="120" w:afterAutospacing="0" w:line="360" w:lineRule="auto"/>
        <w:ind w:left="811" w:hanging="357"/>
      </w:pPr>
      <w:r>
        <w:t>Software Requirement Specification (SRS)</w:t>
      </w:r>
    </w:p>
    <w:p w14:paraId="19036EC8" w14:textId="77777777" w:rsidR="009B36C7" w:rsidRDefault="009B36C7" w:rsidP="009D57E9">
      <w:pPr>
        <w:pStyle w:val="NormalWeb"/>
        <w:numPr>
          <w:ilvl w:val="0"/>
          <w:numId w:val="22"/>
        </w:numPr>
        <w:spacing w:before="120" w:beforeAutospacing="0" w:after="120" w:afterAutospacing="0" w:line="360" w:lineRule="auto"/>
        <w:ind w:left="811" w:hanging="357"/>
      </w:pPr>
      <w:r>
        <w:t>System Design Diagrams (UML, ERD, Use Case)</w:t>
      </w:r>
    </w:p>
    <w:bookmarkEnd w:id="100"/>
    <w:p w14:paraId="33BDB47E" w14:textId="77777777" w:rsidR="009B36C7" w:rsidRDefault="009B36C7" w:rsidP="009D57E9">
      <w:pPr>
        <w:pStyle w:val="NormalWeb"/>
        <w:numPr>
          <w:ilvl w:val="0"/>
          <w:numId w:val="22"/>
        </w:numPr>
        <w:spacing w:before="120" w:beforeAutospacing="0" w:after="120" w:afterAutospacing="0" w:line="360" w:lineRule="auto"/>
        <w:ind w:left="811" w:hanging="357"/>
      </w:pPr>
      <w:r>
        <w:lastRenderedPageBreak/>
        <w:t>Testing and Evaluation Report</w:t>
      </w:r>
    </w:p>
    <w:p w14:paraId="50307D9B" w14:textId="0FC20458" w:rsidR="009B36C7" w:rsidRPr="00542B7F" w:rsidRDefault="009B36C7" w:rsidP="006F433B">
      <w:pPr>
        <w:tabs>
          <w:tab w:val="left" w:pos="1080"/>
        </w:tabs>
        <w:autoSpaceDE w:val="0"/>
        <w:autoSpaceDN w:val="0"/>
        <w:adjustRightInd w:val="0"/>
        <w:spacing w:before="120" w:after="120" w:line="360" w:lineRule="auto"/>
        <w:ind w:left="720"/>
        <w:jc w:val="both"/>
      </w:pPr>
      <w:r>
        <w:t>Final Project Report and Presentation</w:t>
      </w:r>
    </w:p>
    <w:p w14:paraId="333F5645" w14:textId="6D60F6DE"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01" w:name="_Toc213366416"/>
      <w:bookmarkStart w:id="102" w:name="_Toc216915795"/>
      <w:r w:rsidRPr="006F433B">
        <w:rPr>
          <w:rFonts w:ascii="Times New Roman" w:hAnsi="Times New Roman" w:cs="Times New Roman"/>
          <w:b/>
          <w:bCs/>
          <w:i/>
          <w:color w:val="auto"/>
        </w:rPr>
        <w:t>Development Requirements</w:t>
      </w:r>
      <w:bookmarkEnd w:id="101"/>
      <w:bookmarkEnd w:id="102"/>
    </w:p>
    <w:p w14:paraId="4C2FA6E9" w14:textId="77777777" w:rsidR="009B36C7" w:rsidRDefault="009B36C7" w:rsidP="006F433B">
      <w:pPr>
        <w:autoSpaceDE w:val="0"/>
        <w:autoSpaceDN w:val="0"/>
        <w:adjustRightInd w:val="0"/>
        <w:spacing w:before="120" w:after="120" w:line="360" w:lineRule="auto"/>
        <w:rPr>
          <w:i/>
          <w:iCs/>
        </w:rPr>
      </w:pPr>
      <w:bookmarkStart w:id="103" w:name="_Hlk216888822"/>
      <w:r>
        <w:rPr>
          <w:b/>
          <w:bCs/>
          <w:i/>
          <w:iCs/>
        </w:rPr>
        <w:t>Hardware Requirements:</w:t>
      </w:r>
    </w:p>
    <w:p w14:paraId="5B230944" w14:textId="77777777" w:rsidR="009B36C7" w:rsidRDefault="009B36C7" w:rsidP="006F433B">
      <w:pPr>
        <w:autoSpaceDE w:val="0"/>
        <w:autoSpaceDN w:val="0"/>
        <w:adjustRightInd w:val="0"/>
        <w:spacing w:before="120" w:after="120" w:line="360" w:lineRule="auto"/>
        <w:ind w:left="454"/>
      </w:pPr>
      <w:r>
        <w:t>• Laptop or PC with minimum 8 GB RAM</w:t>
      </w:r>
      <w:r>
        <w:br/>
        <w:t>• 250 GB storage or higher</w:t>
      </w:r>
      <w:r>
        <w:br/>
        <w:t>• Stable internet connection</w:t>
      </w:r>
      <w:r>
        <w:br/>
        <w:t>• Microphone for voice input testing</w:t>
      </w:r>
    </w:p>
    <w:p w14:paraId="6A2760A0" w14:textId="77777777" w:rsidR="009B36C7" w:rsidRDefault="009B36C7" w:rsidP="006F433B">
      <w:pPr>
        <w:autoSpaceDE w:val="0"/>
        <w:autoSpaceDN w:val="0"/>
        <w:adjustRightInd w:val="0"/>
        <w:spacing w:before="120" w:after="120" w:line="360" w:lineRule="auto"/>
        <w:rPr>
          <w:i/>
          <w:iCs/>
        </w:rPr>
      </w:pPr>
      <w:r>
        <w:rPr>
          <w:b/>
          <w:bCs/>
          <w:i/>
          <w:iCs/>
        </w:rPr>
        <w:t>Software Requirements:</w:t>
      </w:r>
    </w:p>
    <w:p w14:paraId="03B2BBB0" w14:textId="77777777" w:rsidR="009B36C7" w:rsidRDefault="009B36C7" w:rsidP="006F433B">
      <w:pPr>
        <w:autoSpaceDE w:val="0"/>
        <w:autoSpaceDN w:val="0"/>
        <w:adjustRightInd w:val="0"/>
        <w:spacing w:before="120" w:after="120" w:line="360" w:lineRule="auto"/>
        <w:ind w:left="454"/>
      </w:pPr>
      <w:r>
        <w:t xml:space="preserve">• </w:t>
      </w:r>
      <w:r w:rsidRPr="001607D3">
        <w:rPr>
          <w:b/>
          <w:i/>
        </w:rPr>
        <w:t>Frontend</w:t>
      </w:r>
      <w:r>
        <w:t>: React.js, Tailwind CSS</w:t>
      </w:r>
      <w:r>
        <w:br/>
        <w:t xml:space="preserve">• </w:t>
      </w:r>
      <w:r w:rsidRPr="001607D3">
        <w:rPr>
          <w:b/>
          <w:i/>
        </w:rPr>
        <w:t>Backend</w:t>
      </w:r>
      <w:r>
        <w:t>: Node.js, Express.js</w:t>
      </w:r>
      <w:r>
        <w:br/>
        <w:t xml:space="preserve">• </w:t>
      </w:r>
      <w:r w:rsidRPr="001607D3">
        <w:rPr>
          <w:b/>
          <w:i/>
        </w:rPr>
        <w:t>Database</w:t>
      </w:r>
      <w:r>
        <w:t>: MongoDB Atlas</w:t>
      </w:r>
      <w:r>
        <w:br/>
        <w:t xml:space="preserve">• </w:t>
      </w:r>
      <w:r w:rsidRPr="001607D3">
        <w:rPr>
          <w:b/>
          <w:i/>
        </w:rPr>
        <w:t>AI</w:t>
      </w:r>
      <w:r>
        <w:t xml:space="preserve"> </w:t>
      </w:r>
      <w:r w:rsidRPr="001607D3">
        <w:rPr>
          <w:b/>
          <w:i/>
        </w:rPr>
        <w:t>Libraries</w:t>
      </w:r>
      <w:r>
        <w:t xml:space="preserve">: </w:t>
      </w:r>
      <w:proofErr w:type="spellStart"/>
      <w:r>
        <w:t>TensorFlow</w:t>
      </w:r>
      <w:proofErr w:type="spellEnd"/>
      <w:r>
        <w:t xml:space="preserve">, </w:t>
      </w:r>
      <w:proofErr w:type="spellStart"/>
      <w:r>
        <w:t>Scikit</w:t>
      </w:r>
      <w:proofErr w:type="spellEnd"/>
      <w:r>
        <w:t>-learn, Hugging Face Transformers</w:t>
      </w:r>
      <w:r>
        <w:br/>
        <w:t xml:space="preserve">• </w:t>
      </w:r>
      <w:r w:rsidRPr="001607D3">
        <w:rPr>
          <w:b/>
          <w:i/>
        </w:rPr>
        <w:t>Payment Sandbox</w:t>
      </w:r>
      <w:r>
        <w:t xml:space="preserve">: </w:t>
      </w:r>
      <w:proofErr w:type="spellStart"/>
      <w:r>
        <w:t>JazzCash</w:t>
      </w:r>
      <w:proofErr w:type="spellEnd"/>
      <w:r>
        <w:t xml:space="preserve"> / </w:t>
      </w:r>
      <w:proofErr w:type="spellStart"/>
      <w:r>
        <w:t>Easypaisa</w:t>
      </w:r>
      <w:proofErr w:type="spellEnd"/>
      <w:r>
        <w:t xml:space="preserve"> Test Mode</w:t>
      </w:r>
      <w:r>
        <w:br/>
        <w:t xml:space="preserve">• </w:t>
      </w:r>
      <w:r w:rsidRPr="001607D3">
        <w:rPr>
          <w:b/>
          <w:i/>
        </w:rPr>
        <w:t>Deployment</w:t>
      </w:r>
      <w:r>
        <w:t xml:space="preserve">: </w:t>
      </w:r>
      <w:proofErr w:type="spellStart"/>
      <w:r>
        <w:t>Vercel</w:t>
      </w:r>
      <w:proofErr w:type="spellEnd"/>
      <w:r>
        <w:t xml:space="preserve"> (Frontend), Render/</w:t>
      </w:r>
      <w:proofErr w:type="spellStart"/>
      <w:r>
        <w:t>Heroku</w:t>
      </w:r>
      <w:proofErr w:type="spellEnd"/>
      <w:r>
        <w:t xml:space="preserve"> (Backend)</w:t>
      </w:r>
    </w:p>
    <w:p w14:paraId="7AD6EF14" w14:textId="77777777" w:rsidR="009B36C7" w:rsidRDefault="009B36C7" w:rsidP="006F433B">
      <w:pPr>
        <w:autoSpaceDE w:val="0"/>
        <w:autoSpaceDN w:val="0"/>
        <w:adjustRightInd w:val="0"/>
        <w:spacing w:before="120" w:after="120" w:line="360" w:lineRule="auto"/>
        <w:rPr>
          <w:b/>
          <w:i/>
        </w:rPr>
      </w:pPr>
      <w:bookmarkStart w:id="104" w:name="_Hlk216888849"/>
      <w:bookmarkEnd w:id="103"/>
      <w:r w:rsidRPr="00190B0D">
        <w:rPr>
          <w:b/>
          <w:i/>
        </w:rPr>
        <w:t>Development Tools:</w:t>
      </w:r>
    </w:p>
    <w:p w14:paraId="229ECF8C" w14:textId="77777777" w:rsidR="009B36C7" w:rsidRPr="00190B0D" w:rsidRDefault="009B36C7" w:rsidP="006F433B">
      <w:pPr>
        <w:autoSpaceDE w:val="0"/>
        <w:autoSpaceDN w:val="0"/>
        <w:adjustRightInd w:val="0"/>
        <w:spacing w:before="120" w:after="120" w:line="360" w:lineRule="auto"/>
        <w:ind w:left="454"/>
        <w:rPr>
          <w:b/>
          <w:bCs/>
          <w:i/>
          <w:iCs/>
        </w:rPr>
      </w:pPr>
      <w:bookmarkStart w:id="105" w:name="_Hlk216888859"/>
      <w:bookmarkEnd w:id="104"/>
      <w:r>
        <w:t>• Visual Studio Code</w:t>
      </w:r>
      <w:r>
        <w:br/>
        <w:t>• Postman (API Testing)</w:t>
      </w:r>
      <w:r>
        <w:br/>
        <w:t xml:space="preserve">• </w:t>
      </w:r>
      <w:proofErr w:type="spellStart"/>
      <w:r>
        <w:t>Figma</w:t>
      </w:r>
      <w:proofErr w:type="spellEnd"/>
      <w:r>
        <w:t xml:space="preserve"> (UI/UX Design)</w:t>
      </w:r>
      <w:r>
        <w:br/>
        <w:t>• GitHub (Version Control)</w:t>
      </w:r>
    </w:p>
    <w:p w14:paraId="418CFC4F" w14:textId="77777777" w:rsidR="009B36C7" w:rsidRPr="00190B0D" w:rsidRDefault="009B36C7" w:rsidP="006F433B">
      <w:pPr>
        <w:autoSpaceDE w:val="0"/>
        <w:autoSpaceDN w:val="0"/>
        <w:adjustRightInd w:val="0"/>
        <w:spacing w:before="120" w:after="120" w:line="360" w:lineRule="auto"/>
        <w:rPr>
          <w:b/>
          <w:bCs/>
        </w:rPr>
      </w:pPr>
      <w:bookmarkStart w:id="106" w:name="_Hlk216888874"/>
      <w:bookmarkEnd w:id="105"/>
      <w:r>
        <w:rPr>
          <w:b/>
          <w:bCs/>
          <w:i/>
          <w:iCs/>
        </w:rPr>
        <w:t>Team Requirements</w:t>
      </w:r>
      <w:r>
        <w:rPr>
          <w:b/>
          <w:bCs/>
        </w:rPr>
        <w:t>:</w:t>
      </w:r>
    </w:p>
    <w:p w14:paraId="58B8435B" w14:textId="77777777" w:rsidR="009B36C7" w:rsidRDefault="009B36C7" w:rsidP="009D57E9">
      <w:pPr>
        <w:numPr>
          <w:ilvl w:val="0"/>
          <w:numId w:val="23"/>
        </w:numPr>
        <w:autoSpaceDE w:val="0"/>
        <w:autoSpaceDN w:val="0"/>
        <w:adjustRightInd w:val="0"/>
        <w:spacing w:before="120" w:after="120" w:line="360" w:lineRule="auto"/>
        <w:ind w:left="811" w:hanging="357"/>
      </w:pPr>
      <w:bookmarkStart w:id="107" w:name="_Hlk216888883"/>
      <w:bookmarkEnd w:id="106"/>
      <w:r>
        <w:t>3 Developers (team members)</w:t>
      </w:r>
    </w:p>
    <w:p w14:paraId="2FFCE00A" w14:textId="77777777" w:rsidR="009B36C7" w:rsidRPr="0013447E" w:rsidRDefault="009B36C7" w:rsidP="009D57E9">
      <w:pPr>
        <w:numPr>
          <w:ilvl w:val="0"/>
          <w:numId w:val="23"/>
        </w:numPr>
        <w:autoSpaceDE w:val="0"/>
        <w:autoSpaceDN w:val="0"/>
        <w:adjustRightInd w:val="0"/>
        <w:spacing w:before="120" w:after="120" w:line="360" w:lineRule="auto"/>
        <w:ind w:left="811" w:hanging="357"/>
        <w:rPr>
          <w:rFonts w:asciiTheme="majorBidi" w:hAnsiTheme="majorBidi" w:cstheme="majorBidi"/>
        </w:rPr>
      </w:pPr>
      <w:r>
        <w:t>1 Supervisor for technical guidance</w:t>
      </w:r>
    </w:p>
    <w:bookmarkEnd w:id="107"/>
    <w:p w14:paraId="74E2D065" w14:textId="77777777" w:rsidR="009B36C7" w:rsidRDefault="009B36C7" w:rsidP="006F433B">
      <w:pPr>
        <w:tabs>
          <w:tab w:val="left" w:pos="720"/>
        </w:tabs>
        <w:autoSpaceDE w:val="0"/>
        <w:autoSpaceDN w:val="0"/>
        <w:adjustRightInd w:val="0"/>
        <w:spacing w:before="120" w:after="120" w:line="360" w:lineRule="auto"/>
        <w:ind w:left="360"/>
        <w:jc w:val="both"/>
      </w:pPr>
    </w:p>
    <w:p w14:paraId="06B2872F" w14:textId="77777777" w:rsidR="006F433B" w:rsidRPr="00542B7F" w:rsidRDefault="006F433B" w:rsidP="006F433B">
      <w:pPr>
        <w:tabs>
          <w:tab w:val="left" w:pos="720"/>
        </w:tabs>
        <w:autoSpaceDE w:val="0"/>
        <w:autoSpaceDN w:val="0"/>
        <w:adjustRightInd w:val="0"/>
        <w:spacing w:before="120" w:after="120" w:line="360" w:lineRule="auto"/>
        <w:ind w:left="360"/>
        <w:jc w:val="both"/>
      </w:pPr>
    </w:p>
    <w:p w14:paraId="1ACDCBD4" w14:textId="77777777" w:rsidR="000511B5" w:rsidRPr="00542B7F" w:rsidRDefault="000511B5" w:rsidP="009D57E9">
      <w:pPr>
        <w:pStyle w:val="Heading2"/>
        <w:numPr>
          <w:ilvl w:val="1"/>
          <w:numId w:val="3"/>
        </w:numPr>
        <w:spacing w:before="120" w:after="120" w:line="360" w:lineRule="auto"/>
        <w:ind w:left="720" w:hanging="720"/>
        <w:rPr>
          <w:rFonts w:ascii="Times New Roman" w:hAnsi="Times New Roman" w:cs="Times New Roman"/>
          <w:b/>
          <w:bCs/>
          <w:color w:val="auto"/>
          <w:sz w:val="28"/>
          <w:szCs w:val="28"/>
        </w:rPr>
      </w:pPr>
      <w:bookmarkStart w:id="108" w:name="_Toc213366417"/>
      <w:bookmarkStart w:id="109" w:name="_Toc341252832"/>
      <w:bookmarkStart w:id="110" w:name="_Toc216915796"/>
      <w:r w:rsidRPr="00542B7F">
        <w:rPr>
          <w:rFonts w:ascii="Times New Roman" w:hAnsi="Times New Roman" w:cs="Times New Roman"/>
          <w:b/>
          <w:bCs/>
          <w:color w:val="auto"/>
          <w:sz w:val="28"/>
          <w:szCs w:val="28"/>
        </w:rPr>
        <w:lastRenderedPageBreak/>
        <w:t>Current System (if applicable to your project)</w:t>
      </w:r>
      <w:bookmarkEnd w:id="108"/>
      <w:bookmarkEnd w:id="109"/>
      <w:bookmarkEnd w:id="110"/>
    </w:p>
    <w:p w14:paraId="1C0C5747" w14:textId="173A1B40"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11" w:name="_Toc213366418"/>
      <w:bookmarkStart w:id="112" w:name="_Toc216915797"/>
      <w:r w:rsidRPr="006F433B">
        <w:rPr>
          <w:rFonts w:ascii="Times New Roman" w:hAnsi="Times New Roman" w:cs="Times New Roman"/>
          <w:b/>
          <w:bCs/>
          <w:i/>
          <w:color w:val="auto"/>
        </w:rPr>
        <w:t>Overview of Existing Systems</w:t>
      </w:r>
      <w:bookmarkEnd w:id="111"/>
      <w:bookmarkEnd w:id="112"/>
    </w:p>
    <w:p w14:paraId="3E5FD7B0" w14:textId="77777777" w:rsidR="009B36C7" w:rsidRDefault="009B36C7" w:rsidP="006F433B">
      <w:pPr>
        <w:pStyle w:val="NormalWeb"/>
        <w:spacing w:before="120" w:beforeAutospacing="0" w:after="120" w:afterAutospacing="0" w:line="360" w:lineRule="auto"/>
        <w:jc w:val="both"/>
        <w:rPr>
          <w:lang w:val="en-GB" w:eastAsia="en-GB"/>
        </w:rPr>
      </w:pPr>
      <w:bookmarkStart w:id="113" w:name="_Hlk216888984"/>
      <w:r>
        <w:t xml:space="preserve">Current online ticket booking systems in Pakistan, such as </w:t>
      </w:r>
      <w:r w:rsidRPr="00E8244C">
        <w:rPr>
          <w:rStyle w:val="Strong"/>
          <w:rFonts w:eastAsiaTheme="majorEastAsia"/>
          <w:b w:val="0"/>
          <w:bCs w:val="0"/>
          <w:iCs/>
        </w:rPr>
        <w:t>BookMe</w:t>
      </w:r>
      <w:r>
        <w:rPr>
          <w:rStyle w:val="Strong"/>
          <w:rFonts w:eastAsiaTheme="majorEastAsia"/>
        </w:rPr>
        <w:t>.</w:t>
      </w:r>
      <w:r w:rsidRPr="00E8244C">
        <w:rPr>
          <w:rStyle w:val="Strong"/>
          <w:rFonts w:eastAsiaTheme="majorEastAsia"/>
          <w:b w:val="0"/>
          <w:bCs w:val="0"/>
          <w:iCs/>
        </w:rPr>
        <w:t>pk</w:t>
      </w:r>
      <w:r>
        <w:t xml:space="preserve"> and </w:t>
      </w:r>
      <w:proofErr w:type="spellStart"/>
      <w:r w:rsidRPr="00E8244C">
        <w:rPr>
          <w:rStyle w:val="Strong"/>
          <w:rFonts w:eastAsiaTheme="majorEastAsia"/>
          <w:b w:val="0"/>
          <w:bCs w:val="0"/>
          <w:iCs/>
        </w:rPr>
        <w:t>Bookaru</w:t>
      </w:r>
      <w:proofErr w:type="spellEnd"/>
      <w:r>
        <w:t>, allow users to reserve seats for buses, trains, and events. These platforms focus mainly on booking and payment functionality but lack intelligent automation and accessibility features.</w:t>
      </w:r>
    </w:p>
    <w:p w14:paraId="79075D74" w14:textId="2B341708" w:rsidR="009B36C7" w:rsidRPr="006F433B" w:rsidRDefault="009B36C7" w:rsidP="006F433B">
      <w:pPr>
        <w:pStyle w:val="NormalWeb"/>
        <w:spacing w:before="120" w:beforeAutospacing="0" w:after="120" w:afterAutospacing="0" w:line="360" w:lineRule="auto"/>
        <w:ind w:left="57"/>
        <w:rPr>
          <w:b/>
          <w:bCs/>
        </w:rPr>
      </w:pPr>
      <w:bookmarkStart w:id="114" w:name="_Hlk216888994"/>
      <w:bookmarkEnd w:id="113"/>
      <w:r w:rsidRPr="00190B0D">
        <w:rPr>
          <w:rStyle w:val="Strong"/>
          <w:rFonts w:eastAsiaTheme="majorEastAsia"/>
          <w:i/>
        </w:rPr>
        <w:t>Limitations of Existing Systems</w:t>
      </w:r>
      <w:r>
        <w:rPr>
          <w:rStyle w:val="Strong"/>
          <w:rFonts w:eastAsiaTheme="majorEastAsia"/>
        </w:rPr>
        <w:t>:</w:t>
      </w:r>
      <w:r>
        <w:br/>
        <w:t>• Entirely text-based user interaction</w:t>
      </w:r>
      <w:r>
        <w:br/>
        <w:t>• Manual customer support</w:t>
      </w:r>
      <w:r>
        <w:br/>
        <w:t>• No voice or Urdu language support</w:t>
      </w:r>
      <w:r>
        <w:br/>
        <w:t>• No AI-based fraud prevention</w:t>
      </w:r>
      <w:r>
        <w:br/>
        <w:t>• No real-time travel alerts</w:t>
      </w:r>
      <w:bookmarkEnd w:id="114"/>
    </w:p>
    <w:p w14:paraId="68CEBC97" w14:textId="4A71F984" w:rsidR="009B36C7"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15" w:name="_Toc213366419"/>
      <w:bookmarkStart w:id="116" w:name="_Toc216915798"/>
      <w:r w:rsidRPr="006F433B">
        <w:rPr>
          <w:rFonts w:ascii="Times New Roman" w:hAnsi="Times New Roman" w:cs="Times New Roman"/>
          <w:b/>
          <w:bCs/>
          <w:i/>
          <w:color w:val="auto"/>
        </w:rPr>
        <w:t>Example of an Existing System</w:t>
      </w:r>
      <w:bookmarkEnd w:id="115"/>
      <w:bookmarkEnd w:id="116"/>
    </w:p>
    <w:p w14:paraId="5B05AB78" w14:textId="77777777" w:rsidR="009B36C7" w:rsidRDefault="009B36C7" w:rsidP="006F433B">
      <w:pPr>
        <w:autoSpaceDE w:val="0"/>
        <w:autoSpaceDN w:val="0"/>
        <w:adjustRightInd w:val="0"/>
        <w:spacing w:before="120" w:after="120" w:line="360" w:lineRule="auto"/>
        <w:contextualSpacing/>
        <w:jc w:val="both"/>
      </w:pPr>
      <w:bookmarkStart w:id="117" w:name="_Hlk216889009"/>
      <w:r>
        <w:t>Figure 2.1 illustrates a sample interface of a current online ticket booking system, highlighting its text-heavy layout and limited accessibility.</w:t>
      </w:r>
    </w:p>
    <w:bookmarkEnd w:id="117"/>
    <w:p w14:paraId="6FB3ADBD" w14:textId="77777777" w:rsidR="009B36C7" w:rsidRPr="00542B7F" w:rsidRDefault="009B36C7" w:rsidP="006F433B">
      <w:pPr>
        <w:autoSpaceDE w:val="0"/>
        <w:autoSpaceDN w:val="0"/>
        <w:adjustRightInd w:val="0"/>
        <w:spacing w:before="120" w:after="120" w:line="360" w:lineRule="auto"/>
        <w:contextualSpacing/>
        <w:jc w:val="both"/>
      </w:pPr>
    </w:p>
    <w:p w14:paraId="18F4B1CB" w14:textId="77777777" w:rsidR="000511B5" w:rsidRPr="00542B7F" w:rsidRDefault="000511B5" w:rsidP="006F433B">
      <w:pPr>
        <w:autoSpaceDE w:val="0"/>
        <w:autoSpaceDN w:val="0"/>
        <w:adjustRightInd w:val="0"/>
        <w:spacing w:before="120" w:after="120" w:line="360" w:lineRule="auto"/>
        <w:contextualSpacing/>
        <w:jc w:val="both"/>
        <w:rPr>
          <w:b/>
          <w:bCs/>
        </w:rPr>
      </w:pPr>
    </w:p>
    <w:p w14:paraId="7549601D" w14:textId="77777777" w:rsidR="00D4325B" w:rsidRDefault="00C6212E" w:rsidP="00D4325B">
      <w:pPr>
        <w:pStyle w:val="ListParagraph"/>
        <w:keepNext/>
        <w:autoSpaceDE w:val="0"/>
        <w:autoSpaceDN w:val="0"/>
        <w:adjustRightInd w:val="0"/>
        <w:spacing w:before="120" w:after="30" w:line="360" w:lineRule="auto"/>
        <w:ind w:left="0"/>
        <w:contextualSpacing/>
        <w:jc w:val="center"/>
      </w:pPr>
      <w:r w:rsidRPr="00A929D7">
        <w:rPr>
          <w:noProof/>
          <w:lang w:val="en-GB" w:eastAsia="en-GB"/>
        </w:rPr>
        <w:drawing>
          <wp:inline distT="0" distB="0" distL="0" distR="0" wp14:anchorId="7FDDF083" wp14:editId="66799348">
            <wp:extent cx="5669280" cy="2486660"/>
            <wp:effectExtent l="0" t="0" r="7620" b="8890"/>
            <wp:docPr id="625796527" name="Picture 62579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9280" cy="2486660"/>
                    </a:xfrm>
                    <a:prstGeom prst="rect">
                      <a:avLst/>
                    </a:prstGeom>
                  </pic:spPr>
                </pic:pic>
              </a:graphicData>
            </a:graphic>
          </wp:inline>
        </w:drawing>
      </w:r>
    </w:p>
    <w:p w14:paraId="72F315A8" w14:textId="09308FBC" w:rsidR="006F433B" w:rsidRPr="00C76F00" w:rsidRDefault="00C76F00" w:rsidP="00C76F00">
      <w:pPr>
        <w:pStyle w:val="Caption"/>
        <w:jc w:val="center"/>
        <w:rPr>
          <w:b/>
          <w:i w:val="0"/>
          <w:color w:val="auto"/>
          <w:sz w:val="24"/>
          <w:szCs w:val="24"/>
        </w:rPr>
      </w:pPr>
      <w:bookmarkStart w:id="118" w:name="_Toc216889284"/>
      <w:bookmarkStart w:id="119" w:name="_Toc216891303"/>
      <w:bookmarkStart w:id="120" w:name="_Toc216891414"/>
      <w:bookmarkStart w:id="121" w:name="_Toc216936161"/>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2.</w:t>
      </w:r>
      <w:r w:rsidRPr="00C76F00">
        <w:rPr>
          <w:b/>
          <w:i w:val="0"/>
          <w:color w:val="auto"/>
          <w:sz w:val="24"/>
          <w:szCs w:val="24"/>
        </w:rPr>
        <w:fldChar w:fldCharType="end"/>
      </w:r>
      <w:r w:rsidRPr="00C76F00">
        <w:rPr>
          <w:b/>
          <w:i w:val="0"/>
          <w:color w:val="auto"/>
          <w:sz w:val="24"/>
          <w:szCs w:val="24"/>
        </w:rPr>
        <w:t>1 : Sample Picture</w:t>
      </w:r>
      <w:bookmarkEnd w:id="118"/>
      <w:bookmarkEnd w:id="119"/>
      <w:bookmarkEnd w:id="120"/>
      <w:bookmarkEnd w:id="121"/>
    </w:p>
    <w:p w14:paraId="6F553E3F" w14:textId="77777777" w:rsidR="009C24B6" w:rsidRPr="006F433B" w:rsidRDefault="009C24B6" w:rsidP="006F433B"/>
    <w:p w14:paraId="2F07692E" w14:textId="16DF8020" w:rsidR="006F433B"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22" w:name="_Toc213366420"/>
      <w:bookmarkStart w:id="123" w:name="_Toc216915799"/>
      <w:r w:rsidRPr="006F433B">
        <w:rPr>
          <w:rFonts w:ascii="Times New Roman" w:hAnsi="Times New Roman" w:cs="Times New Roman"/>
          <w:b/>
          <w:bCs/>
          <w:i/>
          <w:color w:val="auto"/>
        </w:rPr>
        <w:lastRenderedPageBreak/>
        <w:t>Comparative Analysis of Existing vs. Proposed System</w:t>
      </w:r>
      <w:bookmarkEnd w:id="122"/>
      <w:bookmarkEnd w:id="123"/>
    </w:p>
    <w:p w14:paraId="4F45DF02" w14:textId="354E1585" w:rsidR="000511B5" w:rsidRPr="00E507B6" w:rsidRDefault="00E507B6" w:rsidP="006F433B">
      <w:pPr>
        <w:pStyle w:val="Caption"/>
        <w:spacing w:before="120" w:after="120"/>
        <w:rPr>
          <w:b/>
          <w:bCs/>
          <w:i w:val="0"/>
          <w:iCs w:val="0"/>
          <w:color w:val="auto"/>
          <w:sz w:val="24"/>
          <w:szCs w:val="24"/>
        </w:rPr>
      </w:pPr>
      <w:bookmarkStart w:id="124" w:name="_Toc216934231"/>
      <w:bookmarkStart w:id="125" w:name="_Toc216889285"/>
      <w:bookmarkStart w:id="126" w:name="_Toc216891304"/>
      <w:bookmarkStart w:id="127" w:name="_Toc216936162"/>
      <w:r w:rsidRPr="00E507B6">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F94374">
        <w:rPr>
          <w:b/>
          <w:bCs/>
          <w:i w:val="0"/>
          <w:iCs w:val="0"/>
          <w:noProof/>
          <w:color w:val="auto"/>
          <w:sz w:val="24"/>
          <w:szCs w:val="24"/>
        </w:rPr>
        <w:t>2.</w:t>
      </w:r>
      <w:r w:rsidR="004E6E77">
        <w:rPr>
          <w:b/>
          <w:bCs/>
          <w:i w:val="0"/>
          <w:iCs w:val="0"/>
          <w:noProof/>
          <w:color w:val="auto"/>
          <w:sz w:val="24"/>
          <w:szCs w:val="24"/>
        </w:rPr>
        <w:t>1</w:t>
      </w:r>
      <w:r w:rsidR="00F94374">
        <w:rPr>
          <w:b/>
          <w:bCs/>
          <w:i w:val="0"/>
          <w:iCs w:val="0"/>
          <w:color w:val="auto"/>
          <w:sz w:val="24"/>
          <w:szCs w:val="24"/>
        </w:rPr>
        <w:fldChar w:fldCharType="end"/>
      </w:r>
      <w:r w:rsidRPr="00E507B6">
        <w:rPr>
          <w:b/>
          <w:bCs/>
          <w:i w:val="0"/>
          <w:iCs w:val="0"/>
          <w:color w:val="auto"/>
          <w:sz w:val="24"/>
          <w:szCs w:val="24"/>
        </w:rPr>
        <w:t>:Comparison between Existing and Proposed Systems</w:t>
      </w:r>
      <w:bookmarkEnd w:id="124"/>
      <w:bookmarkEnd w:id="125"/>
      <w:bookmarkEnd w:id="126"/>
      <w:bookmarkEnd w:id="127"/>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3263"/>
        <w:gridCol w:w="2976"/>
      </w:tblGrid>
      <w:tr w:rsidR="00C6212E" w14:paraId="4FAE2AE3" w14:textId="77777777" w:rsidTr="00C76F00">
        <w:trPr>
          <w:tblHeader/>
          <w:tblCellSpacing w:w="15" w:type="dxa"/>
        </w:trPr>
        <w:tc>
          <w:tcPr>
            <w:tcW w:w="0" w:type="auto"/>
            <w:tcBorders>
              <w:bottom w:val="single" w:sz="4" w:space="0" w:color="auto"/>
            </w:tcBorders>
            <w:vAlign w:val="center"/>
          </w:tcPr>
          <w:p w14:paraId="7250C6A5" w14:textId="77777777" w:rsidR="00C6212E" w:rsidRDefault="00C6212E" w:rsidP="006F433B">
            <w:pPr>
              <w:autoSpaceDE w:val="0"/>
              <w:autoSpaceDN w:val="0"/>
              <w:adjustRightInd w:val="0"/>
              <w:spacing w:before="120" w:after="120" w:line="360" w:lineRule="auto"/>
              <w:contextualSpacing/>
              <w:jc w:val="center"/>
              <w:rPr>
                <w:b/>
                <w:bCs/>
              </w:rPr>
            </w:pPr>
            <w:bookmarkStart w:id="128" w:name="_Hlk216889088"/>
            <w:r>
              <w:rPr>
                <w:b/>
                <w:bCs/>
              </w:rPr>
              <w:t>Feature</w:t>
            </w:r>
          </w:p>
        </w:tc>
        <w:tc>
          <w:tcPr>
            <w:tcW w:w="3233" w:type="dxa"/>
            <w:tcBorders>
              <w:left w:val="single" w:sz="4" w:space="0" w:color="auto"/>
              <w:bottom w:val="single" w:sz="4" w:space="0" w:color="auto"/>
            </w:tcBorders>
            <w:vAlign w:val="center"/>
          </w:tcPr>
          <w:p w14:paraId="1FE190B2" w14:textId="77777777" w:rsidR="00C6212E" w:rsidRPr="00190B0D" w:rsidRDefault="00C6212E" w:rsidP="006F433B">
            <w:pPr>
              <w:pStyle w:val="ListParagraph"/>
              <w:autoSpaceDE w:val="0"/>
              <w:autoSpaceDN w:val="0"/>
              <w:adjustRightInd w:val="0"/>
              <w:spacing w:before="120" w:after="120" w:line="360" w:lineRule="auto"/>
              <w:ind w:left="0"/>
              <w:contextualSpacing/>
              <w:jc w:val="center"/>
              <w:rPr>
                <w:b/>
                <w:bCs/>
              </w:rPr>
            </w:pPr>
            <w:proofErr w:type="spellStart"/>
            <w:r>
              <w:rPr>
                <w:b/>
              </w:rPr>
              <w:t>BookMe</w:t>
            </w:r>
            <w:proofErr w:type="spellEnd"/>
            <w:r>
              <w:rPr>
                <w:b/>
              </w:rPr>
              <w:t xml:space="preserve"> / </w:t>
            </w:r>
            <w:proofErr w:type="spellStart"/>
            <w:r>
              <w:rPr>
                <w:b/>
              </w:rPr>
              <w:t>Bookaru</w:t>
            </w:r>
            <w:proofErr w:type="spellEnd"/>
          </w:p>
        </w:tc>
        <w:tc>
          <w:tcPr>
            <w:tcW w:w="2931" w:type="dxa"/>
            <w:tcBorders>
              <w:left w:val="single" w:sz="4" w:space="0" w:color="auto"/>
              <w:bottom w:val="single" w:sz="4" w:space="0" w:color="auto"/>
            </w:tcBorders>
            <w:vAlign w:val="center"/>
          </w:tcPr>
          <w:p w14:paraId="2B78ADBE" w14:textId="77777777" w:rsidR="00C6212E" w:rsidRDefault="00C6212E" w:rsidP="006F433B">
            <w:pPr>
              <w:pStyle w:val="ListParagraph"/>
              <w:autoSpaceDE w:val="0"/>
              <w:autoSpaceDN w:val="0"/>
              <w:adjustRightInd w:val="0"/>
              <w:spacing w:before="120" w:after="120" w:line="360" w:lineRule="auto"/>
              <w:ind w:left="0"/>
              <w:contextualSpacing/>
              <w:jc w:val="center"/>
              <w:rPr>
                <w:b/>
                <w:bCs/>
              </w:rPr>
            </w:pPr>
            <w:proofErr w:type="spellStart"/>
            <w:r>
              <w:rPr>
                <w:b/>
                <w:bCs/>
              </w:rPr>
              <w:t>SafarBot</w:t>
            </w:r>
            <w:proofErr w:type="spellEnd"/>
          </w:p>
        </w:tc>
      </w:tr>
      <w:tr w:rsidR="00C6212E" w14:paraId="0D211968" w14:textId="77777777" w:rsidTr="00C76F00">
        <w:trPr>
          <w:tblCellSpacing w:w="15" w:type="dxa"/>
        </w:trPr>
        <w:tc>
          <w:tcPr>
            <w:tcW w:w="0" w:type="auto"/>
            <w:vAlign w:val="center"/>
          </w:tcPr>
          <w:p w14:paraId="67B030A3" w14:textId="77777777" w:rsidR="00C6212E" w:rsidRDefault="00C6212E" w:rsidP="006F433B">
            <w:pPr>
              <w:autoSpaceDE w:val="0"/>
              <w:autoSpaceDN w:val="0"/>
              <w:adjustRightInd w:val="0"/>
              <w:spacing w:before="120" w:after="120" w:line="360" w:lineRule="auto"/>
              <w:contextualSpacing/>
              <w:jc w:val="center"/>
            </w:pPr>
            <w:r w:rsidRPr="00A929D7">
              <w:t>User Interaction</w:t>
            </w:r>
          </w:p>
        </w:tc>
        <w:tc>
          <w:tcPr>
            <w:tcW w:w="3233" w:type="dxa"/>
            <w:tcBorders>
              <w:left w:val="single" w:sz="4" w:space="0" w:color="auto"/>
            </w:tcBorders>
            <w:vAlign w:val="center"/>
          </w:tcPr>
          <w:p w14:paraId="6D46C5D0" w14:textId="77777777" w:rsidR="00C6212E" w:rsidRDefault="00C6212E" w:rsidP="006F433B">
            <w:pPr>
              <w:pStyle w:val="ListParagraph"/>
              <w:autoSpaceDE w:val="0"/>
              <w:autoSpaceDN w:val="0"/>
              <w:adjustRightInd w:val="0"/>
              <w:spacing w:before="120" w:after="120" w:line="360" w:lineRule="auto"/>
              <w:ind w:left="0"/>
              <w:contextualSpacing/>
              <w:jc w:val="center"/>
              <w:rPr>
                <w:color w:val="DDD9C3"/>
                <w:highlight w:val="yellow"/>
              </w:rPr>
            </w:pPr>
            <w:r w:rsidRPr="00A929D7">
              <w:t>Text only</w:t>
            </w:r>
          </w:p>
        </w:tc>
        <w:tc>
          <w:tcPr>
            <w:tcW w:w="2931" w:type="dxa"/>
            <w:tcBorders>
              <w:left w:val="single" w:sz="4" w:space="0" w:color="auto"/>
            </w:tcBorders>
            <w:vAlign w:val="center"/>
          </w:tcPr>
          <w:p w14:paraId="4F1FAC48"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Voice + Text (Urdu/English)</w:t>
            </w:r>
          </w:p>
        </w:tc>
      </w:tr>
      <w:tr w:rsidR="00C6212E" w14:paraId="4C54FE69" w14:textId="77777777" w:rsidTr="00C76F00">
        <w:trPr>
          <w:tblCellSpacing w:w="15" w:type="dxa"/>
        </w:trPr>
        <w:tc>
          <w:tcPr>
            <w:tcW w:w="0" w:type="auto"/>
            <w:tcBorders>
              <w:top w:val="single" w:sz="4" w:space="0" w:color="auto"/>
            </w:tcBorders>
            <w:vAlign w:val="center"/>
          </w:tcPr>
          <w:p w14:paraId="49D856B0" w14:textId="77777777" w:rsidR="00C6212E" w:rsidRDefault="00C6212E" w:rsidP="006F433B">
            <w:pPr>
              <w:autoSpaceDE w:val="0"/>
              <w:autoSpaceDN w:val="0"/>
              <w:adjustRightInd w:val="0"/>
              <w:spacing w:before="120" w:after="120" w:line="360" w:lineRule="auto"/>
              <w:contextualSpacing/>
              <w:jc w:val="center"/>
            </w:pPr>
            <w:r w:rsidRPr="00A929D7">
              <w:t>Fraud Detection</w:t>
            </w:r>
          </w:p>
        </w:tc>
        <w:tc>
          <w:tcPr>
            <w:tcW w:w="3233" w:type="dxa"/>
            <w:tcBorders>
              <w:top w:val="single" w:sz="4" w:space="0" w:color="auto"/>
              <w:left w:val="single" w:sz="4" w:space="0" w:color="auto"/>
            </w:tcBorders>
            <w:vAlign w:val="center"/>
          </w:tcPr>
          <w:p w14:paraId="0B8288B7"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Not available</w:t>
            </w:r>
          </w:p>
        </w:tc>
        <w:tc>
          <w:tcPr>
            <w:tcW w:w="2931" w:type="dxa"/>
            <w:tcBorders>
              <w:top w:val="single" w:sz="4" w:space="0" w:color="auto"/>
              <w:left w:val="single" w:sz="4" w:space="0" w:color="auto"/>
            </w:tcBorders>
            <w:vAlign w:val="center"/>
          </w:tcPr>
          <w:p w14:paraId="29C381BD"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AI-based fraud detection</w:t>
            </w:r>
          </w:p>
        </w:tc>
      </w:tr>
      <w:tr w:rsidR="00C6212E" w14:paraId="4399ED75" w14:textId="77777777" w:rsidTr="00C76F00">
        <w:trPr>
          <w:trHeight w:val="686"/>
          <w:tblCellSpacing w:w="15" w:type="dxa"/>
        </w:trPr>
        <w:tc>
          <w:tcPr>
            <w:tcW w:w="0" w:type="auto"/>
            <w:tcBorders>
              <w:top w:val="single" w:sz="4" w:space="0" w:color="auto"/>
              <w:bottom w:val="single" w:sz="4" w:space="0" w:color="auto"/>
            </w:tcBorders>
            <w:vAlign w:val="center"/>
          </w:tcPr>
          <w:p w14:paraId="73B0D84F" w14:textId="77777777" w:rsidR="00C6212E" w:rsidRDefault="00C6212E" w:rsidP="006F433B">
            <w:pPr>
              <w:autoSpaceDE w:val="0"/>
              <w:autoSpaceDN w:val="0"/>
              <w:adjustRightInd w:val="0"/>
              <w:spacing w:before="120" w:after="120" w:line="360" w:lineRule="auto"/>
              <w:contextualSpacing/>
              <w:jc w:val="center"/>
            </w:pPr>
            <w:r w:rsidRPr="00A929D7">
              <w:t>Real-Time Insights</w:t>
            </w:r>
          </w:p>
        </w:tc>
        <w:tc>
          <w:tcPr>
            <w:tcW w:w="3233" w:type="dxa"/>
            <w:tcBorders>
              <w:top w:val="single" w:sz="4" w:space="0" w:color="auto"/>
              <w:left w:val="single" w:sz="4" w:space="0" w:color="auto"/>
              <w:bottom w:val="single" w:sz="4" w:space="0" w:color="auto"/>
            </w:tcBorders>
            <w:vAlign w:val="center"/>
          </w:tcPr>
          <w:p w14:paraId="62674A8E"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Not available</w:t>
            </w:r>
          </w:p>
        </w:tc>
        <w:tc>
          <w:tcPr>
            <w:tcW w:w="2931" w:type="dxa"/>
            <w:tcBorders>
              <w:top w:val="single" w:sz="4" w:space="0" w:color="auto"/>
              <w:left w:val="single" w:sz="4" w:space="0" w:color="auto"/>
              <w:bottom w:val="single" w:sz="4" w:space="0" w:color="auto"/>
            </w:tcBorders>
            <w:vAlign w:val="center"/>
          </w:tcPr>
          <w:p w14:paraId="2FA40D2B"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Weather &amp; traffic-based insights</w:t>
            </w:r>
          </w:p>
        </w:tc>
      </w:tr>
      <w:tr w:rsidR="00C6212E" w14:paraId="2FBB3DC0" w14:textId="77777777" w:rsidTr="00C76F00">
        <w:trPr>
          <w:tblCellSpacing w:w="15" w:type="dxa"/>
        </w:trPr>
        <w:tc>
          <w:tcPr>
            <w:tcW w:w="0" w:type="auto"/>
            <w:vAlign w:val="center"/>
          </w:tcPr>
          <w:p w14:paraId="03377C3F" w14:textId="77777777" w:rsidR="00C6212E" w:rsidRDefault="00C6212E" w:rsidP="006F433B">
            <w:pPr>
              <w:autoSpaceDE w:val="0"/>
              <w:autoSpaceDN w:val="0"/>
              <w:adjustRightInd w:val="0"/>
              <w:spacing w:before="120" w:after="120" w:line="360" w:lineRule="auto"/>
              <w:contextualSpacing/>
              <w:jc w:val="center"/>
            </w:pPr>
            <w:r w:rsidRPr="00A929D7">
              <w:t>Customer Support</w:t>
            </w:r>
          </w:p>
        </w:tc>
        <w:tc>
          <w:tcPr>
            <w:tcW w:w="3233" w:type="dxa"/>
            <w:tcBorders>
              <w:left w:val="single" w:sz="4" w:space="0" w:color="auto"/>
              <w:bottom w:val="single" w:sz="4" w:space="0" w:color="auto"/>
            </w:tcBorders>
            <w:vAlign w:val="center"/>
          </w:tcPr>
          <w:p w14:paraId="02A62F18"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Manual chat</w:t>
            </w:r>
          </w:p>
        </w:tc>
        <w:tc>
          <w:tcPr>
            <w:tcW w:w="2931" w:type="dxa"/>
            <w:tcBorders>
              <w:left w:val="single" w:sz="4" w:space="0" w:color="auto"/>
              <w:bottom w:val="single" w:sz="4" w:space="0" w:color="auto"/>
            </w:tcBorders>
            <w:vAlign w:val="center"/>
          </w:tcPr>
          <w:p w14:paraId="3C6953A9"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 xml:space="preserve">AI </w:t>
            </w:r>
            <w:proofErr w:type="spellStart"/>
            <w:r w:rsidRPr="00A929D7">
              <w:t>chatbot</w:t>
            </w:r>
            <w:proofErr w:type="spellEnd"/>
            <w:r w:rsidRPr="00A929D7">
              <w:t xml:space="preserve"> with auto-escalation</w:t>
            </w:r>
          </w:p>
        </w:tc>
      </w:tr>
      <w:tr w:rsidR="00C6212E" w14:paraId="0F23787D" w14:textId="77777777" w:rsidTr="00C76F00">
        <w:trPr>
          <w:tblCellSpacing w:w="15" w:type="dxa"/>
        </w:trPr>
        <w:tc>
          <w:tcPr>
            <w:tcW w:w="0" w:type="auto"/>
            <w:tcBorders>
              <w:top w:val="single" w:sz="4" w:space="0" w:color="auto"/>
            </w:tcBorders>
            <w:vAlign w:val="center"/>
          </w:tcPr>
          <w:p w14:paraId="3D3CCC43" w14:textId="77777777" w:rsidR="00C6212E" w:rsidRDefault="00C6212E" w:rsidP="006F433B">
            <w:pPr>
              <w:autoSpaceDE w:val="0"/>
              <w:autoSpaceDN w:val="0"/>
              <w:adjustRightInd w:val="0"/>
              <w:spacing w:before="120" w:after="120" w:line="360" w:lineRule="auto"/>
              <w:contextualSpacing/>
              <w:jc w:val="center"/>
            </w:pPr>
            <w:r w:rsidRPr="00A929D7">
              <w:t>Payment Integration</w:t>
            </w:r>
          </w:p>
        </w:tc>
        <w:tc>
          <w:tcPr>
            <w:tcW w:w="3233" w:type="dxa"/>
            <w:tcBorders>
              <w:left w:val="single" w:sz="4" w:space="0" w:color="auto"/>
            </w:tcBorders>
            <w:vAlign w:val="center"/>
          </w:tcPr>
          <w:p w14:paraId="6074F430" w14:textId="77777777" w:rsidR="00C6212E" w:rsidRDefault="00C6212E" w:rsidP="006F433B">
            <w:pPr>
              <w:pStyle w:val="ListParagraph"/>
              <w:autoSpaceDE w:val="0"/>
              <w:autoSpaceDN w:val="0"/>
              <w:adjustRightInd w:val="0"/>
              <w:spacing w:before="120" w:after="120" w:line="360" w:lineRule="auto"/>
              <w:ind w:left="0"/>
              <w:contextualSpacing/>
              <w:jc w:val="center"/>
            </w:pPr>
            <w:r>
              <w:t>Live Payments</w:t>
            </w:r>
          </w:p>
        </w:tc>
        <w:tc>
          <w:tcPr>
            <w:tcW w:w="2931" w:type="dxa"/>
            <w:tcBorders>
              <w:left w:val="single" w:sz="4" w:space="0" w:color="auto"/>
            </w:tcBorders>
          </w:tcPr>
          <w:p w14:paraId="01C8CB14" w14:textId="77777777" w:rsidR="00C6212E" w:rsidRPr="00A929D7" w:rsidRDefault="00C6212E" w:rsidP="006F433B">
            <w:pPr>
              <w:autoSpaceDE w:val="0"/>
              <w:autoSpaceDN w:val="0"/>
              <w:adjustRightInd w:val="0"/>
              <w:spacing w:before="120" w:after="120" w:line="360" w:lineRule="auto"/>
              <w:jc w:val="center"/>
            </w:pPr>
            <w:r w:rsidRPr="00A929D7">
              <w:t>Sandbox (safe demo)</w:t>
            </w:r>
          </w:p>
        </w:tc>
      </w:tr>
      <w:tr w:rsidR="00C6212E" w14:paraId="38C45075" w14:textId="77777777" w:rsidTr="00C76F00">
        <w:trPr>
          <w:tblCellSpacing w:w="15" w:type="dxa"/>
        </w:trPr>
        <w:tc>
          <w:tcPr>
            <w:tcW w:w="0" w:type="auto"/>
            <w:tcBorders>
              <w:top w:val="single" w:sz="4" w:space="0" w:color="auto"/>
            </w:tcBorders>
            <w:vAlign w:val="center"/>
          </w:tcPr>
          <w:p w14:paraId="5ED20C0F" w14:textId="77777777" w:rsidR="00C6212E" w:rsidRDefault="00C6212E" w:rsidP="006F433B">
            <w:pPr>
              <w:autoSpaceDE w:val="0"/>
              <w:autoSpaceDN w:val="0"/>
              <w:adjustRightInd w:val="0"/>
              <w:spacing w:before="120" w:after="120" w:line="360" w:lineRule="auto"/>
              <w:contextualSpacing/>
              <w:jc w:val="center"/>
            </w:pPr>
            <w:r w:rsidRPr="00A929D7">
              <w:t>Accessibility</w:t>
            </w:r>
          </w:p>
        </w:tc>
        <w:tc>
          <w:tcPr>
            <w:tcW w:w="3233" w:type="dxa"/>
            <w:tcBorders>
              <w:top w:val="single" w:sz="4" w:space="0" w:color="auto"/>
              <w:left w:val="single" w:sz="4" w:space="0" w:color="auto"/>
            </w:tcBorders>
            <w:vAlign w:val="center"/>
          </w:tcPr>
          <w:p w14:paraId="3B257238"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For educated users only</w:t>
            </w:r>
          </w:p>
        </w:tc>
        <w:tc>
          <w:tcPr>
            <w:tcW w:w="2931" w:type="dxa"/>
            <w:tcBorders>
              <w:top w:val="single" w:sz="4" w:space="0" w:color="auto"/>
              <w:left w:val="single" w:sz="4" w:space="0" w:color="auto"/>
            </w:tcBorders>
            <w:vAlign w:val="center"/>
          </w:tcPr>
          <w:p w14:paraId="269B8EDC" w14:textId="77777777" w:rsidR="00C6212E" w:rsidRDefault="00C6212E" w:rsidP="006F433B">
            <w:pPr>
              <w:pStyle w:val="ListParagraph"/>
              <w:autoSpaceDE w:val="0"/>
              <w:autoSpaceDN w:val="0"/>
              <w:adjustRightInd w:val="0"/>
              <w:spacing w:before="120" w:after="120" w:line="360" w:lineRule="auto"/>
              <w:ind w:left="0"/>
              <w:contextualSpacing/>
              <w:jc w:val="center"/>
            </w:pPr>
            <w:r w:rsidRPr="00A929D7">
              <w:t>For all, including uneducated users</w:t>
            </w:r>
          </w:p>
        </w:tc>
      </w:tr>
      <w:bookmarkEnd w:id="128"/>
    </w:tbl>
    <w:p w14:paraId="16D5D3CF" w14:textId="77777777" w:rsidR="000511B5" w:rsidRPr="00542B7F" w:rsidRDefault="000511B5" w:rsidP="006F433B">
      <w:pPr>
        <w:autoSpaceDE w:val="0"/>
        <w:autoSpaceDN w:val="0"/>
        <w:adjustRightInd w:val="0"/>
        <w:spacing w:before="120" w:after="120" w:line="360" w:lineRule="auto"/>
        <w:contextualSpacing/>
        <w:jc w:val="both"/>
        <w:rPr>
          <w:b/>
          <w:bCs/>
          <w:i/>
          <w:iCs/>
        </w:rPr>
      </w:pPr>
    </w:p>
    <w:p w14:paraId="7E7F074F" w14:textId="4B070CA1" w:rsidR="00C6212E"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29" w:name="_Toc213366421"/>
      <w:bookmarkStart w:id="130" w:name="_Toc216915800"/>
      <w:r w:rsidRPr="006F433B">
        <w:rPr>
          <w:rFonts w:ascii="Times New Roman" w:hAnsi="Times New Roman" w:cs="Times New Roman"/>
          <w:b/>
          <w:bCs/>
          <w:i/>
          <w:color w:val="auto"/>
        </w:rPr>
        <w:t>Observations</w:t>
      </w:r>
      <w:bookmarkEnd w:id="129"/>
      <w:bookmarkEnd w:id="130"/>
    </w:p>
    <w:p w14:paraId="7528B4F0" w14:textId="687C53ED" w:rsidR="00C6212E" w:rsidRPr="00E507B6" w:rsidRDefault="00C6212E" w:rsidP="006F433B">
      <w:pPr>
        <w:autoSpaceDE w:val="0"/>
        <w:autoSpaceDN w:val="0"/>
        <w:adjustRightInd w:val="0"/>
        <w:spacing w:before="120" w:after="120" w:line="360" w:lineRule="auto"/>
        <w:contextualSpacing/>
        <w:jc w:val="both"/>
        <w:rPr>
          <w:i/>
        </w:rPr>
      </w:pPr>
      <w:bookmarkStart w:id="131" w:name="_Hlk216889257"/>
      <w:r>
        <w:t xml:space="preserve">The comparison clearly shows that existing systems are functional but lack intelligence, accessibility, and security. </w:t>
      </w:r>
      <w:proofErr w:type="spellStart"/>
      <w:r>
        <w:t>SafarBot</w:t>
      </w:r>
      <w:proofErr w:type="spellEnd"/>
      <w:r>
        <w:t xml:space="preserve"> enhances the booking experience by integrating AI-driven automation, voice interaction, fraud detection, and real-time insights into a single unified platform. This transformation shifts ticket booking from a </w:t>
      </w:r>
      <w:r w:rsidRPr="00D00E6C">
        <w:rPr>
          <w:rStyle w:val="Strong"/>
          <w:rFonts w:eastAsiaTheme="majorEastAsia"/>
          <w:i/>
        </w:rPr>
        <w:t>manual and restrictive process</w:t>
      </w:r>
      <w:r w:rsidRPr="00D00E6C">
        <w:rPr>
          <w:i/>
        </w:rPr>
        <w:t xml:space="preserve"> </w:t>
      </w:r>
      <w:r w:rsidRPr="00D00E6C">
        <w:t>to a</w:t>
      </w:r>
      <w:r w:rsidRPr="00D00E6C">
        <w:rPr>
          <w:i/>
        </w:rPr>
        <w:t xml:space="preserve"> </w:t>
      </w:r>
      <w:r w:rsidRPr="00D00E6C">
        <w:rPr>
          <w:rStyle w:val="Strong"/>
          <w:rFonts w:eastAsiaTheme="majorEastAsia"/>
          <w:i/>
        </w:rPr>
        <w:t>smart and user-centric system</w:t>
      </w:r>
      <w:r w:rsidRPr="00D00E6C">
        <w:rPr>
          <w:i/>
        </w:rPr>
        <w:t>.</w:t>
      </w:r>
      <w:bookmarkEnd w:id="131"/>
    </w:p>
    <w:p w14:paraId="16AAFA2E" w14:textId="78B77B57" w:rsidR="00C6212E" w:rsidRPr="006F433B" w:rsidRDefault="000511B5" w:rsidP="009D57E9">
      <w:pPr>
        <w:pStyle w:val="Heading3"/>
        <w:numPr>
          <w:ilvl w:val="2"/>
          <w:numId w:val="3"/>
        </w:numPr>
        <w:spacing w:before="120" w:after="120" w:line="360" w:lineRule="auto"/>
        <w:rPr>
          <w:rFonts w:ascii="Times New Roman" w:hAnsi="Times New Roman" w:cs="Times New Roman"/>
          <w:b/>
          <w:bCs/>
          <w:i/>
          <w:color w:val="auto"/>
        </w:rPr>
      </w:pPr>
      <w:bookmarkStart w:id="132" w:name="_Toc213366422"/>
      <w:bookmarkStart w:id="133" w:name="_Toc216915801"/>
      <w:r w:rsidRPr="006F433B">
        <w:rPr>
          <w:rFonts w:ascii="Times New Roman" w:hAnsi="Times New Roman" w:cs="Times New Roman"/>
          <w:b/>
          <w:bCs/>
          <w:i/>
          <w:color w:val="auto"/>
        </w:rPr>
        <w:t>Summary of Chapter</w:t>
      </w:r>
      <w:bookmarkEnd w:id="132"/>
      <w:bookmarkEnd w:id="133"/>
    </w:p>
    <w:p w14:paraId="18B5E9C0" w14:textId="17430F37" w:rsidR="00E507B6" w:rsidRPr="006F433B" w:rsidRDefault="00C6212E" w:rsidP="006F433B">
      <w:pPr>
        <w:autoSpaceDE w:val="0"/>
        <w:autoSpaceDN w:val="0"/>
        <w:adjustRightInd w:val="0"/>
        <w:spacing w:before="120" w:after="120" w:line="360" w:lineRule="auto"/>
        <w:contextualSpacing/>
        <w:jc w:val="both"/>
        <w:rPr>
          <w:rStyle w:val="Strong"/>
          <w:b w:val="0"/>
          <w:bCs w:val="0"/>
        </w:rPr>
      </w:pPr>
      <w:bookmarkStart w:id="134" w:name="_Hlk216889289"/>
      <w:r>
        <w:t>This chapter identified the main problems in existing online ticket booking systems in Pakistan, including accessibility issues, lack of automation, and security concerns. It outlined the proposed solution—</w:t>
      </w:r>
      <w:proofErr w:type="spellStart"/>
      <w:r>
        <w:t>SafarBot</w:t>
      </w:r>
      <w:proofErr w:type="spellEnd"/>
      <w:r>
        <w:t xml:space="preserve">—along with its deliverables, development requirements, and comparison with current systems. The next chapter will present a detailed </w:t>
      </w:r>
      <w:r w:rsidRPr="00D00E6C">
        <w:rPr>
          <w:rStyle w:val="Strong"/>
          <w:rFonts w:eastAsiaTheme="majorEastAsia"/>
          <w:i/>
        </w:rPr>
        <w:t>Literature Review</w:t>
      </w:r>
      <w:r w:rsidRPr="00D00E6C">
        <w:rPr>
          <w:i/>
        </w:rPr>
        <w:t>,</w:t>
      </w:r>
      <w:r>
        <w:t xml:space="preserve"> analyzing existing research and technologies related to AI-based booking and voice-enabled systems.</w:t>
      </w:r>
      <w:bookmarkEnd w:id="77"/>
      <w:bookmarkEnd w:id="134"/>
    </w:p>
    <w:p w14:paraId="6D787717" w14:textId="6C461F9D" w:rsidR="00912F4C" w:rsidRPr="00E507B6" w:rsidRDefault="00912F4C" w:rsidP="00E507B6">
      <w:pPr>
        <w:pStyle w:val="Heading1"/>
        <w:jc w:val="center"/>
        <w:rPr>
          <w:rStyle w:val="Strong"/>
          <w:rFonts w:ascii="Times New Roman" w:hAnsi="Times New Roman"/>
          <w:b/>
          <w:bCs/>
        </w:rPr>
      </w:pPr>
      <w:bookmarkStart w:id="135" w:name="_Toc216915802"/>
      <w:r w:rsidRPr="00542B7F">
        <w:rPr>
          <w:rFonts w:ascii="Times New Roman" w:hAnsi="Times New Roman"/>
        </w:rPr>
        <w:lastRenderedPageBreak/>
        <w:t>CHAPTER 3: REQUIREMENT ANALYSIS</w:t>
      </w:r>
      <w:bookmarkEnd w:id="135"/>
    </w:p>
    <w:p w14:paraId="313BCAAE" w14:textId="77777777" w:rsidR="00C6212E" w:rsidRDefault="00C6212E" w:rsidP="006F433B">
      <w:pPr>
        <w:pStyle w:val="NormalWeb"/>
        <w:spacing w:before="120" w:beforeAutospacing="0" w:after="120" w:afterAutospacing="0" w:line="360" w:lineRule="auto"/>
        <w:jc w:val="both"/>
        <w:rPr>
          <w:lang w:val="en-GB" w:eastAsia="en-GB"/>
        </w:rPr>
      </w:pPr>
      <w:bookmarkStart w:id="136" w:name="_Hlk216889320"/>
      <w:r>
        <w:t xml:space="preserve">This chapter outlines the </w:t>
      </w:r>
      <w:r w:rsidRPr="00D00E6C">
        <w:rPr>
          <w:rStyle w:val="Strong"/>
          <w:rFonts w:eastAsiaTheme="majorEastAsia"/>
          <w:i/>
        </w:rPr>
        <w:t xml:space="preserve">Software Requirements Specification (SRS) for </w:t>
      </w:r>
      <w:proofErr w:type="spellStart"/>
      <w:r w:rsidRPr="00D00E6C">
        <w:rPr>
          <w:rStyle w:val="Strong"/>
          <w:rFonts w:eastAsiaTheme="majorEastAsia"/>
          <w:i/>
        </w:rPr>
        <w:t>SafarBot</w:t>
      </w:r>
      <w:proofErr w:type="spellEnd"/>
      <w:r>
        <w:t>. It identifies the system’s use cases, actors, and their interactions with the platform. The SRS serves as a foundation for system design, development, implementation, and testing throughout the software development lifecycle.</w:t>
      </w:r>
    </w:p>
    <w:p w14:paraId="632AF543" w14:textId="5937C451" w:rsidR="00C6212E" w:rsidRPr="00542B7F" w:rsidRDefault="00C6212E" w:rsidP="006F433B">
      <w:pPr>
        <w:pStyle w:val="NormalWeb"/>
        <w:spacing w:before="120" w:beforeAutospacing="0" w:after="120" w:afterAutospacing="0" w:line="360" w:lineRule="auto"/>
        <w:jc w:val="both"/>
      </w:pPr>
      <w:proofErr w:type="spellStart"/>
      <w:r>
        <w:t>SafarBot</w:t>
      </w:r>
      <w:proofErr w:type="spellEnd"/>
      <w:r>
        <w:t xml:space="preserve"> is an AI-powered, voice-enabled transport ticket booking system designed to improve accessibility, security, and efficiency in online ticket booking, especially for users in Pakistan.</w:t>
      </w:r>
      <w:bookmarkEnd w:id="136"/>
    </w:p>
    <w:p w14:paraId="7D0E2663" w14:textId="3A5A2523" w:rsidR="00C6212E" w:rsidRPr="00E507B6" w:rsidRDefault="008B7249" w:rsidP="009D57E9">
      <w:pPr>
        <w:pStyle w:val="Heading2"/>
        <w:numPr>
          <w:ilvl w:val="1"/>
          <w:numId w:val="4"/>
        </w:numPr>
        <w:spacing w:before="120" w:after="120" w:line="360" w:lineRule="auto"/>
        <w:ind w:left="720" w:hanging="720"/>
        <w:rPr>
          <w:rFonts w:ascii="Times New Roman" w:hAnsi="Times New Roman" w:cs="Times New Roman"/>
          <w:b/>
          <w:bCs/>
          <w:color w:val="auto"/>
          <w:sz w:val="28"/>
          <w:szCs w:val="28"/>
        </w:rPr>
      </w:pPr>
      <w:bookmarkStart w:id="137" w:name="_Toc213366424"/>
      <w:bookmarkStart w:id="138" w:name="_Toc216915803"/>
      <w:bookmarkStart w:id="139" w:name="_Toc341252834"/>
      <w:r w:rsidRPr="00542B7F">
        <w:rPr>
          <w:rFonts w:ascii="Times New Roman" w:hAnsi="Times New Roman" w:cs="Times New Roman"/>
          <w:b/>
          <w:bCs/>
          <w:color w:val="auto"/>
          <w:sz w:val="28"/>
          <w:szCs w:val="28"/>
        </w:rPr>
        <w:t>Use Cases</w:t>
      </w:r>
      <w:bookmarkEnd w:id="137"/>
      <w:bookmarkEnd w:id="138"/>
    </w:p>
    <w:p w14:paraId="0D6419B8" w14:textId="52A4EECD" w:rsidR="002C2DEA" w:rsidRPr="002C2DEA" w:rsidRDefault="002C2DEA" w:rsidP="002C2DEA">
      <w:pPr>
        <w:pStyle w:val="NormalWeb"/>
        <w:spacing w:before="120" w:beforeAutospacing="0" w:after="120" w:afterAutospacing="0" w:line="360" w:lineRule="auto"/>
        <w:jc w:val="both"/>
      </w:pPr>
      <w:r w:rsidRPr="002C2DEA">
        <w:t xml:space="preserve">Use cases define the functional interactions between the system and its users (actors), illustrating how specific goals are achieved through a sequence of actions. In the </w:t>
      </w:r>
      <w:proofErr w:type="spellStart"/>
      <w:r w:rsidRPr="002C2DEA">
        <w:t>SafarBot</w:t>
      </w:r>
      <w:proofErr w:type="spellEnd"/>
      <w:r w:rsidRPr="002C2DEA">
        <w:t xml:space="preserve"> platform, multiple actors are involved, each with distinct roles and responsibilities, including </w:t>
      </w:r>
      <w:r w:rsidRPr="002C2DEA">
        <w:rPr>
          <w:rStyle w:val="Strong"/>
          <w:rFonts w:eastAsiaTheme="majorEastAsia"/>
          <w:b w:val="0"/>
        </w:rPr>
        <w:t>Passenger (Customer)</w:t>
      </w:r>
      <w:r w:rsidRPr="002C2DEA">
        <w:rPr>
          <w:b/>
        </w:rPr>
        <w:t xml:space="preserve">, </w:t>
      </w:r>
      <w:r w:rsidRPr="002C2DEA">
        <w:rPr>
          <w:rStyle w:val="Strong"/>
          <w:rFonts w:eastAsiaTheme="majorEastAsia"/>
          <w:b w:val="0"/>
        </w:rPr>
        <w:t>Service Provider</w:t>
      </w:r>
      <w:r w:rsidRPr="002C2DEA">
        <w:rPr>
          <w:b/>
        </w:rPr>
        <w:t xml:space="preserve">, </w:t>
      </w:r>
      <w:r w:rsidRPr="002C2DEA">
        <w:t>and</w:t>
      </w:r>
      <w:r w:rsidRPr="002C2DEA">
        <w:rPr>
          <w:b/>
        </w:rPr>
        <w:t xml:space="preserve"> </w:t>
      </w:r>
      <w:r w:rsidRPr="002C2DEA">
        <w:rPr>
          <w:rStyle w:val="Strong"/>
          <w:rFonts w:eastAsiaTheme="majorEastAsia"/>
          <w:b w:val="0"/>
        </w:rPr>
        <w:t>Administrator</w:t>
      </w:r>
      <w:r w:rsidRPr="002C2DEA">
        <w:rPr>
          <w:b/>
        </w:rPr>
        <w:t>.</w:t>
      </w:r>
      <w:r w:rsidRPr="002C2DEA">
        <w:t xml:space="preserve"> These actors interact with the system to perform operations that collectively support the core functionality of the platform.</w:t>
      </w:r>
    </w:p>
    <w:p w14:paraId="543B5C5E" w14:textId="77777777" w:rsidR="002C2DEA" w:rsidRPr="002C2DEA" w:rsidRDefault="002C2DEA" w:rsidP="002C2DEA">
      <w:pPr>
        <w:pStyle w:val="NormalWeb"/>
        <w:spacing w:before="120" w:beforeAutospacing="0" w:after="120" w:afterAutospacing="0" w:line="360" w:lineRule="auto"/>
        <w:jc w:val="both"/>
      </w:pPr>
      <w:r w:rsidRPr="002C2DEA">
        <w:t xml:space="preserve">Passengers primarily use the system to </w:t>
      </w:r>
      <w:r w:rsidRPr="002C2DEA">
        <w:rPr>
          <w:rStyle w:val="Strong"/>
          <w:rFonts w:eastAsiaTheme="majorEastAsia"/>
          <w:b w:val="0"/>
        </w:rPr>
        <w:t>register and authenticate</w:t>
      </w:r>
      <w:r w:rsidRPr="002C2DEA">
        <w:rPr>
          <w:b/>
        </w:rPr>
        <w:t xml:space="preserve">, </w:t>
      </w:r>
      <w:r w:rsidRPr="002C2DEA">
        <w:rPr>
          <w:rStyle w:val="Strong"/>
          <w:rFonts w:eastAsiaTheme="majorEastAsia"/>
          <w:b w:val="0"/>
        </w:rPr>
        <w:t>search available routes and schedules</w:t>
      </w:r>
      <w:r w:rsidRPr="002C2DEA">
        <w:rPr>
          <w:b/>
        </w:rPr>
        <w:t xml:space="preserve">, </w:t>
      </w:r>
      <w:r w:rsidRPr="002C2DEA">
        <w:rPr>
          <w:rStyle w:val="Strong"/>
          <w:rFonts w:eastAsiaTheme="majorEastAsia"/>
          <w:b w:val="0"/>
        </w:rPr>
        <w:t>book tickets</w:t>
      </w:r>
      <w:r w:rsidRPr="002C2DEA">
        <w:rPr>
          <w:b/>
        </w:rPr>
        <w:t xml:space="preserve">, </w:t>
      </w:r>
      <w:r w:rsidRPr="002C2DEA">
        <w:rPr>
          <w:rStyle w:val="Strong"/>
          <w:rFonts w:eastAsiaTheme="majorEastAsia"/>
          <w:b w:val="0"/>
        </w:rPr>
        <w:t>make payments</w:t>
      </w:r>
      <w:r w:rsidRPr="002C2DEA">
        <w:rPr>
          <w:b/>
        </w:rPr>
        <w:t xml:space="preserve">, </w:t>
      </w:r>
      <w:r w:rsidRPr="002C2DEA">
        <w:rPr>
          <w:rStyle w:val="Strong"/>
          <w:rFonts w:eastAsiaTheme="majorEastAsia"/>
          <w:b w:val="0"/>
        </w:rPr>
        <w:t>manage bookings</w:t>
      </w:r>
      <w:r w:rsidRPr="002C2DEA">
        <w:t xml:space="preserve">, and </w:t>
      </w:r>
      <w:r w:rsidRPr="002C2DEA">
        <w:rPr>
          <w:rStyle w:val="Strong"/>
          <w:rFonts w:eastAsiaTheme="majorEastAsia"/>
          <w:b w:val="0"/>
        </w:rPr>
        <w:t>receive real-time notifications</w:t>
      </w:r>
      <w:r w:rsidRPr="002C2DEA">
        <w:rPr>
          <w:b/>
        </w:rPr>
        <w:t>.</w:t>
      </w:r>
      <w:r w:rsidRPr="002C2DEA">
        <w:t xml:space="preserve"> Additionally, passengers may interact with AI-driven features such as </w:t>
      </w:r>
      <w:proofErr w:type="spellStart"/>
      <w:r w:rsidRPr="002C2DEA">
        <w:t>chatbot</w:t>
      </w:r>
      <w:proofErr w:type="spellEnd"/>
      <w:r w:rsidRPr="002C2DEA">
        <w:t xml:space="preserve"> or voice-based assistance to obtain travel information and support.</w:t>
      </w:r>
    </w:p>
    <w:p w14:paraId="045368A8" w14:textId="77777777" w:rsidR="002C2DEA" w:rsidRPr="002C2DEA" w:rsidRDefault="002C2DEA" w:rsidP="002C2DEA">
      <w:pPr>
        <w:pStyle w:val="NormalWeb"/>
        <w:spacing w:before="120" w:beforeAutospacing="0" w:after="120" w:afterAutospacing="0" w:line="360" w:lineRule="auto"/>
        <w:jc w:val="both"/>
      </w:pPr>
      <w:r w:rsidRPr="002C2DEA">
        <w:t xml:space="preserve">Service Providers interact with </w:t>
      </w:r>
      <w:proofErr w:type="spellStart"/>
      <w:r w:rsidRPr="002C2DEA">
        <w:t>SafarBot</w:t>
      </w:r>
      <w:proofErr w:type="spellEnd"/>
      <w:r w:rsidRPr="002C2DEA">
        <w:t xml:space="preserve"> to </w:t>
      </w:r>
      <w:r w:rsidRPr="002C2DEA">
        <w:rPr>
          <w:rStyle w:val="Strong"/>
          <w:rFonts w:eastAsiaTheme="majorEastAsia"/>
          <w:b w:val="0"/>
        </w:rPr>
        <w:t>create and manage routes</w:t>
      </w:r>
      <w:r w:rsidRPr="002C2DEA">
        <w:rPr>
          <w:b/>
        </w:rPr>
        <w:t xml:space="preserve">, </w:t>
      </w:r>
      <w:r w:rsidRPr="002C2DEA">
        <w:rPr>
          <w:rStyle w:val="Strong"/>
          <w:rFonts w:eastAsiaTheme="majorEastAsia"/>
          <w:b w:val="0"/>
        </w:rPr>
        <w:t>define schedules</w:t>
      </w:r>
      <w:r w:rsidRPr="002C2DEA">
        <w:rPr>
          <w:b/>
        </w:rPr>
        <w:t xml:space="preserve">, </w:t>
      </w:r>
      <w:r w:rsidRPr="002C2DEA">
        <w:rPr>
          <w:rStyle w:val="Strong"/>
          <w:rFonts w:eastAsiaTheme="majorEastAsia"/>
          <w:b w:val="0"/>
        </w:rPr>
        <w:t>set pricing</w:t>
      </w:r>
      <w:r w:rsidRPr="002C2DEA">
        <w:rPr>
          <w:b/>
        </w:rPr>
        <w:t xml:space="preserve">, </w:t>
      </w:r>
      <w:r w:rsidRPr="002C2DEA">
        <w:rPr>
          <w:rStyle w:val="Strong"/>
          <w:rFonts w:eastAsiaTheme="majorEastAsia"/>
          <w:b w:val="0"/>
        </w:rPr>
        <w:t>monitor bookings</w:t>
      </w:r>
      <w:r w:rsidRPr="002C2DEA">
        <w:rPr>
          <w:b/>
        </w:rPr>
        <w:t xml:space="preserve">, </w:t>
      </w:r>
      <w:r w:rsidRPr="002C2DEA">
        <w:t>and</w:t>
      </w:r>
      <w:r w:rsidRPr="002C2DEA">
        <w:rPr>
          <w:b/>
        </w:rPr>
        <w:t xml:space="preserve"> </w:t>
      </w:r>
      <w:r w:rsidRPr="002C2DEA">
        <w:rPr>
          <w:rStyle w:val="Strong"/>
          <w:rFonts w:eastAsiaTheme="majorEastAsia"/>
          <w:b w:val="0"/>
        </w:rPr>
        <w:t>analyze operational insights</w:t>
      </w:r>
      <w:r w:rsidRPr="002C2DEA">
        <w:t xml:space="preserve"> through reports and dashboards. These actions enable providers to efficiently manage transportation services and optimize resource utilization.</w:t>
      </w:r>
    </w:p>
    <w:p w14:paraId="0EE294BB" w14:textId="77777777" w:rsidR="002C2DEA" w:rsidRPr="002C2DEA" w:rsidRDefault="002C2DEA" w:rsidP="002C2DEA">
      <w:pPr>
        <w:pStyle w:val="NormalWeb"/>
        <w:spacing w:before="120" w:beforeAutospacing="0" w:after="120" w:afterAutospacing="0" w:line="360" w:lineRule="auto"/>
        <w:jc w:val="both"/>
      </w:pPr>
      <w:r w:rsidRPr="002C2DEA">
        <w:t xml:space="preserve">Administrators oversee the overall system operations by </w:t>
      </w:r>
      <w:r w:rsidRPr="002C2DEA">
        <w:rPr>
          <w:rStyle w:val="Strong"/>
          <w:rFonts w:eastAsiaTheme="majorEastAsia"/>
          <w:b w:val="0"/>
        </w:rPr>
        <w:t>managing users and providers</w:t>
      </w:r>
      <w:r w:rsidRPr="002C2DEA">
        <w:rPr>
          <w:b/>
        </w:rPr>
        <w:t xml:space="preserve">, </w:t>
      </w:r>
      <w:r w:rsidRPr="002C2DEA">
        <w:rPr>
          <w:rStyle w:val="Strong"/>
          <w:rFonts w:eastAsiaTheme="majorEastAsia"/>
          <w:b w:val="0"/>
        </w:rPr>
        <w:t>monitoring bookings and transactions</w:t>
      </w:r>
      <w:r w:rsidRPr="002C2DEA">
        <w:rPr>
          <w:b/>
        </w:rPr>
        <w:t xml:space="preserve">, </w:t>
      </w:r>
      <w:r w:rsidRPr="002C2DEA">
        <w:rPr>
          <w:rStyle w:val="Strong"/>
          <w:rFonts w:eastAsiaTheme="majorEastAsia"/>
          <w:b w:val="0"/>
        </w:rPr>
        <w:t>handling fraud alerts</w:t>
      </w:r>
      <w:r w:rsidRPr="002C2DEA">
        <w:rPr>
          <w:b/>
        </w:rPr>
        <w:t xml:space="preserve">, and </w:t>
      </w:r>
      <w:r w:rsidRPr="002C2DEA">
        <w:rPr>
          <w:rStyle w:val="Strong"/>
          <w:rFonts w:eastAsiaTheme="majorEastAsia"/>
          <w:b w:val="0"/>
        </w:rPr>
        <w:t>enforcing system policies and permissions</w:t>
      </w:r>
      <w:r w:rsidRPr="002C2DEA">
        <w:rPr>
          <w:b/>
        </w:rPr>
        <w:t>.</w:t>
      </w:r>
      <w:r w:rsidRPr="002C2DEA">
        <w:t xml:space="preserve"> The admin role ensures system security, data integrity, and smooth platform operation.</w:t>
      </w:r>
    </w:p>
    <w:p w14:paraId="237955CE" w14:textId="3844E760" w:rsidR="008B7249" w:rsidRPr="00542B7F" w:rsidRDefault="002C2DEA" w:rsidP="002C2DEA">
      <w:pPr>
        <w:pStyle w:val="NormalWeb"/>
        <w:spacing w:before="120" w:beforeAutospacing="0" w:after="120" w:afterAutospacing="0" w:line="360" w:lineRule="auto"/>
        <w:jc w:val="both"/>
      </w:pPr>
      <w:r w:rsidRPr="002C2DEA">
        <w:t xml:space="preserve">Together, these use cases provide a comprehensive view of system functionality from the perspective of each actor, serving as a foundation for requirement analysis, system design, </w:t>
      </w:r>
      <w:r w:rsidRPr="002C2DEA">
        <w:lastRenderedPageBreak/>
        <w:t xml:space="preserve">and validation. By clearly defining actor interactions, the use-case model helps ensure that </w:t>
      </w:r>
      <w:proofErr w:type="spellStart"/>
      <w:r w:rsidRPr="002C2DEA">
        <w:t>SafarBot</w:t>
      </w:r>
      <w:proofErr w:type="spellEnd"/>
      <w:r w:rsidRPr="002C2DEA">
        <w:t xml:space="preserve"> meets functional requirements while supporting scalability, security, and intelligent, real-time booking operations.</w:t>
      </w:r>
    </w:p>
    <w:p w14:paraId="216D759A" w14:textId="34362A7E" w:rsidR="002C2DEA" w:rsidRPr="00542B7F" w:rsidRDefault="008B7249" w:rsidP="006F433B">
      <w:pPr>
        <w:spacing w:before="120" w:after="120" w:line="360" w:lineRule="auto"/>
        <w:jc w:val="both"/>
      </w:pPr>
      <w:r w:rsidRPr="00542B7F">
        <w:t>The following use cases capture the major functionalities and interactions that define the overall behavior of the system.</w:t>
      </w:r>
    </w:p>
    <w:p w14:paraId="4ADCD2E4" w14:textId="7A3779A3" w:rsidR="008B7249" w:rsidRDefault="008B7249" w:rsidP="009D57E9">
      <w:pPr>
        <w:pStyle w:val="Heading3"/>
        <w:numPr>
          <w:ilvl w:val="2"/>
          <w:numId w:val="4"/>
        </w:numPr>
        <w:spacing w:before="120" w:after="120" w:line="360" w:lineRule="auto"/>
        <w:rPr>
          <w:rFonts w:ascii="Times New Roman" w:hAnsi="Times New Roman" w:cs="Times New Roman"/>
          <w:b/>
          <w:bCs/>
          <w:i/>
          <w:color w:val="auto"/>
        </w:rPr>
      </w:pPr>
      <w:bookmarkStart w:id="140" w:name="_Toc216915804"/>
      <w:r w:rsidRPr="006F433B">
        <w:rPr>
          <w:rFonts w:ascii="Times New Roman" w:hAnsi="Times New Roman" w:cs="Times New Roman"/>
          <w:b/>
          <w:bCs/>
          <w:i/>
          <w:color w:val="auto"/>
        </w:rPr>
        <w:t>Use Case Diagram</w:t>
      </w:r>
      <w:bookmarkEnd w:id="140"/>
    </w:p>
    <w:p w14:paraId="3D4256E1" w14:textId="33F20326" w:rsidR="002C2DEA" w:rsidRDefault="002C2DEA" w:rsidP="002C2DEA"/>
    <w:p w14:paraId="666FA231" w14:textId="77777777" w:rsidR="002C2DEA" w:rsidRPr="002C2DEA" w:rsidRDefault="002C2DEA" w:rsidP="002C2DEA"/>
    <w:p w14:paraId="14934049" w14:textId="3FE92570" w:rsidR="008B7249" w:rsidRPr="00542B7F" w:rsidRDefault="004E6E77" w:rsidP="006F433B">
      <w:pPr>
        <w:keepNext/>
        <w:spacing w:before="120" w:after="120" w:line="360" w:lineRule="auto"/>
        <w:jc w:val="center"/>
      </w:pPr>
      <w:r>
        <w:rPr>
          <w:noProof/>
          <w:lang w:val="en-GB" w:eastAsia="en-GB"/>
        </w:rPr>
        <w:drawing>
          <wp:inline distT="0" distB="0" distL="0" distR="0" wp14:anchorId="6E4E0C55" wp14:editId="43FC5D86">
            <wp:extent cx="5669280" cy="45567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farbotusecase-Use Case Diagram.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80" cy="4556760"/>
                    </a:xfrm>
                    <a:prstGeom prst="rect">
                      <a:avLst/>
                    </a:prstGeom>
                  </pic:spPr>
                </pic:pic>
              </a:graphicData>
            </a:graphic>
          </wp:inline>
        </w:drawing>
      </w:r>
    </w:p>
    <w:p w14:paraId="7015EC16" w14:textId="7364E50F" w:rsidR="008B7249" w:rsidRDefault="0031107D" w:rsidP="0031107D">
      <w:pPr>
        <w:pStyle w:val="Caption"/>
        <w:jc w:val="center"/>
        <w:rPr>
          <w:b/>
          <w:i w:val="0"/>
          <w:color w:val="auto"/>
          <w:sz w:val="24"/>
          <w:szCs w:val="24"/>
        </w:rPr>
      </w:pPr>
      <w:bookmarkStart w:id="141" w:name="_Toc216889286"/>
      <w:bookmarkStart w:id="142" w:name="_Toc216891305"/>
      <w:bookmarkStart w:id="143" w:name="_Toc216891416"/>
      <w:bookmarkStart w:id="144" w:name="_Toc216936163"/>
      <w:r w:rsidRPr="0031107D">
        <w:rPr>
          <w:b/>
          <w:i w:val="0"/>
          <w:color w:val="auto"/>
          <w:sz w:val="24"/>
          <w:szCs w:val="24"/>
        </w:rPr>
        <w:t xml:space="preserve">Figure </w:t>
      </w:r>
      <w:r w:rsidRPr="0031107D">
        <w:rPr>
          <w:b/>
          <w:i w:val="0"/>
          <w:color w:val="auto"/>
          <w:sz w:val="24"/>
          <w:szCs w:val="24"/>
        </w:rPr>
        <w:fldChar w:fldCharType="begin"/>
      </w:r>
      <w:r w:rsidRPr="0031107D">
        <w:rPr>
          <w:b/>
          <w:i w:val="0"/>
          <w:color w:val="auto"/>
          <w:sz w:val="24"/>
          <w:szCs w:val="24"/>
        </w:rPr>
        <w:instrText xml:space="preserve"> STYLEREF 2 \s </w:instrText>
      </w:r>
      <w:r w:rsidRPr="0031107D">
        <w:rPr>
          <w:b/>
          <w:i w:val="0"/>
          <w:color w:val="auto"/>
          <w:sz w:val="24"/>
          <w:szCs w:val="24"/>
        </w:rPr>
        <w:fldChar w:fldCharType="separate"/>
      </w:r>
      <w:r w:rsidRPr="0031107D">
        <w:rPr>
          <w:b/>
          <w:i w:val="0"/>
          <w:noProof/>
          <w:color w:val="auto"/>
          <w:sz w:val="24"/>
          <w:szCs w:val="24"/>
        </w:rPr>
        <w:t>3.1</w:t>
      </w:r>
      <w:r w:rsidRPr="0031107D">
        <w:rPr>
          <w:b/>
          <w:i w:val="0"/>
          <w:color w:val="auto"/>
          <w:sz w:val="24"/>
          <w:szCs w:val="24"/>
        </w:rPr>
        <w:fldChar w:fldCharType="end"/>
      </w:r>
      <w:r w:rsidRPr="0031107D">
        <w:rPr>
          <w:b/>
          <w:i w:val="0"/>
          <w:color w:val="auto"/>
          <w:sz w:val="24"/>
          <w:szCs w:val="24"/>
        </w:rPr>
        <w:t>: Use Case Diagram</w:t>
      </w:r>
      <w:bookmarkEnd w:id="141"/>
      <w:bookmarkEnd w:id="142"/>
      <w:bookmarkEnd w:id="143"/>
      <w:bookmarkEnd w:id="144"/>
    </w:p>
    <w:p w14:paraId="00B45F92" w14:textId="3E9D7349" w:rsidR="002C2DEA" w:rsidRDefault="002C2DEA" w:rsidP="002C2DEA"/>
    <w:p w14:paraId="395C8692" w14:textId="3EFC0D4D" w:rsidR="002C2DEA" w:rsidRDefault="002C2DEA" w:rsidP="002C2DEA"/>
    <w:p w14:paraId="66972188" w14:textId="77777777" w:rsidR="002C2DEA" w:rsidRPr="002C2DEA" w:rsidRDefault="002C2DEA" w:rsidP="002C2DEA"/>
    <w:p w14:paraId="5F46F0B6" w14:textId="1DF1F0E4" w:rsidR="00A15869" w:rsidRPr="004B7BBC" w:rsidRDefault="00A15869" w:rsidP="009D57E9">
      <w:pPr>
        <w:pStyle w:val="Heading3"/>
        <w:numPr>
          <w:ilvl w:val="2"/>
          <w:numId w:val="4"/>
        </w:numPr>
        <w:spacing w:line="360" w:lineRule="auto"/>
        <w:rPr>
          <w:rFonts w:ascii="Times New Roman" w:hAnsi="Times New Roman" w:cs="Times New Roman"/>
          <w:b/>
          <w:bCs/>
          <w:i/>
          <w:color w:val="auto"/>
        </w:rPr>
      </w:pPr>
      <w:bookmarkStart w:id="145" w:name="_Toc216915805"/>
      <w:r w:rsidRPr="004B7BBC">
        <w:rPr>
          <w:rFonts w:ascii="Times New Roman" w:hAnsi="Times New Roman" w:cs="Times New Roman"/>
          <w:b/>
          <w:bCs/>
          <w:i/>
          <w:color w:val="auto"/>
        </w:rPr>
        <w:lastRenderedPageBreak/>
        <w:t xml:space="preserve">Use Case </w:t>
      </w:r>
      <w:r w:rsidR="004B7BBC" w:rsidRPr="004B7BBC">
        <w:rPr>
          <w:rFonts w:ascii="Times New Roman" w:hAnsi="Times New Roman" w:cs="Times New Roman"/>
          <w:b/>
          <w:bCs/>
          <w:i/>
          <w:color w:val="auto"/>
        </w:rPr>
        <w:t>description</w:t>
      </w:r>
      <w:bookmarkStart w:id="146" w:name="_Toc213366425"/>
      <w:bookmarkEnd w:id="145"/>
    </w:p>
    <w:p w14:paraId="38ABBDB1" w14:textId="20E0093F" w:rsidR="004B7BBC" w:rsidRPr="004B7BBC" w:rsidRDefault="004B7BBC" w:rsidP="004B7BBC">
      <w:pPr>
        <w:pStyle w:val="Caption"/>
        <w:rPr>
          <w:b/>
          <w:bCs/>
          <w:i w:val="0"/>
          <w:iCs w:val="0"/>
          <w:color w:val="auto"/>
          <w:sz w:val="24"/>
          <w:szCs w:val="24"/>
        </w:rPr>
      </w:pPr>
      <w:bookmarkStart w:id="147" w:name="_Toc216934233"/>
      <w:bookmarkStart w:id="148" w:name="_Toc216889287"/>
      <w:bookmarkStart w:id="149" w:name="_Toc216891306"/>
      <w:bookmarkStart w:id="150" w:name="_Toc216936164"/>
      <w:r w:rsidRPr="004B7BBC">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F94374">
        <w:rPr>
          <w:b/>
          <w:bCs/>
          <w:i w:val="0"/>
          <w:iCs w:val="0"/>
          <w:noProof/>
          <w:color w:val="auto"/>
          <w:sz w:val="24"/>
          <w:szCs w:val="24"/>
        </w:rPr>
        <w:t>3.1</w:t>
      </w:r>
      <w:r w:rsidR="00F94374">
        <w:rPr>
          <w:b/>
          <w:bCs/>
          <w:i w:val="0"/>
          <w:iCs w:val="0"/>
          <w:color w:val="auto"/>
          <w:sz w:val="24"/>
          <w:szCs w:val="24"/>
        </w:rPr>
        <w:fldChar w:fldCharType="end"/>
      </w:r>
      <w:r w:rsidRPr="004B7BBC">
        <w:rPr>
          <w:color w:val="auto"/>
          <w:sz w:val="24"/>
          <w:szCs w:val="24"/>
        </w:rPr>
        <w:t xml:space="preserve"> </w:t>
      </w:r>
      <w:r w:rsidRPr="004B7BBC">
        <w:rPr>
          <w:b/>
          <w:bCs/>
          <w:i w:val="0"/>
          <w:iCs w:val="0"/>
          <w:color w:val="auto"/>
          <w:sz w:val="24"/>
          <w:szCs w:val="24"/>
        </w:rPr>
        <w:t>: UC-1.0</w:t>
      </w:r>
      <w:bookmarkEnd w:id="147"/>
      <w:bookmarkEnd w:id="148"/>
      <w:bookmarkEnd w:id="149"/>
      <w:bookmarkEnd w:id="150"/>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1DBE23BB" w14:textId="77777777" w:rsidTr="00C76F00">
        <w:tc>
          <w:tcPr>
            <w:tcW w:w="1980" w:type="dxa"/>
            <w:tcBorders>
              <w:top w:val="single" w:sz="12" w:space="0" w:color="auto"/>
              <w:bottom w:val="single" w:sz="6" w:space="0" w:color="auto"/>
            </w:tcBorders>
            <w:shd w:val="clear" w:color="auto" w:fill="F2F2F2"/>
          </w:tcPr>
          <w:p w14:paraId="3F8D6011" w14:textId="77777777" w:rsidR="00A15869" w:rsidRDefault="00A15869" w:rsidP="00C76F00">
            <w:pPr>
              <w:spacing w:before="120" w:after="120" w:line="360" w:lineRule="auto"/>
              <w:jc w:val="right"/>
              <w:rPr>
                <w:b/>
              </w:rPr>
            </w:pPr>
            <w:bookmarkStart w:id="151" w:name="_Hlk216889675"/>
            <w:r>
              <w:rPr>
                <w:b/>
              </w:rPr>
              <w:t>Use Case ID:</w:t>
            </w:r>
          </w:p>
        </w:tc>
        <w:tc>
          <w:tcPr>
            <w:tcW w:w="6930" w:type="dxa"/>
            <w:tcBorders>
              <w:top w:val="single" w:sz="12" w:space="0" w:color="auto"/>
              <w:bottom w:val="single" w:sz="6" w:space="0" w:color="auto"/>
            </w:tcBorders>
            <w:shd w:val="clear" w:color="auto" w:fill="F2F2F2"/>
          </w:tcPr>
          <w:p w14:paraId="2DAB3FD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UC-1.0</w:t>
            </w:r>
          </w:p>
        </w:tc>
      </w:tr>
      <w:tr w:rsidR="00A15869" w14:paraId="554F17B4" w14:textId="77777777" w:rsidTr="00C76F00">
        <w:tc>
          <w:tcPr>
            <w:tcW w:w="1980" w:type="dxa"/>
            <w:tcBorders>
              <w:top w:val="single" w:sz="6" w:space="0" w:color="auto"/>
              <w:bottom w:val="single" w:sz="6" w:space="0" w:color="auto"/>
            </w:tcBorders>
            <w:shd w:val="clear" w:color="auto" w:fill="F2F2F2"/>
          </w:tcPr>
          <w:p w14:paraId="226D8EFB"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6013090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Register Account</w:t>
            </w:r>
          </w:p>
        </w:tc>
      </w:tr>
      <w:tr w:rsidR="00A15869" w14:paraId="0E92C40B" w14:textId="77777777" w:rsidTr="00C76F00">
        <w:tc>
          <w:tcPr>
            <w:tcW w:w="1980" w:type="dxa"/>
            <w:tcBorders>
              <w:top w:val="single" w:sz="6" w:space="0" w:color="auto"/>
            </w:tcBorders>
          </w:tcPr>
          <w:p w14:paraId="564D4861"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6DDE91F8"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System Database</w:t>
            </w:r>
            <w:r>
              <w:rPr>
                <w:rFonts w:ascii="Times New Roman" w:hAnsi="Times New Roman"/>
                <w:color w:val="auto"/>
                <w:sz w:val="24"/>
                <w:szCs w:val="24"/>
              </w:rPr>
              <w:t xml:space="preserve"> </w:t>
            </w:r>
          </w:p>
        </w:tc>
      </w:tr>
      <w:tr w:rsidR="00A15869" w14:paraId="67D31FC1" w14:textId="77777777" w:rsidTr="00C76F00">
        <w:tc>
          <w:tcPr>
            <w:tcW w:w="1980" w:type="dxa"/>
          </w:tcPr>
          <w:p w14:paraId="2F7791AB" w14:textId="77777777" w:rsidR="00A15869" w:rsidRDefault="00A15869" w:rsidP="00C76F00">
            <w:pPr>
              <w:spacing w:before="120" w:after="120" w:line="360" w:lineRule="auto"/>
              <w:jc w:val="right"/>
              <w:rPr>
                <w:b/>
              </w:rPr>
            </w:pPr>
            <w:r>
              <w:rPr>
                <w:b/>
              </w:rPr>
              <w:t>Description:</w:t>
            </w:r>
          </w:p>
        </w:tc>
        <w:tc>
          <w:tcPr>
            <w:tcW w:w="6930" w:type="dxa"/>
          </w:tcPr>
          <w:p w14:paraId="191C2564"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Enables a new user to create an account in the </w:t>
            </w:r>
            <w:proofErr w:type="spellStart"/>
            <w:r w:rsidRPr="000366BA">
              <w:rPr>
                <w:rFonts w:ascii="Times New Roman" w:hAnsi="Times New Roman"/>
                <w:color w:val="000000" w:themeColor="text1"/>
                <w:sz w:val="24"/>
                <w:szCs w:val="24"/>
              </w:rPr>
              <w:t>SafarBot</w:t>
            </w:r>
            <w:proofErr w:type="spellEnd"/>
            <w:r w:rsidRPr="000366BA">
              <w:rPr>
                <w:rFonts w:ascii="Times New Roman" w:hAnsi="Times New Roman"/>
                <w:color w:val="000000" w:themeColor="text1"/>
                <w:sz w:val="24"/>
                <w:szCs w:val="24"/>
              </w:rPr>
              <w:t xml:space="preserve"> system by providing basic personal information such as name, email, and password. The system validates the input and stores it securely in the database.</w:t>
            </w:r>
          </w:p>
        </w:tc>
      </w:tr>
      <w:tr w:rsidR="00A15869" w14:paraId="528B6CC9" w14:textId="77777777" w:rsidTr="00C76F00">
        <w:tc>
          <w:tcPr>
            <w:tcW w:w="1980" w:type="dxa"/>
          </w:tcPr>
          <w:p w14:paraId="29761252" w14:textId="77777777" w:rsidR="00A15869" w:rsidRDefault="00A15869" w:rsidP="00C76F00">
            <w:pPr>
              <w:spacing w:before="120" w:after="120" w:line="360" w:lineRule="auto"/>
              <w:jc w:val="right"/>
              <w:rPr>
                <w:b/>
              </w:rPr>
            </w:pPr>
            <w:r>
              <w:rPr>
                <w:b/>
              </w:rPr>
              <w:t>Trigger:</w:t>
            </w:r>
          </w:p>
        </w:tc>
        <w:tc>
          <w:tcPr>
            <w:tcW w:w="6930" w:type="dxa"/>
          </w:tcPr>
          <w:p w14:paraId="31A99A26"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selects the “Register” option.</w:t>
            </w:r>
          </w:p>
        </w:tc>
      </w:tr>
      <w:tr w:rsidR="00A15869" w14:paraId="51FC1A33" w14:textId="77777777" w:rsidTr="00C76F00">
        <w:trPr>
          <w:trHeight w:val="327"/>
        </w:trPr>
        <w:tc>
          <w:tcPr>
            <w:tcW w:w="1980" w:type="dxa"/>
          </w:tcPr>
          <w:p w14:paraId="49D931B6" w14:textId="77777777" w:rsidR="00A15869" w:rsidRDefault="00A15869" w:rsidP="00C76F00">
            <w:pPr>
              <w:spacing w:before="120" w:after="120" w:line="360" w:lineRule="auto"/>
              <w:jc w:val="right"/>
              <w:rPr>
                <w:b/>
              </w:rPr>
            </w:pPr>
            <w:r>
              <w:rPr>
                <w:b/>
              </w:rPr>
              <w:t>Preconditions:</w:t>
            </w:r>
          </w:p>
        </w:tc>
        <w:tc>
          <w:tcPr>
            <w:tcW w:w="6930" w:type="dxa"/>
          </w:tcPr>
          <w:p w14:paraId="2C54F307"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is not already registered and has</w:t>
            </w:r>
            <w:r>
              <w:rPr>
                <w:rFonts w:ascii="Times New Roman" w:hAnsi="Times New Roman"/>
                <w:color w:val="000000" w:themeColor="text1"/>
                <w:sz w:val="24"/>
                <w:szCs w:val="24"/>
              </w:rPr>
              <w:t xml:space="preserve"> an active internet connection.</w:t>
            </w:r>
          </w:p>
        </w:tc>
      </w:tr>
      <w:tr w:rsidR="00A15869" w14:paraId="27047A9C" w14:textId="77777777" w:rsidTr="00C76F00">
        <w:tc>
          <w:tcPr>
            <w:tcW w:w="1980" w:type="dxa"/>
          </w:tcPr>
          <w:p w14:paraId="4F85FB61"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6209A4CF"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A new user account is created and a confirmation message is displayed.</w:t>
            </w:r>
          </w:p>
        </w:tc>
      </w:tr>
      <w:tr w:rsidR="00A15869" w14:paraId="363E9B33" w14:textId="77777777" w:rsidTr="00C76F00">
        <w:tc>
          <w:tcPr>
            <w:tcW w:w="1980" w:type="dxa"/>
          </w:tcPr>
          <w:p w14:paraId="71E06B3D" w14:textId="77777777" w:rsidR="00A15869" w:rsidRDefault="00A15869" w:rsidP="00C76F00">
            <w:pPr>
              <w:spacing w:before="120" w:after="120" w:line="360" w:lineRule="auto"/>
              <w:jc w:val="right"/>
              <w:rPr>
                <w:b/>
              </w:rPr>
            </w:pPr>
            <w:r>
              <w:rPr>
                <w:b/>
              </w:rPr>
              <w:t>Normal Flow:</w:t>
            </w:r>
          </w:p>
        </w:tc>
        <w:tc>
          <w:tcPr>
            <w:tcW w:w="6930" w:type="dxa"/>
          </w:tcPr>
          <w:p w14:paraId="497F08AF"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User opens the registration page.</w:t>
            </w:r>
          </w:p>
          <w:p w14:paraId="297CEF6D"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User enters required personal details.</w:t>
            </w:r>
          </w:p>
          <w:p w14:paraId="38F9F7DF"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System validates the entered data.</w:t>
            </w:r>
          </w:p>
          <w:p w14:paraId="68A70698" w14:textId="77777777" w:rsidR="00A15869" w:rsidRPr="000366BA"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System stores the information in the database.</w:t>
            </w:r>
          </w:p>
          <w:p w14:paraId="6AB4D43A" w14:textId="77777777" w:rsidR="00A15869" w:rsidRPr="00470F63" w:rsidRDefault="00A15869" w:rsidP="009D57E9">
            <w:pPr>
              <w:pStyle w:val="NormalWeb"/>
              <w:numPr>
                <w:ilvl w:val="0"/>
                <w:numId w:val="24"/>
              </w:numPr>
              <w:spacing w:before="120" w:beforeAutospacing="0" w:after="120" w:afterAutospacing="0" w:line="360" w:lineRule="auto"/>
              <w:ind w:left="0"/>
              <w:rPr>
                <w:color w:val="000000" w:themeColor="text1"/>
              </w:rPr>
            </w:pPr>
            <w:r w:rsidRPr="000366BA">
              <w:rPr>
                <w:color w:val="000000" w:themeColor="text1"/>
              </w:rPr>
              <w:t>System confirms successful registration.</w:t>
            </w:r>
          </w:p>
        </w:tc>
      </w:tr>
      <w:tr w:rsidR="00A15869" w14:paraId="17FA6F68" w14:textId="77777777" w:rsidTr="00C76F00">
        <w:tc>
          <w:tcPr>
            <w:tcW w:w="1980" w:type="dxa"/>
          </w:tcPr>
          <w:p w14:paraId="1AD4BD1C" w14:textId="77777777" w:rsidR="00A15869" w:rsidRDefault="00A15869" w:rsidP="00C76F00">
            <w:pPr>
              <w:spacing w:before="120" w:after="120" w:line="360" w:lineRule="auto"/>
              <w:jc w:val="right"/>
              <w:rPr>
                <w:b/>
              </w:rPr>
            </w:pPr>
            <w:r>
              <w:rPr>
                <w:b/>
              </w:rPr>
              <w:t>Alternative Flows:</w:t>
            </w:r>
          </w:p>
        </w:tc>
        <w:tc>
          <w:tcPr>
            <w:tcW w:w="6930" w:type="dxa"/>
          </w:tcPr>
          <w:p w14:paraId="6E679CE2"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w:t>
            </w:r>
            <w:r w:rsidRPr="000366BA">
              <w:rPr>
                <w:color w:val="000000" w:themeColor="text1"/>
              </w:rPr>
              <w:t>If the email already exists, the system prompts the user to log in.</w:t>
            </w:r>
          </w:p>
        </w:tc>
      </w:tr>
      <w:tr w:rsidR="00A15869" w14:paraId="1064667C" w14:textId="77777777" w:rsidTr="00C76F00">
        <w:tc>
          <w:tcPr>
            <w:tcW w:w="1980" w:type="dxa"/>
          </w:tcPr>
          <w:p w14:paraId="7D90B26F" w14:textId="77777777" w:rsidR="00A15869" w:rsidRDefault="00A15869" w:rsidP="00C76F00">
            <w:pPr>
              <w:spacing w:before="120" w:after="120" w:line="360" w:lineRule="auto"/>
              <w:jc w:val="right"/>
              <w:rPr>
                <w:b/>
              </w:rPr>
            </w:pPr>
            <w:r>
              <w:rPr>
                <w:b/>
              </w:rPr>
              <w:t>Exceptions:</w:t>
            </w:r>
          </w:p>
        </w:tc>
        <w:tc>
          <w:tcPr>
            <w:tcW w:w="6930" w:type="dxa"/>
          </w:tcPr>
          <w:p w14:paraId="331A3B5E"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Network or database failure during registration.</w:t>
            </w:r>
          </w:p>
        </w:tc>
      </w:tr>
      <w:tr w:rsidR="00A15869" w14:paraId="02AF12E6" w14:textId="77777777" w:rsidTr="00C76F00">
        <w:tc>
          <w:tcPr>
            <w:tcW w:w="1980" w:type="dxa"/>
          </w:tcPr>
          <w:p w14:paraId="76BC54A5" w14:textId="77777777" w:rsidR="00A15869" w:rsidRDefault="00A15869" w:rsidP="00C76F00">
            <w:pPr>
              <w:spacing w:before="120" w:after="120" w:line="360" w:lineRule="auto"/>
              <w:jc w:val="right"/>
              <w:rPr>
                <w:b/>
              </w:rPr>
            </w:pPr>
            <w:r>
              <w:rPr>
                <w:b/>
              </w:rPr>
              <w:t>Includes:</w:t>
            </w:r>
          </w:p>
        </w:tc>
        <w:tc>
          <w:tcPr>
            <w:tcW w:w="6930" w:type="dxa"/>
          </w:tcPr>
          <w:p w14:paraId="32084796" w14:textId="77777777" w:rsidR="00A15869" w:rsidRDefault="00A15869" w:rsidP="00C76F00">
            <w:pPr>
              <w:spacing w:before="120" w:after="120" w:line="360" w:lineRule="auto"/>
              <w:jc w:val="both"/>
            </w:pPr>
            <w:r>
              <w:t>None.</w:t>
            </w:r>
          </w:p>
        </w:tc>
      </w:tr>
      <w:tr w:rsidR="00A15869" w14:paraId="5FA6559A" w14:textId="77777777" w:rsidTr="00C76F00">
        <w:tc>
          <w:tcPr>
            <w:tcW w:w="1980" w:type="dxa"/>
          </w:tcPr>
          <w:p w14:paraId="1174A706" w14:textId="77777777" w:rsidR="00A15869" w:rsidRDefault="00A15869" w:rsidP="00C76F00">
            <w:pPr>
              <w:spacing w:before="120" w:after="120" w:line="360" w:lineRule="auto"/>
              <w:jc w:val="right"/>
              <w:rPr>
                <w:b/>
              </w:rPr>
            </w:pPr>
            <w:r>
              <w:rPr>
                <w:b/>
              </w:rPr>
              <w:lastRenderedPageBreak/>
              <w:t>Special Requirements:</w:t>
            </w:r>
          </w:p>
        </w:tc>
        <w:tc>
          <w:tcPr>
            <w:tcW w:w="6930" w:type="dxa"/>
          </w:tcPr>
          <w:p w14:paraId="43383DC4" w14:textId="77777777" w:rsidR="00A15869" w:rsidRDefault="00A15869" w:rsidP="00C76F00">
            <w:pPr>
              <w:spacing w:before="120" w:after="120" w:line="360" w:lineRule="auto"/>
              <w:jc w:val="both"/>
            </w:pPr>
            <w:r w:rsidRPr="00470F63">
              <w:rPr>
                <w:color w:val="000000" w:themeColor="text1"/>
              </w:rPr>
              <w:t>Secure password storage.</w:t>
            </w:r>
          </w:p>
        </w:tc>
      </w:tr>
      <w:tr w:rsidR="00A15869" w14:paraId="609ABC27" w14:textId="77777777" w:rsidTr="00C76F00">
        <w:tc>
          <w:tcPr>
            <w:tcW w:w="1980" w:type="dxa"/>
          </w:tcPr>
          <w:p w14:paraId="0B2EE724" w14:textId="77777777" w:rsidR="00A15869" w:rsidRDefault="00A15869" w:rsidP="00C76F00">
            <w:pPr>
              <w:spacing w:before="120" w:after="120" w:line="360" w:lineRule="auto"/>
              <w:jc w:val="right"/>
              <w:rPr>
                <w:b/>
              </w:rPr>
            </w:pPr>
            <w:r>
              <w:rPr>
                <w:b/>
              </w:rPr>
              <w:t>Assumptions:</w:t>
            </w:r>
          </w:p>
        </w:tc>
        <w:tc>
          <w:tcPr>
            <w:tcW w:w="6930" w:type="dxa"/>
          </w:tcPr>
          <w:p w14:paraId="2165FCAA"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 has a valid email address.</w:t>
            </w:r>
          </w:p>
        </w:tc>
      </w:tr>
      <w:tr w:rsidR="00A15869" w14:paraId="16FDF1AF" w14:textId="77777777" w:rsidTr="00C76F00">
        <w:tc>
          <w:tcPr>
            <w:tcW w:w="1980" w:type="dxa"/>
          </w:tcPr>
          <w:p w14:paraId="2B311F6D" w14:textId="77777777" w:rsidR="00A15869" w:rsidRDefault="00A15869" w:rsidP="00C76F00">
            <w:pPr>
              <w:spacing w:before="120" w:after="120" w:line="360" w:lineRule="auto"/>
              <w:jc w:val="right"/>
              <w:rPr>
                <w:b/>
              </w:rPr>
            </w:pPr>
            <w:r>
              <w:rPr>
                <w:b/>
              </w:rPr>
              <w:t>Notes and Issues:</w:t>
            </w:r>
          </w:p>
        </w:tc>
        <w:tc>
          <w:tcPr>
            <w:tcW w:w="6930" w:type="dxa"/>
          </w:tcPr>
          <w:p w14:paraId="168F6AB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bookmarkEnd w:id="151"/>
    </w:tbl>
    <w:p w14:paraId="073AE1F8" w14:textId="320A5ACF" w:rsidR="004B7BBC" w:rsidRDefault="004B7BBC" w:rsidP="004B7BBC">
      <w:pPr>
        <w:pStyle w:val="Caption"/>
        <w:rPr>
          <w:b/>
          <w:bCs/>
          <w:i w:val="0"/>
          <w:iCs w:val="0"/>
          <w:color w:val="auto"/>
          <w:sz w:val="24"/>
          <w:szCs w:val="24"/>
        </w:rPr>
      </w:pPr>
    </w:p>
    <w:p w14:paraId="272D7C13" w14:textId="2D459A37" w:rsidR="00A15869" w:rsidRPr="004B7BBC" w:rsidRDefault="004B7BBC" w:rsidP="004B7BBC">
      <w:pPr>
        <w:pStyle w:val="Caption"/>
        <w:rPr>
          <w:b/>
          <w:bCs/>
          <w:i w:val="0"/>
          <w:iCs w:val="0"/>
          <w:color w:val="auto"/>
          <w:sz w:val="24"/>
          <w:szCs w:val="24"/>
        </w:rPr>
      </w:pPr>
      <w:bookmarkStart w:id="152" w:name="_Toc216934234"/>
      <w:bookmarkStart w:id="153" w:name="_Toc216889288"/>
      <w:bookmarkStart w:id="154" w:name="_Toc216891307"/>
      <w:bookmarkStart w:id="155" w:name="_Toc216936165"/>
      <w:r w:rsidRPr="004B7BBC">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F94374">
        <w:rPr>
          <w:b/>
          <w:bCs/>
          <w:i w:val="0"/>
          <w:iCs w:val="0"/>
          <w:noProof/>
          <w:color w:val="auto"/>
          <w:sz w:val="24"/>
          <w:szCs w:val="24"/>
        </w:rPr>
        <w:t>3.2</w:t>
      </w:r>
      <w:r w:rsidR="00F94374">
        <w:rPr>
          <w:b/>
          <w:bCs/>
          <w:i w:val="0"/>
          <w:iCs w:val="0"/>
          <w:color w:val="auto"/>
          <w:sz w:val="24"/>
          <w:szCs w:val="24"/>
        </w:rPr>
        <w:fldChar w:fldCharType="end"/>
      </w:r>
      <w:r w:rsidRPr="004B7BBC">
        <w:rPr>
          <w:b/>
          <w:bCs/>
          <w:i w:val="0"/>
          <w:iCs w:val="0"/>
          <w:color w:val="auto"/>
          <w:sz w:val="24"/>
          <w:szCs w:val="24"/>
        </w:rPr>
        <w:t>: UC-</w:t>
      </w:r>
      <w:r>
        <w:rPr>
          <w:b/>
          <w:bCs/>
          <w:i w:val="0"/>
          <w:iCs w:val="0"/>
          <w:color w:val="auto"/>
          <w:sz w:val="24"/>
          <w:szCs w:val="24"/>
        </w:rPr>
        <w:t>2</w:t>
      </w:r>
      <w:r w:rsidRPr="004B7BBC">
        <w:rPr>
          <w:b/>
          <w:bCs/>
          <w:i w:val="0"/>
          <w:iCs w:val="0"/>
          <w:color w:val="auto"/>
          <w:sz w:val="24"/>
          <w:szCs w:val="24"/>
        </w:rPr>
        <w:t>.0</w:t>
      </w:r>
      <w:bookmarkEnd w:id="152"/>
      <w:bookmarkEnd w:id="153"/>
      <w:bookmarkEnd w:id="154"/>
      <w:bookmarkEnd w:id="155"/>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2F2E3B55" w14:textId="77777777" w:rsidTr="00C76F00">
        <w:tc>
          <w:tcPr>
            <w:tcW w:w="1980" w:type="dxa"/>
            <w:tcBorders>
              <w:top w:val="single" w:sz="12" w:space="0" w:color="auto"/>
              <w:bottom w:val="single" w:sz="6" w:space="0" w:color="auto"/>
            </w:tcBorders>
            <w:shd w:val="clear" w:color="auto" w:fill="F2F2F2"/>
          </w:tcPr>
          <w:p w14:paraId="16FDB2E8" w14:textId="77777777" w:rsidR="00A15869" w:rsidRDefault="00A15869" w:rsidP="00C76F00">
            <w:pPr>
              <w:spacing w:before="120" w:after="120" w:line="360" w:lineRule="auto"/>
              <w:jc w:val="right"/>
              <w:rPr>
                <w:b/>
              </w:rPr>
            </w:pPr>
            <w:bookmarkStart w:id="156" w:name="_Hlk216889816"/>
            <w:r>
              <w:rPr>
                <w:b/>
              </w:rPr>
              <w:t>Use Case ID:</w:t>
            </w:r>
          </w:p>
        </w:tc>
        <w:tc>
          <w:tcPr>
            <w:tcW w:w="6930" w:type="dxa"/>
            <w:tcBorders>
              <w:top w:val="single" w:sz="12" w:space="0" w:color="auto"/>
              <w:bottom w:val="single" w:sz="6" w:space="0" w:color="auto"/>
            </w:tcBorders>
            <w:shd w:val="clear" w:color="auto" w:fill="F2F2F2"/>
          </w:tcPr>
          <w:p w14:paraId="1DC5252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UC-2.0</w:t>
            </w:r>
          </w:p>
        </w:tc>
      </w:tr>
      <w:tr w:rsidR="00A15869" w14:paraId="325FC7B0" w14:textId="77777777" w:rsidTr="00C76F00">
        <w:tc>
          <w:tcPr>
            <w:tcW w:w="1980" w:type="dxa"/>
            <w:tcBorders>
              <w:top w:val="single" w:sz="6" w:space="0" w:color="auto"/>
              <w:bottom w:val="single" w:sz="6" w:space="0" w:color="auto"/>
            </w:tcBorders>
            <w:shd w:val="clear" w:color="auto" w:fill="F2F2F2"/>
          </w:tcPr>
          <w:p w14:paraId="1BA6E547"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6CB68D83"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Login/Logout</w:t>
            </w:r>
          </w:p>
        </w:tc>
      </w:tr>
      <w:tr w:rsidR="00A15869" w14:paraId="454835DC" w14:textId="77777777" w:rsidTr="00C76F00">
        <w:tc>
          <w:tcPr>
            <w:tcW w:w="1980" w:type="dxa"/>
            <w:tcBorders>
              <w:top w:val="single" w:sz="6" w:space="0" w:color="auto"/>
            </w:tcBorders>
          </w:tcPr>
          <w:p w14:paraId="1F7C7066"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03F0BB25"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Provider, Admin, Authentication System</w:t>
            </w:r>
          </w:p>
        </w:tc>
      </w:tr>
      <w:tr w:rsidR="00A15869" w14:paraId="4EBFEEC2" w14:textId="77777777" w:rsidTr="00C76F00">
        <w:tc>
          <w:tcPr>
            <w:tcW w:w="1980" w:type="dxa"/>
          </w:tcPr>
          <w:p w14:paraId="7E471455" w14:textId="77777777" w:rsidR="00A15869" w:rsidRDefault="00A15869" w:rsidP="00C76F00">
            <w:pPr>
              <w:spacing w:before="120" w:after="120" w:line="360" w:lineRule="auto"/>
              <w:jc w:val="right"/>
              <w:rPr>
                <w:b/>
              </w:rPr>
            </w:pPr>
            <w:r>
              <w:rPr>
                <w:b/>
              </w:rPr>
              <w:t>Description:</w:t>
            </w:r>
          </w:p>
        </w:tc>
        <w:tc>
          <w:tcPr>
            <w:tcW w:w="6930" w:type="dxa"/>
          </w:tcPr>
          <w:p w14:paraId="07E3F1C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Authenticates registered users and allows them to access or exit the system securely.</w:t>
            </w:r>
          </w:p>
        </w:tc>
      </w:tr>
      <w:tr w:rsidR="00A15869" w14:paraId="2E2954C5" w14:textId="77777777" w:rsidTr="00C76F00">
        <w:tc>
          <w:tcPr>
            <w:tcW w:w="1980" w:type="dxa"/>
          </w:tcPr>
          <w:p w14:paraId="3437658A" w14:textId="77777777" w:rsidR="00A15869" w:rsidRDefault="00A15869" w:rsidP="00C76F00">
            <w:pPr>
              <w:spacing w:before="120" w:after="120" w:line="360" w:lineRule="auto"/>
              <w:jc w:val="right"/>
              <w:rPr>
                <w:b/>
              </w:rPr>
            </w:pPr>
            <w:r>
              <w:rPr>
                <w:b/>
              </w:rPr>
              <w:t>Trigger:</w:t>
            </w:r>
          </w:p>
        </w:tc>
        <w:tc>
          <w:tcPr>
            <w:tcW w:w="6930" w:type="dxa"/>
          </w:tcPr>
          <w:p w14:paraId="4C3F2989"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enters login credentials or selects logout.</w:t>
            </w:r>
          </w:p>
        </w:tc>
      </w:tr>
      <w:tr w:rsidR="00A15869" w14:paraId="6E10B2F8" w14:textId="77777777" w:rsidTr="00C76F00">
        <w:trPr>
          <w:trHeight w:val="411"/>
        </w:trPr>
        <w:tc>
          <w:tcPr>
            <w:tcW w:w="1980" w:type="dxa"/>
          </w:tcPr>
          <w:p w14:paraId="02A5E7E8" w14:textId="77777777" w:rsidR="00A15869" w:rsidRDefault="00A15869" w:rsidP="00C76F00">
            <w:pPr>
              <w:spacing w:before="120" w:after="120" w:line="360" w:lineRule="auto"/>
              <w:jc w:val="right"/>
              <w:rPr>
                <w:b/>
              </w:rPr>
            </w:pPr>
            <w:r>
              <w:rPr>
                <w:b/>
              </w:rPr>
              <w:t>Preconditions:</w:t>
            </w:r>
          </w:p>
        </w:tc>
        <w:tc>
          <w:tcPr>
            <w:tcW w:w="6930" w:type="dxa"/>
          </w:tcPr>
          <w:p w14:paraId="31BE56B2"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account exists in the system.</w:t>
            </w:r>
          </w:p>
        </w:tc>
      </w:tr>
      <w:tr w:rsidR="00A15869" w14:paraId="530B66FA" w14:textId="77777777" w:rsidTr="00C76F00">
        <w:tc>
          <w:tcPr>
            <w:tcW w:w="1980" w:type="dxa"/>
          </w:tcPr>
          <w:p w14:paraId="11AECFCE"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7A66C11D" w14:textId="77777777" w:rsidR="00A15869" w:rsidRDefault="00A15869" w:rsidP="00C76F00">
            <w:pPr>
              <w:spacing w:before="120" w:after="120" w:line="360" w:lineRule="auto"/>
              <w:jc w:val="both"/>
            </w:pPr>
            <w:r w:rsidRPr="000366BA">
              <w:rPr>
                <w:color w:val="000000" w:themeColor="text1"/>
              </w:rPr>
              <w:t>User session is started or terminated.</w:t>
            </w:r>
          </w:p>
        </w:tc>
      </w:tr>
      <w:tr w:rsidR="00A15869" w14:paraId="6001C6ED" w14:textId="77777777" w:rsidTr="00C76F00">
        <w:tc>
          <w:tcPr>
            <w:tcW w:w="1980" w:type="dxa"/>
          </w:tcPr>
          <w:p w14:paraId="777A5EF5" w14:textId="77777777" w:rsidR="00A15869" w:rsidRDefault="00A15869" w:rsidP="00C76F00">
            <w:pPr>
              <w:spacing w:before="120" w:after="120" w:line="360" w:lineRule="auto"/>
              <w:jc w:val="right"/>
              <w:rPr>
                <w:b/>
              </w:rPr>
            </w:pPr>
            <w:r>
              <w:rPr>
                <w:b/>
              </w:rPr>
              <w:t>Normal Flow:</w:t>
            </w:r>
          </w:p>
        </w:tc>
        <w:tc>
          <w:tcPr>
            <w:tcW w:w="6930" w:type="dxa"/>
          </w:tcPr>
          <w:p w14:paraId="2C99CA8D" w14:textId="77777777" w:rsidR="00A15869" w:rsidRPr="000366BA" w:rsidRDefault="00A15869" w:rsidP="009D57E9">
            <w:pPr>
              <w:pStyle w:val="NormalWeb"/>
              <w:numPr>
                <w:ilvl w:val="0"/>
                <w:numId w:val="25"/>
              </w:numPr>
              <w:spacing w:before="120" w:beforeAutospacing="0" w:after="120" w:afterAutospacing="0" w:line="360" w:lineRule="auto"/>
              <w:ind w:left="0"/>
              <w:rPr>
                <w:color w:val="000000" w:themeColor="text1"/>
              </w:rPr>
            </w:pPr>
            <w:r w:rsidRPr="000366BA">
              <w:rPr>
                <w:color w:val="000000" w:themeColor="text1"/>
              </w:rPr>
              <w:t>User enters email and password.</w:t>
            </w:r>
          </w:p>
          <w:p w14:paraId="22FC4C48" w14:textId="77777777" w:rsidR="00A15869" w:rsidRPr="000366BA" w:rsidRDefault="00A15869" w:rsidP="009D57E9">
            <w:pPr>
              <w:pStyle w:val="NormalWeb"/>
              <w:numPr>
                <w:ilvl w:val="0"/>
                <w:numId w:val="25"/>
              </w:numPr>
              <w:spacing w:before="120" w:beforeAutospacing="0" w:after="120" w:afterAutospacing="0" w:line="360" w:lineRule="auto"/>
              <w:ind w:left="0"/>
              <w:rPr>
                <w:color w:val="000000" w:themeColor="text1"/>
              </w:rPr>
            </w:pPr>
            <w:r w:rsidRPr="000366BA">
              <w:rPr>
                <w:color w:val="000000" w:themeColor="text1"/>
              </w:rPr>
              <w:t>System verifies credentials.</w:t>
            </w:r>
          </w:p>
          <w:p w14:paraId="44071D74" w14:textId="77777777" w:rsidR="00A15869" w:rsidRPr="00812435" w:rsidRDefault="00A15869" w:rsidP="009D57E9">
            <w:pPr>
              <w:pStyle w:val="NormalWeb"/>
              <w:numPr>
                <w:ilvl w:val="0"/>
                <w:numId w:val="25"/>
              </w:numPr>
              <w:spacing w:before="120" w:beforeAutospacing="0" w:after="120" w:afterAutospacing="0" w:line="360" w:lineRule="auto"/>
              <w:ind w:left="0"/>
              <w:rPr>
                <w:color w:val="000000" w:themeColor="text1"/>
              </w:rPr>
            </w:pPr>
            <w:r w:rsidRPr="000366BA">
              <w:rPr>
                <w:color w:val="000000" w:themeColor="text1"/>
              </w:rPr>
              <w:t>System grants access and redirects to dashboard.</w:t>
            </w:r>
          </w:p>
        </w:tc>
      </w:tr>
      <w:tr w:rsidR="00A15869" w14:paraId="0CBB51C7" w14:textId="77777777" w:rsidTr="00C76F00">
        <w:tc>
          <w:tcPr>
            <w:tcW w:w="1980" w:type="dxa"/>
          </w:tcPr>
          <w:p w14:paraId="3F395F7E" w14:textId="77777777" w:rsidR="00A15869" w:rsidRDefault="00A15869" w:rsidP="00C76F00">
            <w:pPr>
              <w:spacing w:before="120" w:after="120" w:line="360" w:lineRule="auto"/>
              <w:jc w:val="right"/>
              <w:rPr>
                <w:b/>
              </w:rPr>
            </w:pPr>
            <w:r>
              <w:rPr>
                <w:b/>
              </w:rPr>
              <w:t>Alternative Flows:</w:t>
            </w:r>
          </w:p>
        </w:tc>
        <w:tc>
          <w:tcPr>
            <w:tcW w:w="6930" w:type="dxa"/>
          </w:tcPr>
          <w:p w14:paraId="1711461C" w14:textId="77777777" w:rsidR="00A15869" w:rsidRPr="00812435" w:rsidRDefault="00A15869" w:rsidP="00C76F00">
            <w:pPr>
              <w:pStyle w:val="NormalWeb"/>
              <w:spacing w:before="120" w:beforeAutospacing="0" w:after="120" w:afterAutospacing="0" w:line="360" w:lineRule="auto"/>
              <w:rPr>
                <w:color w:val="000000" w:themeColor="text1"/>
              </w:rPr>
            </w:pPr>
            <w:r w:rsidRPr="000366BA">
              <w:rPr>
                <w:color w:val="000000" w:themeColor="text1"/>
              </w:rPr>
              <w:t>Invalid credentials result in an error message.</w:t>
            </w:r>
          </w:p>
        </w:tc>
      </w:tr>
      <w:tr w:rsidR="00A15869" w14:paraId="568DB8C6" w14:textId="77777777" w:rsidTr="00C76F00">
        <w:tc>
          <w:tcPr>
            <w:tcW w:w="1980" w:type="dxa"/>
          </w:tcPr>
          <w:p w14:paraId="093CFC37" w14:textId="77777777" w:rsidR="00A15869" w:rsidRDefault="00A15869" w:rsidP="00C76F00">
            <w:pPr>
              <w:spacing w:before="120" w:after="120" w:line="360" w:lineRule="auto"/>
              <w:jc w:val="right"/>
              <w:rPr>
                <w:b/>
              </w:rPr>
            </w:pPr>
            <w:r>
              <w:rPr>
                <w:b/>
              </w:rPr>
              <w:t>Exceptions:</w:t>
            </w:r>
          </w:p>
        </w:tc>
        <w:tc>
          <w:tcPr>
            <w:tcW w:w="6930" w:type="dxa"/>
          </w:tcPr>
          <w:p w14:paraId="03A470F2" w14:textId="77777777" w:rsidR="00A15869" w:rsidRPr="00812435" w:rsidRDefault="00A15869" w:rsidP="00C76F00">
            <w:pPr>
              <w:pStyle w:val="NormalWeb"/>
              <w:spacing w:before="120" w:beforeAutospacing="0" w:after="120" w:afterAutospacing="0" w:line="360" w:lineRule="auto"/>
              <w:rPr>
                <w:color w:val="000000" w:themeColor="text1"/>
              </w:rPr>
            </w:pPr>
            <w:r w:rsidRPr="000366BA">
              <w:rPr>
                <w:color w:val="000000" w:themeColor="text1"/>
              </w:rPr>
              <w:t>Authentication service unavailable.</w:t>
            </w:r>
          </w:p>
        </w:tc>
      </w:tr>
      <w:tr w:rsidR="00A15869" w14:paraId="564C4F98" w14:textId="77777777" w:rsidTr="00C76F00">
        <w:tc>
          <w:tcPr>
            <w:tcW w:w="1980" w:type="dxa"/>
          </w:tcPr>
          <w:p w14:paraId="15F65B00" w14:textId="77777777" w:rsidR="00A15869" w:rsidRDefault="00A15869" w:rsidP="00C76F00">
            <w:pPr>
              <w:spacing w:before="120" w:after="120" w:line="360" w:lineRule="auto"/>
              <w:jc w:val="right"/>
              <w:rPr>
                <w:b/>
              </w:rPr>
            </w:pPr>
            <w:r>
              <w:rPr>
                <w:b/>
              </w:rPr>
              <w:lastRenderedPageBreak/>
              <w:t>Includes:</w:t>
            </w:r>
          </w:p>
        </w:tc>
        <w:tc>
          <w:tcPr>
            <w:tcW w:w="6930" w:type="dxa"/>
          </w:tcPr>
          <w:p w14:paraId="270DC506" w14:textId="77777777" w:rsidR="00A15869" w:rsidRDefault="00A15869" w:rsidP="00C76F00">
            <w:pPr>
              <w:spacing w:before="120" w:after="120" w:line="360" w:lineRule="auto"/>
              <w:jc w:val="both"/>
            </w:pPr>
            <w:r w:rsidRPr="00812435">
              <w:rPr>
                <w:color w:val="000000" w:themeColor="text1"/>
              </w:rPr>
              <w:t>UC-1.0 (Register Account)</w:t>
            </w:r>
          </w:p>
        </w:tc>
      </w:tr>
      <w:tr w:rsidR="00A15869" w14:paraId="696BC4D8" w14:textId="77777777" w:rsidTr="00C76F00">
        <w:tc>
          <w:tcPr>
            <w:tcW w:w="1980" w:type="dxa"/>
          </w:tcPr>
          <w:p w14:paraId="489660F2" w14:textId="77777777" w:rsidR="00A15869" w:rsidRDefault="00A15869" w:rsidP="00C76F00">
            <w:pPr>
              <w:spacing w:before="120" w:after="120" w:line="360" w:lineRule="auto"/>
              <w:jc w:val="right"/>
              <w:rPr>
                <w:b/>
              </w:rPr>
            </w:pPr>
            <w:r>
              <w:rPr>
                <w:b/>
              </w:rPr>
              <w:t>Special Requirements:</w:t>
            </w:r>
          </w:p>
        </w:tc>
        <w:tc>
          <w:tcPr>
            <w:tcW w:w="6930" w:type="dxa"/>
          </w:tcPr>
          <w:p w14:paraId="4C11FEE0" w14:textId="77777777" w:rsidR="00A15869" w:rsidRDefault="00A15869" w:rsidP="00C76F00">
            <w:pPr>
              <w:spacing w:before="120" w:after="120" w:line="360" w:lineRule="auto"/>
              <w:jc w:val="both"/>
            </w:pPr>
            <w:r w:rsidRPr="000366BA">
              <w:rPr>
                <w:color w:val="000000" w:themeColor="text1"/>
              </w:rPr>
              <w:t>Secure session management.</w:t>
            </w:r>
          </w:p>
        </w:tc>
      </w:tr>
      <w:tr w:rsidR="00A15869" w14:paraId="0C29BECD" w14:textId="77777777" w:rsidTr="00C76F00">
        <w:tc>
          <w:tcPr>
            <w:tcW w:w="1980" w:type="dxa"/>
          </w:tcPr>
          <w:p w14:paraId="666B7AC4" w14:textId="77777777" w:rsidR="00A15869" w:rsidRDefault="00A15869" w:rsidP="00C76F00">
            <w:pPr>
              <w:spacing w:before="120" w:after="120" w:line="360" w:lineRule="auto"/>
              <w:jc w:val="right"/>
              <w:rPr>
                <w:b/>
              </w:rPr>
            </w:pPr>
            <w:r>
              <w:rPr>
                <w:b/>
              </w:rPr>
              <w:t>Assumptions:</w:t>
            </w:r>
          </w:p>
        </w:tc>
        <w:tc>
          <w:tcPr>
            <w:tcW w:w="6930" w:type="dxa"/>
          </w:tcPr>
          <w:p w14:paraId="4451AB6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Credentials are valid.</w:t>
            </w:r>
          </w:p>
        </w:tc>
      </w:tr>
      <w:tr w:rsidR="00A15869" w14:paraId="5423AF15" w14:textId="77777777" w:rsidTr="00C76F00">
        <w:tc>
          <w:tcPr>
            <w:tcW w:w="1980" w:type="dxa"/>
          </w:tcPr>
          <w:p w14:paraId="38898847" w14:textId="77777777" w:rsidR="00A15869" w:rsidRDefault="00A15869" w:rsidP="00C76F00">
            <w:pPr>
              <w:spacing w:before="120" w:after="120" w:line="360" w:lineRule="auto"/>
              <w:jc w:val="right"/>
              <w:rPr>
                <w:b/>
              </w:rPr>
            </w:pPr>
            <w:r>
              <w:rPr>
                <w:b/>
              </w:rPr>
              <w:t>Notes and Issues:</w:t>
            </w:r>
          </w:p>
        </w:tc>
        <w:tc>
          <w:tcPr>
            <w:tcW w:w="6930" w:type="dxa"/>
          </w:tcPr>
          <w:p w14:paraId="0F3DE26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Multi-factor authentication may be added later.</w:t>
            </w:r>
          </w:p>
        </w:tc>
      </w:tr>
      <w:bookmarkEnd w:id="156"/>
    </w:tbl>
    <w:p w14:paraId="12101EEB" w14:textId="77777777" w:rsidR="004B7BBC" w:rsidRDefault="004B7BBC" w:rsidP="004B7BBC">
      <w:pPr>
        <w:pStyle w:val="Caption"/>
        <w:rPr>
          <w:b/>
          <w:bCs/>
          <w:i w:val="0"/>
          <w:iCs w:val="0"/>
          <w:color w:val="auto"/>
          <w:sz w:val="24"/>
          <w:szCs w:val="24"/>
        </w:rPr>
      </w:pPr>
    </w:p>
    <w:p w14:paraId="7800A9C4" w14:textId="66E37B03" w:rsidR="00A15869" w:rsidRPr="004B7BBC" w:rsidRDefault="004B7BBC" w:rsidP="004B7BBC">
      <w:pPr>
        <w:pStyle w:val="Caption"/>
        <w:rPr>
          <w:b/>
          <w:bCs/>
          <w:i w:val="0"/>
          <w:iCs w:val="0"/>
          <w:color w:val="auto"/>
          <w:sz w:val="24"/>
          <w:szCs w:val="24"/>
        </w:rPr>
      </w:pPr>
      <w:bookmarkStart w:id="157" w:name="_Toc216934235"/>
      <w:bookmarkStart w:id="158" w:name="_Toc216889289"/>
      <w:bookmarkStart w:id="159" w:name="_Toc216891308"/>
      <w:bookmarkStart w:id="160" w:name="_Toc216936166"/>
      <w:r w:rsidRPr="004B7BBC">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F94374">
        <w:rPr>
          <w:b/>
          <w:bCs/>
          <w:i w:val="0"/>
          <w:iCs w:val="0"/>
          <w:noProof/>
          <w:color w:val="auto"/>
          <w:sz w:val="24"/>
          <w:szCs w:val="24"/>
        </w:rPr>
        <w:t>3.</w:t>
      </w:r>
      <w:r w:rsidR="00F94374">
        <w:rPr>
          <w:b/>
          <w:bCs/>
          <w:i w:val="0"/>
          <w:iCs w:val="0"/>
          <w:color w:val="auto"/>
          <w:sz w:val="24"/>
          <w:szCs w:val="24"/>
        </w:rPr>
        <w:fldChar w:fldCharType="end"/>
      </w:r>
      <w:r w:rsidR="009D57E9">
        <w:rPr>
          <w:b/>
          <w:bCs/>
          <w:i w:val="0"/>
          <w:iCs w:val="0"/>
          <w:color w:val="auto"/>
          <w:sz w:val="24"/>
          <w:szCs w:val="24"/>
        </w:rPr>
        <w:t xml:space="preserve"> </w:t>
      </w:r>
      <w:r w:rsidR="00F94374">
        <w:rPr>
          <w:b/>
          <w:bCs/>
          <w:i w:val="0"/>
          <w:iCs w:val="0"/>
          <w:color w:val="auto"/>
          <w:sz w:val="24"/>
          <w:szCs w:val="24"/>
        </w:rPr>
        <w:fldChar w:fldCharType="begin"/>
      </w:r>
      <w:r w:rsidR="00F94374">
        <w:rPr>
          <w:b/>
          <w:bCs/>
          <w:i w:val="0"/>
          <w:iCs w:val="0"/>
          <w:color w:val="auto"/>
          <w:sz w:val="24"/>
          <w:szCs w:val="24"/>
        </w:rPr>
        <w:instrText xml:space="preserve"> SEQ Table \* ARABIC \s 3 </w:instrText>
      </w:r>
      <w:r w:rsidR="00F94374">
        <w:rPr>
          <w:b/>
          <w:bCs/>
          <w:i w:val="0"/>
          <w:iCs w:val="0"/>
          <w:color w:val="auto"/>
          <w:sz w:val="24"/>
          <w:szCs w:val="24"/>
        </w:rPr>
        <w:fldChar w:fldCharType="separate"/>
      </w:r>
      <w:r w:rsidR="00F94374">
        <w:rPr>
          <w:b/>
          <w:bCs/>
          <w:i w:val="0"/>
          <w:iCs w:val="0"/>
          <w:noProof/>
          <w:color w:val="auto"/>
          <w:sz w:val="24"/>
          <w:szCs w:val="24"/>
        </w:rPr>
        <w:t>3</w:t>
      </w:r>
      <w:r w:rsidR="00F94374">
        <w:rPr>
          <w:b/>
          <w:bCs/>
          <w:i w:val="0"/>
          <w:iCs w:val="0"/>
          <w:color w:val="auto"/>
          <w:sz w:val="24"/>
          <w:szCs w:val="24"/>
        </w:rPr>
        <w:fldChar w:fldCharType="end"/>
      </w:r>
      <w:r w:rsidRPr="004B7BBC">
        <w:rPr>
          <w:b/>
          <w:bCs/>
          <w:i w:val="0"/>
          <w:iCs w:val="0"/>
          <w:color w:val="auto"/>
          <w:sz w:val="24"/>
          <w:szCs w:val="24"/>
        </w:rPr>
        <w:t>: UC-</w:t>
      </w:r>
      <w:r>
        <w:rPr>
          <w:b/>
          <w:bCs/>
          <w:i w:val="0"/>
          <w:iCs w:val="0"/>
          <w:color w:val="auto"/>
          <w:sz w:val="24"/>
          <w:szCs w:val="24"/>
        </w:rPr>
        <w:t>3</w:t>
      </w:r>
      <w:r w:rsidRPr="004B7BBC">
        <w:rPr>
          <w:b/>
          <w:bCs/>
          <w:i w:val="0"/>
          <w:iCs w:val="0"/>
          <w:color w:val="auto"/>
          <w:sz w:val="24"/>
          <w:szCs w:val="24"/>
        </w:rPr>
        <w:t>.0</w:t>
      </w:r>
      <w:bookmarkEnd w:id="157"/>
      <w:bookmarkEnd w:id="158"/>
      <w:bookmarkEnd w:id="159"/>
      <w:bookmarkEnd w:id="160"/>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7B3E26DF" w14:textId="77777777" w:rsidTr="00C76F00">
        <w:tc>
          <w:tcPr>
            <w:tcW w:w="1980" w:type="dxa"/>
            <w:tcBorders>
              <w:top w:val="single" w:sz="12" w:space="0" w:color="auto"/>
              <w:bottom w:val="single" w:sz="6" w:space="0" w:color="auto"/>
            </w:tcBorders>
            <w:shd w:val="clear" w:color="auto" w:fill="F2F2F2"/>
          </w:tcPr>
          <w:p w14:paraId="4C7DCF0B" w14:textId="77777777" w:rsidR="00A15869" w:rsidRDefault="00A15869" w:rsidP="00C76F00">
            <w:pPr>
              <w:spacing w:before="120" w:after="120" w:line="360" w:lineRule="auto"/>
              <w:jc w:val="right"/>
              <w:rPr>
                <w:b/>
              </w:rPr>
            </w:pPr>
            <w:bookmarkStart w:id="161" w:name="_Hlk216889837"/>
            <w:r>
              <w:rPr>
                <w:b/>
              </w:rPr>
              <w:t>Use Case ID:</w:t>
            </w:r>
          </w:p>
        </w:tc>
        <w:tc>
          <w:tcPr>
            <w:tcW w:w="6930" w:type="dxa"/>
            <w:tcBorders>
              <w:top w:val="single" w:sz="12" w:space="0" w:color="auto"/>
              <w:bottom w:val="single" w:sz="6" w:space="0" w:color="auto"/>
            </w:tcBorders>
            <w:shd w:val="clear" w:color="auto" w:fill="F2F2F2"/>
          </w:tcPr>
          <w:p w14:paraId="117CC92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UC-3.0</w:t>
            </w:r>
          </w:p>
        </w:tc>
      </w:tr>
      <w:tr w:rsidR="00A15869" w14:paraId="2013FD3E" w14:textId="77777777" w:rsidTr="00C76F00">
        <w:tc>
          <w:tcPr>
            <w:tcW w:w="1980" w:type="dxa"/>
            <w:tcBorders>
              <w:top w:val="single" w:sz="6" w:space="0" w:color="auto"/>
              <w:bottom w:val="single" w:sz="6" w:space="0" w:color="auto"/>
            </w:tcBorders>
            <w:shd w:val="clear" w:color="auto" w:fill="F2F2F2"/>
          </w:tcPr>
          <w:p w14:paraId="1A663851"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5E8B464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Book Ticket</w:t>
            </w:r>
          </w:p>
        </w:tc>
      </w:tr>
      <w:tr w:rsidR="00A15869" w14:paraId="5C3B056A" w14:textId="77777777" w:rsidTr="00C76F00">
        <w:tc>
          <w:tcPr>
            <w:tcW w:w="1980" w:type="dxa"/>
            <w:tcBorders>
              <w:top w:val="single" w:sz="6" w:space="0" w:color="auto"/>
            </w:tcBorders>
          </w:tcPr>
          <w:p w14:paraId="39E6F922"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6CF05D5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 Provider system</w:t>
            </w:r>
          </w:p>
        </w:tc>
      </w:tr>
      <w:tr w:rsidR="00A15869" w14:paraId="6AB57940" w14:textId="77777777" w:rsidTr="00C76F00">
        <w:tc>
          <w:tcPr>
            <w:tcW w:w="1980" w:type="dxa"/>
          </w:tcPr>
          <w:p w14:paraId="5F4B8FBE" w14:textId="77777777" w:rsidR="00A15869" w:rsidRDefault="00A15869" w:rsidP="00C76F00">
            <w:pPr>
              <w:spacing w:before="120" w:after="120" w:line="360" w:lineRule="auto"/>
              <w:jc w:val="right"/>
              <w:rPr>
                <w:b/>
              </w:rPr>
            </w:pPr>
            <w:r>
              <w:rPr>
                <w:b/>
              </w:rPr>
              <w:t>Description:</w:t>
            </w:r>
          </w:p>
        </w:tc>
        <w:tc>
          <w:tcPr>
            <w:tcW w:w="6930" w:type="dxa"/>
          </w:tcPr>
          <w:p w14:paraId="70D65CD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Allows users to search available routes, select seats, and book tic</w:t>
            </w:r>
            <w:r>
              <w:rPr>
                <w:rFonts w:ascii="Times New Roman" w:hAnsi="Times New Roman"/>
                <w:color w:val="000000" w:themeColor="text1"/>
                <w:sz w:val="24"/>
                <w:szCs w:val="24"/>
              </w:rPr>
              <w:t xml:space="preserve">kets using the </w:t>
            </w:r>
            <w:proofErr w:type="spellStart"/>
            <w:r>
              <w:rPr>
                <w:rFonts w:ascii="Times New Roman" w:hAnsi="Times New Roman"/>
                <w:color w:val="000000" w:themeColor="text1"/>
                <w:sz w:val="24"/>
                <w:szCs w:val="24"/>
              </w:rPr>
              <w:t>SafarBot</w:t>
            </w:r>
            <w:proofErr w:type="spellEnd"/>
            <w:r>
              <w:rPr>
                <w:rFonts w:ascii="Times New Roman" w:hAnsi="Times New Roman"/>
                <w:color w:val="000000" w:themeColor="text1"/>
                <w:sz w:val="24"/>
                <w:szCs w:val="24"/>
              </w:rPr>
              <w:t xml:space="preserve"> system.</w:t>
            </w:r>
          </w:p>
        </w:tc>
      </w:tr>
      <w:tr w:rsidR="00A15869" w14:paraId="38A7F34C" w14:textId="77777777" w:rsidTr="00C76F00">
        <w:tc>
          <w:tcPr>
            <w:tcW w:w="1980" w:type="dxa"/>
          </w:tcPr>
          <w:p w14:paraId="4EF98CE7" w14:textId="77777777" w:rsidR="00A15869" w:rsidRDefault="00A15869" w:rsidP="00C76F00">
            <w:pPr>
              <w:spacing w:before="120" w:after="120" w:line="360" w:lineRule="auto"/>
              <w:jc w:val="right"/>
              <w:rPr>
                <w:b/>
              </w:rPr>
            </w:pPr>
            <w:r>
              <w:rPr>
                <w:b/>
              </w:rPr>
              <w:t>Trigger:</w:t>
            </w:r>
          </w:p>
        </w:tc>
        <w:tc>
          <w:tcPr>
            <w:tcW w:w="6930" w:type="dxa"/>
          </w:tcPr>
          <w:p w14:paraId="569F4F0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 initiates ticket booking.</w:t>
            </w:r>
          </w:p>
        </w:tc>
      </w:tr>
      <w:tr w:rsidR="00A15869" w14:paraId="5AC5BDD5" w14:textId="77777777" w:rsidTr="00C76F00">
        <w:trPr>
          <w:trHeight w:val="358"/>
        </w:trPr>
        <w:tc>
          <w:tcPr>
            <w:tcW w:w="1980" w:type="dxa"/>
          </w:tcPr>
          <w:p w14:paraId="1E2D7B16" w14:textId="77777777" w:rsidR="00A15869" w:rsidRDefault="00A15869" w:rsidP="00C76F00">
            <w:pPr>
              <w:spacing w:before="120" w:after="120" w:line="360" w:lineRule="auto"/>
              <w:jc w:val="right"/>
              <w:rPr>
                <w:b/>
              </w:rPr>
            </w:pPr>
            <w:r>
              <w:rPr>
                <w:b/>
              </w:rPr>
              <w:t>Preconditions:</w:t>
            </w:r>
          </w:p>
        </w:tc>
        <w:tc>
          <w:tcPr>
            <w:tcW w:w="6930" w:type="dxa"/>
          </w:tcPr>
          <w:p w14:paraId="51D7B19D"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must be logged in.</w:t>
            </w:r>
          </w:p>
        </w:tc>
      </w:tr>
      <w:tr w:rsidR="00A15869" w14:paraId="19FF5C51" w14:textId="77777777" w:rsidTr="00C76F00">
        <w:tc>
          <w:tcPr>
            <w:tcW w:w="1980" w:type="dxa"/>
          </w:tcPr>
          <w:p w14:paraId="6F10807F"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671E8C75" w14:textId="77777777" w:rsidR="00A15869" w:rsidRDefault="00A15869" w:rsidP="00C76F00">
            <w:pPr>
              <w:spacing w:before="120" w:after="120" w:line="360" w:lineRule="auto"/>
              <w:jc w:val="both"/>
            </w:pPr>
            <w:r w:rsidRPr="000366BA">
              <w:rPr>
                <w:color w:val="000000" w:themeColor="text1"/>
              </w:rPr>
              <w:t>Ticket booking is confirmed and stored.</w:t>
            </w:r>
          </w:p>
        </w:tc>
      </w:tr>
      <w:tr w:rsidR="00A15869" w14:paraId="6FD82CD3" w14:textId="77777777" w:rsidTr="00C76F00">
        <w:tc>
          <w:tcPr>
            <w:tcW w:w="1980" w:type="dxa"/>
          </w:tcPr>
          <w:p w14:paraId="748553E8" w14:textId="77777777" w:rsidR="00A15869" w:rsidRDefault="00A15869" w:rsidP="00C76F00">
            <w:pPr>
              <w:spacing w:before="120" w:after="120" w:line="360" w:lineRule="auto"/>
              <w:jc w:val="right"/>
              <w:rPr>
                <w:b/>
              </w:rPr>
            </w:pPr>
            <w:r>
              <w:rPr>
                <w:b/>
              </w:rPr>
              <w:t>Normal Flow:</w:t>
            </w:r>
          </w:p>
        </w:tc>
        <w:tc>
          <w:tcPr>
            <w:tcW w:w="6930" w:type="dxa"/>
          </w:tcPr>
          <w:p w14:paraId="39F0EC3C" w14:textId="77777777" w:rsidR="00A15869" w:rsidRPr="000366B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User searches for routes.</w:t>
            </w:r>
          </w:p>
          <w:p w14:paraId="6AA38480" w14:textId="77777777" w:rsidR="00A15869" w:rsidRPr="000366B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User selects route and seat.</w:t>
            </w:r>
          </w:p>
          <w:p w14:paraId="1E1F0003" w14:textId="77777777" w:rsidR="00A15869" w:rsidRPr="000366B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System confirms booking details.</w:t>
            </w:r>
          </w:p>
          <w:p w14:paraId="265040F1" w14:textId="77777777" w:rsidR="00A15869" w:rsidRPr="00D51D4A" w:rsidRDefault="00A15869" w:rsidP="009D57E9">
            <w:pPr>
              <w:pStyle w:val="NormalWeb"/>
              <w:numPr>
                <w:ilvl w:val="0"/>
                <w:numId w:val="26"/>
              </w:numPr>
              <w:spacing w:before="120" w:beforeAutospacing="0" w:after="120" w:afterAutospacing="0" w:line="360" w:lineRule="auto"/>
              <w:ind w:left="0"/>
              <w:rPr>
                <w:color w:val="000000" w:themeColor="text1"/>
              </w:rPr>
            </w:pPr>
            <w:r w:rsidRPr="000366BA">
              <w:rPr>
                <w:color w:val="000000" w:themeColor="text1"/>
              </w:rPr>
              <w:t>User proceeds to payment.</w:t>
            </w:r>
          </w:p>
        </w:tc>
      </w:tr>
      <w:tr w:rsidR="00A15869" w14:paraId="771323D5" w14:textId="77777777" w:rsidTr="00C76F00">
        <w:tc>
          <w:tcPr>
            <w:tcW w:w="1980" w:type="dxa"/>
          </w:tcPr>
          <w:p w14:paraId="533C7B3C"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52508BE1" w14:textId="77777777" w:rsidR="00A15869" w:rsidRDefault="00A15869" w:rsidP="00C76F00">
            <w:pPr>
              <w:pStyle w:val="Hints"/>
              <w:tabs>
                <w:tab w:val="left" w:pos="432"/>
              </w:tabs>
              <w:spacing w:before="120" w:after="120" w:line="360" w:lineRule="auto"/>
              <w:jc w:val="both"/>
              <w:rPr>
                <w:rFonts w:ascii="Times New Roman" w:hAnsi="Times New Roman"/>
                <w:color w:val="auto"/>
                <w:sz w:val="24"/>
                <w:szCs w:val="24"/>
              </w:rPr>
            </w:pPr>
            <w:r>
              <w:rPr>
                <w:color w:val="auto"/>
              </w:rPr>
              <w:t xml:space="preserve"> </w:t>
            </w:r>
            <w:r w:rsidRPr="000366BA">
              <w:rPr>
                <w:rFonts w:ascii="Times New Roman" w:hAnsi="Times New Roman"/>
                <w:color w:val="000000" w:themeColor="text1"/>
                <w:sz w:val="24"/>
                <w:szCs w:val="24"/>
              </w:rPr>
              <w:t>No seats available; system suggests alternatives.</w:t>
            </w:r>
          </w:p>
        </w:tc>
      </w:tr>
      <w:tr w:rsidR="00A15869" w14:paraId="781B9278" w14:textId="77777777" w:rsidTr="00C76F00">
        <w:tc>
          <w:tcPr>
            <w:tcW w:w="1980" w:type="dxa"/>
          </w:tcPr>
          <w:p w14:paraId="34528E34" w14:textId="77777777" w:rsidR="00A15869" w:rsidRDefault="00A15869" w:rsidP="00C76F00">
            <w:pPr>
              <w:spacing w:before="120" w:after="120" w:line="360" w:lineRule="auto"/>
              <w:jc w:val="right"/>
              <w:rPr>
                <w:b/>
              </w:rPr>
            </w:pPr>
            <w:r>
              <w:rPr>
                <w:b/>
              </w:rPr>
              <w:t>Exceptions:</w:t>
            </w:r>
          </w:p>
        </w:tc>
        <w:tc>
          <w:tcPr>
            <w:tcW w:w="6930" w:type="dxa"/>
          </w:tcPr>
          <w:p w14:paraId="5E26230D" w14:textId="77777777" w:rsidR="00A15869" w:rsidRPr="00D51D4A" w:rsidRDefault="00A15869" w:rsidP="00C76F00">
            <w:pPr>
              <w:pStyle w:val="NormalWeb"/>
              <w:spacing w:before="120" w:beforeAutospacing="0" w:after="120" w:afterAutospacing="0" w:line="360" w:lineRule="auto"/>
              <w:rPr>
                <w:color w:val="000000" w:themeColor="text1"/>
              </w:rPr>
            </w:pPr>
            <w:r w:rsidRPr="000366BA">
              <w:rPr>
                <w:color w:val="000000" w:themeColor="text1"/>
              </w:rPr>
              <w:t>Route data unavailable.</w:t>
            </w:r>
          </w:p>
        </w:tc>
      </w:tr>
      <w:tr w:rsidR="00A15869" w14:paraId="6D8485A2" w14:textId="77777777" w:rsidTr="00C76F00">
        <w:tc>
          <w:tcPr>
            <w:tcW w:w="1980" w:type="dxa"/>
          </w:tcPr>
          <w:p w14:paraId="54CF033F" w14:textId="77777777" w:rsidR="00A15869" w:rsidRDefault="00A15869" w:rsidP="00C76F00">
            <w:pPr>
              <w:spacing w:before="120" w:after="120" w:line="360" w:lineRule="auto"/>
              <w:jc w:val="right"/>
              <w:rPr>
                <w:b/>
              </w:rPr>
            </w:pPr>
            <w:r>
              <w:rPr>
                <w:b/>
              </w:rPr>
              <w:t>Includes:</w:t>
            </w:r>
          </w:p>
        </w:tc>
        <w:tc>
          <w:tcPr>
            <w:tcW w:w="6930" w:type="dxa"/>
          </w:tcPr>
          <w:p w14:paraId="24BC7941" w14:textId="77777777" w:rsidR="00A15869" w:rsidRDefault="00A15869" w:rsidP="00C76F00">
            <w:pPr>
              <w:spacing w:before="120" w:after="120" w:line="360" w:lineRule="auto"/>
              <w:jc w:val="both"/>
            </w:pPr>
            <w:r>
              <w:t>UC-2.0 (User Login)</w:t>
            </w:r>
          </w:p>
        </w:tc>
      </w:tr>
      <w:tr w:rsidR="00A15869" w14:paraId="0EFCF74A" w14:textId="77777777" w:rsidTr="00C76F00">
        <w:tc>
          <w:tcPr>
            <w:tcW w:w="1980" w:type="dxa"/>
          </w:tcPr>
          <w:p w14:paraId="10077B96" w14:textId="77777777" w:rsidR="00A15869" w:rsidRDefault="00A15869" w:rsidP="00C76F00">
            <w:pPr>
              <w:spacing w:before="120" w:after="120" w:line="360" w:lineRule="auto"/>
              <w:jc w:val="right"/>
              <w:rPr>
                <w:b/>
              </w:rPr>
            </w:pPr>
            <w:r>
              <w:rPr>
                <w:b/>
              </w:rPr>
              <w:t>Special Requirements:</w:t>
            </w:r>
          </w:p>
        </w:tc>
        <w:tc>
          <w:tcPr>
            <w:tcW w:w="6930" w:type="dxa"/>
          </w:tcPr>
          <w:p w14:paraId="0A1CD3FB" w14:textId="77777777" w:rsidR="00A15869" w:rsidRDefault="00A15869" w:rsidP="00C76F00">
            <w:pPr>
              <w:spacing w:before="120" w:after="120" w:line="360" w:lineRule="auto"/>
              <w:jc w:val="both"/>
            </w:pPr>
            <w:r w:rsidRPr="000366BA">
              <w:rPr>
                <w:color w:val="000000" w:themeColor="text1"/>
              </w:rPr>
              <w:t>Sea</w:t>
            </w:r>
            <w:r>
              <w:rPr>
                <w:color w:val="000000" w:themeColor="text1"/>
              </w:rPr>
              <w:t>t availability synchronization.</w:t>
            </w:r>
          </w:p>
        </w:tc>
      </w:tr>
      <w:tr w:rsidR="00A15869" w14:paraId="3E6788E3" w14:textId="77777777" w:rsidTr="00C76F00">
        <w:tc>
          <w:tcPr>
            <w:tcW w:w="1980" w:type="dxa"/>
          </w:tcPr>
          <w:p w14:paraId="19A780B7" w14:textId="77777777" w:rsidR="00A15869" w:rsidRDefault="00A15869" w:rsidP="00C76F00">
            <w:pPr>
              <w:spacing w:before="120" w:after="120" w:line="360" w:lineRule="auto"/>
              <w:jc w:val="right"/>
              <w:rPr>
                <w:b/>
              </w:rPr>
            </w:pPr>
            <w:r>
              <w:rPr>
                <w:b/>
              </w:rPr>
              <w:t>Assumptions:</w:t>
            </w:r>
          </w:p>
        </w:tc>
        <w:tc>
          <w:tcPr>
            <w:tcW w:w="6930" w:type="dxa"/>
          </w:tcPr>
          <w:p w14:paraId="4A01B41D"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Route data is up to date.</w:t>
            </w:r>
          </w:p>
        </w:tc>
      </w:tr>
      <w:tr w:rsidR="00A15869" w14:paraId="1B25C6FB" w14:textId="77777777" w:rsidTr="00C76F00">
        <w:tc>
          <w:tcPr>
            <w:tcW w:w="1980" w:type="dxa"/>
          </w:tcPr>
          <w:p w14:paraId="24FB49D4" w14:textId="77777777" w:rsidR="00A15869" w:rsidRDefault="00A15869" w:rsidP="00C76F00">
            <w:pPr>
              <w:spacing w:before="120" w:after="120" w:line="360" w:lineRule="auto"/>
              <w:jc w:val="right"/>
              <w:rPr>
                <w:b/>
              </w:rPr>
            </w:pPr>
            <w:r>
              <w:rPr>
                <w:b/>
              </w:rPr>
              <w:t>Notes and Issues:</w:t>
            </w:r>
          </w:p>
        </w:tc>
        <w:tc>
          <w:tcPr>
            <w:tcW w:w="6930" w:type="dxa"/>
          </w:tcPr>
          <w:p w14:paraId="574C09E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High concurrency must be handled.</w:t>
            </w:r>
          </w:p>
        </w:tc>
      </w:tr>
      <w:bookmarkEnd w:id="161"/>
    </w:tbl>
    <w:p w14:paraId="134F44A8" w14:textId="77777777" w:rsidR="00A15869" w:rsidRDefault="00A15869" w:rsidP="00A15869">
      <w:pPr>
        <w:spacing w:before="120" w:after="120" w:line="360" w:lineRule="auto"/>
        <w:rPr>
          <w:rFonts w:asciiTheme="majorBidi" w:hAnsiTheme="majorBidi" w:cstheme="majorBidi"/>
          <w:b/>
          <w:bCs/>
          <w:i/>
          <w:iCs/>
        </w:rPr>
      </w:pPr>
    </w:p>
    <w:p w14:paraId="6309A0B8" w14:textId="6C5F2763" w:rsidR="00A15869" w:rsidRPr="004B7BBC" w:rsidRDefault="004B7BBC" w:rsidP="004B7BBC">
      <w:pPr>
        <w:pStyle w:val="Caption"/>
        <w:rPr>
          <w:rFonts w:asciiTheme="majorBidi" w:hAnsiTheme="majorBidi" w:cstheme="majorBidi"/>
          <w:b/>
          <w:bCs/>
          <w:i w:val="0"/>
          <w:iCs w:val="0"/>
          <w:color w:val="auto"/>
          <w:sz w:val="24"/>
          <w:szCs w:val="24"/>
        </w:rPr>
      </w:pPr>
      <w:bookmarkStart w:id="162" w:name="_Toc216934236"/>
      <w:bookmarkStart w:id="163" w:name="_Toc216889290"/>
      <w:bookmarkStart w:id="164" w:name="_Toc216891309"/>
      <w:bookmarkStart w:id="165" w:name="_Toc216936167"/>
      <w:r w:rsidRPr="004B7BBC">
        <w:rPr>
          <w:b/>
          <w:bCs/>
          <w:i w:val="0"/>
          <w:iCs w:val="0"/>
          <w:color w:val="auto"/>
          <w:sz w:val="24"/>
          <w:szCs w:val="24"/>
        </w:rPr>
        <w:t xml:space="preserve">Table </w:t>
      </w:r>
      <w:r w:rsidRPr="004B7BBC">
        <w:rPr>
          <w:b/>
          <w:bCs/>
          <w:i w:val="0"/>
          <w:iCs w:val="0"/>
          <w:color w:val="auto"/>
          <w:sz w:val="24"/>
          <w:szCs w:val="24"/>
        </w:rPr>
        <w:fldChar w:fldCharType="begin"/>
      </w:r>
      <w:r w:rsidRPr="004B7BBC">
        <w:rPr>
          <w:b/>
          <w:bCs/>
          <w:i w:val="0"/>
          <w:iCs w:val="0"/>
          <w:color w:val="auto"/>
          <w:sz w:val="24"/>
          <w:szCs w:val="24"/>
        </w:rPr>
        <w:instrText xml:space="preserve"> STYLEREF 3 \s </w:instrText>
      </w:r>
      <w:r w:rsidRPr="004B7BBC">
        <w:rPr>
          <w:b/>
          <w:bCs/>
          <w:i w:val="0"/>
          <w:iCs w:val="0"/>
          <w:color w:val="auto"/>
          <w:sz w:val="24"/>
          <w:szCs w:val="24"/>
        </w:rPr>
        <w:fldChar w:fldCharType="separate"/>
      </w:r>
      <w:r w:rsidRPr="004B7BBC">
        <w:rPr>
          <w:b/>
          <w:bCs/>
          <w:i w:val="0"/>
          <w:iCs w:val="0"/>
          <w:noProof/>
          <w:color w:val="auto"/>
          <w:sz w:val="24"/>
          <w:szCs w:val="24"/>
        </w:rPr>
        <w:t>3</w:t>
      </w:r>
      <w:r w:rsidRPr="004B7BBC">
        <w:rPr>
          <w:b/>
          <w:bCs/>
          <w:i w:val="0"/>
          <w:iCs w:val="0"/>
          <w:color w:val="auto"/>
          <w:sz w:val="24"/>
          <w:szCs w:val="24"/>
        </w:rPr>
        <w:fldChar w:fldCharType="end"/>
      </w:r>
      <w:r w:rsidRPr="004B7BBC">
        <w:rPr>
          <w:b/>
          <w:bCs/>
          <w:i w:val="0"/>
          <w:iCs w:val="0"/>
          <w:color w:val="auto"/>
          <w:sz w:val="24"/>
          <w:szCs w:val="24"/>
        </w:rPr>
        <w:t>.</w:t>
      </w:r>
      <w:r w:rsidR="00F94374">
        <w:rPr>
          <w:b/>
          <w:bCs/>
          <w:i w:val="0"/>
          <w:iCs w:val="0"/>
          <w:color w:val="auto"/>
          <w:sz w:val="24"/>
          <w:szCs w:val="24"/>
        </w:rPr>
        <w:fldChar w:fldCharType="begin"/>
      </w:r>
      <w:r w:rsidR="00F94374">
        <w:rPr>
          <w:b/>
          <w:bCs/>
          <w:i w:val="0"/>
          <w:iCs w:val="0"/>
          <w:color w:val="auto"/>
          <w:sz w:val="24"/>
          <w:szCs w:val="24"/>
        </w:rPr>
        <w:instrText xml:space="preserve"> SEQ Table \* ARABIC \s 3 </w:instrText>
      </w:r>
      <w:r w:rsidR="00F94374">
        <w:rPr>
          <w:b/>
          <w:bCs/>
          <w:i w:val="0"/>
          <w:iCs w:val="0"/>
          <w:color w:val="auto"/>
          <w:sz w:val="24"/>
          <w:szCs w:val="24"/>
        </w:rPr>
        <w:fldChar w:fldCharType="separate"/>
      </w:r>
      <w:r w:rsidR="00F94374">
        <w:rPr>
          <w:b/>
          <w:bCs/>
          <w:i w:val="0"/>
          <w:iCs w:val="0"/>
          <w:noProof/>
          <w:color w:val="auto"/>
          <w:sz w:val="24"/>
          <w:szCs w:val="24"/>
        </w:rPr>
        <w:t>4</w:t>
      </w:r>
      <w:r w:rsidR="00F94374">
        <w:rPr>
          <w:b/>
          <w:bCs/>
          <w:i w:val="0"/>
          <w:iCs w:val="0"/>
          <w:color w:val="auto"/>
          <w:sz w:val="24"/>
          <w:szCs w:val="24"/>
        </w:rPr>
        <w:fldChar w:fldCharType="end"/>
      </w:r>
      <w:r w:rsidRPr="004B7BBC">
        <w:rPr>
          <w:b/>
          <w:bCs/>
          <w:i w:val="0"/>
          <w:iCs w:val="0"/>
          <w:color w:val="auto"/>
          <w:sz w:val="24"/>
          <w:szCs w:val="24"/>
        </w:rPr>
        <w:t>: UC-</w:t>
      </w:r>
      <w:r w:rsidR="00471094">
        <w:rPr>
          <w:b/>
          <w:bCs/>
          <w:i w:val="0"/>
          <w:iCs w:val="0"/>
          <w:color w:val="auto"/>
          <w:sz w:val="24"/>
          <w:szCs w:val="24"/>
        </w:rPr>
        <w:t>4</w:t>
      </w:r>
      <w:r w:rsidRPr="004B7BBC">
        <w:rPr>
          <w:b/>
          <w:bCs/>
          <w:i w:val="0"/>
          <w:iCs w:val="0"/>
          <w:color w:val="auto"/>
          <w:sz w:val="24"/>
          <w:szCs w:val="24"/>
        </w:rPr>
        <w:t>.0</w:t>
      </w:r>
      <w:bookmarkEnd w:id="162"/>
      <w:bookmarkEnd w:id="163"/>
      <w:bookmarkEnd w:id="164"/>
      <w:bookmarkEnd w:id="165"/>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5A1FC330" w14:textId="77777777" w:rsidTr="00C76F00">
        <w:tc>
          <w:tcPr>
            <w:tcW w:w="1980" w:type="dxa"/>
            <w:tcBorders>
              <w:top w:val="single" w:sz="12" w:space="0" w:color="auto"/>
              <w:bottom w:val="single" w:sz="6" w:space="0" w:color="auto"/>
            </w:tcBorders>
            <w:shd w:val="clear" w:color="auto" w:fill="F2F2F2"/>
          </w:tcPr>
          <w:p w14:paraId="03679BD3"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38D18D1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UC-4.0</w:t>
            </w:r>
          </w:p>
        </w:tc>
      </w:tr>
      <w:tr w:rsidR="00A15869" w14:paraId="3E2C821E" w14:textId="77777777" w:rsidTr="00C76F00">
        <w:tc>
          <w:tcPr>
            <w:tcW w:w="1980" w:type="dxa"/>
            <w:tcBorders>
              <w:top w:val="single" w:sz="6" w:space="0" w:color="auto"/>
              <w:bottom w:val="single" w:sz="6" w:space="0" w:color="auto"/>
            </w:tcBorders>
            <w:shd w:val="clear" w:color="auto" w:fill="F2F2F2"/>
          </w:tcPr>
          <w:p w14:paraId="0F8FFBFB"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21C2831C"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Voice Booking</w:t>
            </w:r>
          </w:p>
        </w:tc>
      </w:tr>
      <w:tr w:rsidR="00A15869" w14:paraId="440239A5" w14:textId="77777777" w:rsidTr="00C76F00">
        <w:tc>
          <w:tcPr>
            <w:tcW w:w="1980" w:type="dxa"/>
            <w:tcBorders>
              <w:top w:val="single" w:sz="6" w:space="0" w:color="auto"/>
            </w:tcBorders>
          </w:tcPr>
          <w:p w14:paraId="4C889489"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2EB72B3B"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AI Voice Agent</w:t>
            </w:r>
          </w:p>
        </w:tc>
      </w:tr>
      <w:tr w:rsidR="00A15869" w14:paraId="069ADFBC" w14:textId="77777777" w:rsidTr="00C76F00">
        <w:tc>
          <w:tcPr>
            <w:tcW w:w="1980" w:type="dxa"/>
          </w:tcPr>
          <w:p w14:paraId="246A4629" w14:textId="77777777" w:rsidR="00A15869" w:rsidRDefault="00A15869" w:rsidP="00C76F00">
            <w:pPr>
              <w:spacing w:before="120" w:after="120" w:line="360" w:lineRule="auto"/>
              <w:jc w:val="right"/>
              <w:rPr>
                <w:b/>
              </w:rPr>
            </w:pPr>
            <w:r>
              <w:rPr>
                <w:b/>
              </w:rPr>
              <w:t>Description:</w:t>
            </w:r>
          </w:p>
        </w:tc>
        <w:tc>
          <w:tcPr>
            <w:tcW w:w="6930" w:type="dxa"/>
          </w:tcPr>
          <w:p w14:paraId="1C1256D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Enables users to book tickets using voi</w:t>
            </w:r>
            <w:r>
              <w:rPr>
                <w:rFonts w:ascii="Times New Roman" w:hAnsi="Times New Roman"/>
                <w:color w:val="000000" w:themeColor="text1"/>
                <w:sz w:val="24"/>
                <w:szCs w:val="24"/>
              </w:rPr>
              <w:t>ce commands with AI assistance.</w:t>
            </w:r>
          </w:p>
        </w:tc>
      </w:tr>
      <w:tr w:rsidR="00A15869" w14:paraId="7B29106F" w14:textId="77777777" w:rsidTr="00C76F00">
        <w:tc>
          <w:tcPr>
            <w:tcW w:w="1980" w:type="dxa"/>
          </w:tcPr>
          <w:p w14:paraId="7E85F068" w14:textId="77777777" w:rsidR="00A15869" w:rsidRDefault="00A15869" w:rsidP="00C76F00">
            <w:pPr>
              <w:spacing w:before="120" w:after="120" w:line="360" w:lineRule="auto"/>
              <w:jc w:val="right"/>
              <w:rPr>
                <w:b/>
              </w:rPr>
            </w:pPr>
            <w:r>
              <w:rPr>
                <w:b/>
              </w:rPr>
              <w:t>Trigger:</w:t>
            </w:r>
          </w:p>
        </w:tc>
        <w:tc>
          <w:tcPr>
            <w:tcW w:w="6930" w:type="dxa"/>
          </w:tcPr>
          <w:p w14:paraId="7364C010"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w:t>
            </w:r>
            <w:r>
              <w:rPr>
                <w:rFonts w:ascii="Times New Roman" w:hAnsi="Times New Roman"/>
                <w:color w:val="000000" w:themeColor="text1"/>
                <w:sz w:val="24"/>
                <w:szCs w:val="24"/>
              </w:rPr>
              <w:t>er initiates voice interaction.</w:t>
            </w:r>
          </w:p>
        </w:tc>
      </w:tr>
      <w:tr w:rsidR="00A15869" w14:paraId="2169291F" w14:textId="77777777" w:rsidTr="00C76F00">
        <w:trPr>
          <w:trHeight w:val="376"/>
        </w:trPr>
        <w:tc>
          <w:tcPr>
            <w:tcW w:w="1980" w:type="dxa"/>
          </w:tcPr>
          <w:p w14:paraId="71685E71" w14:textId="77777777" w:rsidR="00A15869" w:rsidRDefault="00A15869" w:rsidP="00C76F00">
            <w:pPr>
              <w:spacing w:before="120" w:after="120" w:line="360" w:lineRule="auto"/>
              <w:jc w:val="right"/>
              <w:rPr>
                <w:b/>
              </w:rPr>
            </w:pPr>
            <w:r>
              <w:rPr>
                <w:b/>
              </w:rPr>
              <w:t>Preconditions:</w:t>
            </w:r>
          </w:p>
        </w:tc>
        <w:tc>
          <w:tcPr>
            <w:tcW w:w="6930" w:type="dxa"/>
          </w:tcPr>
          <w:p w14:paraId="4BFC1973"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 xml:space="preserve">User is logged in and </w:t>
            </w:r>
            <w:r>
              <w:rPr>
                <w:rFonts w:ascii="Times New Roman" w:hAnsi="Times New Roman"/>
                <w:color w:val="000000" w:themeColor="text1"/>
                <w:sz w:val="24"/>
                <w:szCs w:val="24"/>
              </w:rPr>
              <w:t>microphone access is available.</w:t>
            </w:r>
          </w:p>
        </w:tc>
      </w:tr>
      <w:tr w:rsidR="00A15869" w14:paraId="6CCA3CA1" w14:textId="77777777" w:rsidTr="00C76F00">
        <w:tc>
          <w:tcPr>
            <w:tcW w:w="1980" w:type="dxa"/>
          </w:tcPr>
          <w:p w14:paraId="5A5B43A8"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7A3F631D" w14:textId="77777777" w:rsidR="00A15869" w:rsidRPr="00C909AC" w:rsidRDefault="00A15869" w:rsidP="00C76F00">
            <w:pPr>
              <w:pStyle w:val="NormalWeb"/>
              <w:spacing w:before="120" w:beforeAutospacing="0" w:after="120" w:afterAutospacing="0" w:line="360" w:lineRule="auto"/>
              <w:rPr>
                <w:color w:val="000000" w:themeColor="text1"/>
              </w:rPr>
            </w:pPr>
            <w:r w:rsidRPr="000366BA">
              <w:rPr>
                <w:color w:val="000000" w:themeColor="text1"/>
              </w:rPr>
              <w:t>Ticket is booked successfully.</w:t>
            </w:r>
          </w:p>
        </w:tc>
      </w:tr>
      <w:tr w:rsidR="00A15869" w14:paraId="3C21FDC8" w14:textId="77777777" w:rsidTr="00C76F00">
        <w:tc>
          <w:tcPr>
            <w:tcW w:w="1980" w:type="dxa"/>
          </w:tcPr>
          <w:p w14:paraId="2584D850" w14:textId="77777777" w:rsidR="00A15869" w:rsidRDefault="00A15869" w:rsidP="00C76F00">
            <w:pPr>
              <w:spacing w:before="120" w:after="120" w:line="360" w:lineRule="auto"/>
              <w:jc w:val="right"/>
              <w:rPr>
                <w:b/>
              </w:rPr>
            </w:pPr>
            <w:r>
              <w:rPr>
                <w:b/>
              </w:rPr>
              <w:t>Normal Flow:</w:t>
            </w:r>
          </w:p>
        </w:tc>
        <w:tc>
          <w:tcPr>
            <w:tcW w:w="6930" w:type="dxa"/>
          </w:tcPr>
          <w:p w14:paraId="746B3739" w14:textId="77777777" w:rsidR="00A15869" w:rsidRPr="000366BA" w:rsidRDefault="00A15869" w:rsidP="009D57E9">
            <w:pPr>
              <w:pStyle w:val="NormalWeb"/>
              <w:numPr>
                <w:ilvl w:val="0"/>
                <w:numId w:val="27"/>
              </w:numPr>
              <w:spacing w:before="120" w:beforeAutospacing="0" w:after="120" w:afterAutospacing="0" w:line="360" w:lineRule="auto"/>
              <w:ind w:left="0"/>
              <w:rPr>
                <w:color w:val="000000" w:themeColor="text1"/>
              </w:rPr>
            </w:pPr>
            <w:r w:rsidRPr="000366BA">
              <w:rPr>
                <w:color w:val="000000" w:themeColor="text1"/>
              </w:rPr>
              <w:t>User provides booking details via voice.</w:t>
            </w:r>
          </w:p>
          <w:p w14:paraId="50326E75" w14:textId="77777777" w:rsidR="00A15869" w:rsidRPr="000366BA" w:rsidRDefault="00A15869" w:rsidP="009D57E9">
            <w:pPr>
              <w:pStyle w:val="NormalWeb"/>
              <w:numPr>
                <w:ilvl w:val="0"/>
                <w:numId w:val="27"/>
              </w:numPr>
              <w:spacing w:before="120" w:beforeAutospacing="0" w:after="120" w:afterAutospacing="0" w:line="360" w:lineRule="auto"/>
              <w:ind w:left="0"/>
              <w:rPr>
                <w:color w:val="000000" w:themeColor="text1"/>
              </w:rPr>
            </w:pPr>
            <w:r w:rsidRPr="000366BA">
              <w:rPr>
                <w:color w:val="000000" w:themeColor="text1"/>
              </w:rPr>
              <w:t>AI interprets commands.</w:t>
            </w:r>
          </w:p>
          <w:p w14:paraId="39C455F2" w14:textId="77777777" w:rsidR="00A15869" w:rsidRPr="008D5874" w:rsidRDefault="00A15869" w:rsidP="009D57E9">
            <w:pPr>
              <w:pStyle w:val="NormalWeb"/>
              <w:numPr>
                <w:ilvl w:val="0"/>
                <w:numId w:val="27"/>
              </w:numPr>
              <w:spacing w:before="120" w:beforeAutospacing="0" w:after="120" w:afterAutospacing="0" w:line="360" w:lineRule="auto"/>
              <w:ind w:left="0"/>
              <w:rPr>
                <w:color w:val="000000" w:themeColor="text1"/>
              </w:rPr>
            </w:pPr>
            <w:r w:rsidRPr="000366BA">
              <w:rPr>
                <w:color w:val="000000" w:themeColor="text1"/>
              </w:rPr>
              <w:lastRenderedPageBreak/>
              <w:t>System completes booking process.</w:t>
            </w:r>
          </w:p>
        </w:tc>
      </w:tr>
      <w:tr w:rsidR="00A15869" w14:paraId="6C10EABB" w14:textId="77777777" w:rsidTr="00C76F00">
        <w:tc>
          <w:tcPr>
            <w:tcW w:w="1980" w:type="dxa"/>
          </w:tcPr>
          <w:p w14:paraId="7F11A576"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6305AED4" w14:textId="77777777" w:rsidR="00A15869" w:rsidRPr="008D5874" w:rsidRDefault="00A15869" w:rsidP="00C76F00">
            <w:pPr>
              <w:pStyle w:val="NormalWeb"/>
              <w:spacing w:before="120" w:beforeAutospacing="0" w:after="120" w:afterAutospacing="0" w:line="360" w:lineRule="auto"/>
              <w:rPr>
                <w:color w:val="000000" w:themeColor="text1"/>
              </w:rPr>
            </w:pPr>
            <w:r w:rsidRPr="000366BA">
              <w:rPr>
                <w:color w:val="000000" w:themeColor="text1"/>
              </w:rPr>
              <w:t>AI asks user to repeat unclear input.</w:t>
            </w:r>
          </w:p>
        </w:tc>
      </w:tr>
      <w:tr w:rsidR="00A15869" w14:paraId="105EB6D4" w14:textId="77777777" w:rsidTr="00C76F00">
        <w:tc>
          <w:tcPr>
            <w:tcW w:w="1980" w:type="dxa"/>
          </w:tcPr>
          <w:p w14:paraId="600A0177" w14:textId="77777777" w:rsidR="00A15869" w:rsidRDefault="00A15869" w:rsidP="00C76F00">
            <w:pPr>
              <w:spacing w:before="120" w:after="120" w:line="360" w:lineRule="auto"/>
              <w:jc w:val="right"/>
              <w:rPr>
                <w:b/>
              </w:rPr>
            </w:pPr>
            <w:r>
              <w:rPr>
                <w:b/>
              </w:rPr>
              <w:t>Exceptions:</w:t>
            </w:r>
          </w:p>
        </w:tc>
        <w:tc>
          <w:tcPr>
            <w:tcW w:w="6930" w:type="dxa"/>
          </w:tcPr>
          <w:p w14:paraId="7AE7240B" w14:textId="77777777" w:rsidR="00A15869" w:rsidRPr="008D5874" w:rsidRDefault="00A15869" w:rsidP="00C76F00">
            <w:pPr>
              <w:pStyle w:val="NormalWeb"/>
              <w:spacing w:before="120" w:beforeAutospacing="0" w:after="120" w:afterAutospacing="0" w:line="360" w:lineRule="auto"/>
              <w:rPr>
                <w:color w:val="000000" w:themeColor="text1"/>
              </w:rPr>
            </w:pPr>
            <w:r w:rsidRPr="000366BA">
              <w:rPr>
                <w:color w:val="000000" w:themeColor="text1"/>
              </w:rPr>
              <w:t>Voice recognition failure.</w:t>
            </w:r>
          </w:p>
        </w:tc>
      </w:tr>
      <w:tr w:rsidR="00A15869" w14:paraId="4DAA7141" w14:textId="77777777" w:rsidTr="00C76F00">
        <w:tc>
          <w:tcPr>
            <w:tcW w:w="1980" w:type="dxa"/>
          </w:tcPr>
          <w:p w14:paraId="1C98AE2C" w14:textId="77777777" w:rsidR="00A15869" w:rsidRDefault="00A15869" w:rsidP="00C76F00">
            <w:pPr>
              <w:spacing w:before="120" w:after="120" w:line="360" w:lineRule="auto"/>
              <w:jc w:val="right"/>
              <w:rPr>
                <w:b/>
              </w:rPr>
            </w:pPr>
            <w:r>
              <w:rPr>
                <w:b/>
              </w:rPr>
              <w:t>Extends:</w:t>
            </w:r>
          </w:p>
        </w:tc>
        <w:tc>
          <w:tcPr>
            <w:tcW w:w="6930" w:type="dxa"/>
          </w:tcPr>
          <w:p w14:paraId="285E8894" w14:textId="77777777" w:rsidR="00A15869" w:rsidRDefault="00A15869" w:rsidP="00C76F00">
            <w:pPr>
              <w:spacing w:before="120" w:after="120" w:line="360" w:lineRule="auto"/>
              <w:jc w:val="both"/>
            </w:pPr>
            <w:r w:rsidRPr="008D5874">
              <w:rPr>
                <w:color w:val="000000" w:themeColor="text1"/>
              </w:rPr>
              <w:t>UC-3.0 (Book Ticket)</w:t>
            </w:r>
          </w:p>
        </w:tc>
      </w:tr>
      <w:tr w:rsidR="00A15869" w14:paraId="0B026618" w14:textId="77777777" w:rsidTr="00C76F00">
        <w:tc>
          <w:tcPr>
            <w:tcW w:w="1980" w:type="dxa"/>
          </w:tcPr>
          <w:p w14:paraId="1EC79C23" w14:textId="77777777" w:rsidR="00A15869" w:rsidRDefault="00A15869" w:rsidP="00C76F00">
            <w:pPr>
              <w:spacing w:before="120" w:after="120" w:line="360" w:lineRule="auto"/>
              <w:jc w:val="right"/>
              <w:rPr>
                <w:b/>
              </w:rPr>
            </w:pPr>
            <w:r>
              <w:rPr>
                <w:b/>
              </w:rPr>
              <w:t>Special Requirements:</w:t>
            </w:r>
          </w:p>
        </w:tc>
        <w:tc>
          <w:tcPr>
            <w:tcW w:w="6930" w:type="dxa"/>
          </w:tcPr>
          <w:p w14:paraId="6ABDB62A" w14:textId="77777777" w:rsidR="00A15869" w:rsidRDefault="00A15869" w:rsidP="00C76F00">
            <w:pPr>
              <w:spacing w:before="120" w:after="120" w:line="360" w:lineRule="auto"/>
              <w:jc w:val="both"/>
            </w:pPr>
            <w:r w:rsidRPr="000366BA">
              <w:rPr>
                <w:color w:val="000000" w:themeColor="text1"/>
              </w:rPr>
              <w:t>Speech-to-text support.</w:t>
            </w:r>
          </w:p>
        </w:tc>
      </w:tr>
      <w:tr w:rsidR="00A15869" w14:paraId="4F7561C8" w14:textId="77777777" w:rsidTr="00C76F00">
        <w:tc>
          <w:tcPr>
            <w:tcW w:w="1980" w:type="dxa"/>
          </w:tcPr>
          <w:p w14:paraId="76134B5B" w14:textId="77777777" w:rsidR="00A15869" w:rsidRDefault="00A15869" w:rsidP="00C76F00">
            <w:pPr>
              <w:spacing w:before="120" w:after="120" w:line="360" w:lineRule="auto"/>
              <w:jc w:val="right"/>
              <w:rPr>
                <w:b/>
              </w:rPr>
            </w:pPr>
            <w:r>
              <w:rPr>
                <w:b/>
              </w:rPr>
              <w:t>Assumptions:</w:t>
            </w:r>
          </w:p>
        </w:tc>
        <w:tc>
          <w:tcPr>
            <w:tcW w:w="6930" w:type="dxa"/>
          </w:tcPr>
          <w:p w14:paraId="5D3EDB71"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Clear voice input.</w:t>
            </w:r>
          </w:p>
        </w:tc>
      </w:tr>
      <w:tr w:rsidR="00A15869" w14:paraId="64676DD1" w14:textId="77777777" w:rsidTr="00C76F00">
        <w:tc>
          <w:tcPr>
            <w:tcW w:w="1980" w:type="dxa"/>
          </w:tcPr>
          <w:p w14:paraId="6535066D" w14:textId="77777777" w:rsidR="00A15869" w:rsidRDefault="00A15869" w:rsidP="00C76F00">
            <w:pPr>
              <w:spacing w:before="120" w:after="120" w:line="360" w:lineRule="auto"/>
              <w:jc w:val="right"/>
              <w:rPr>
                <w:b/>
              </w:rPr>
            </w:pPr>
            <w:r>
              <w:rPr>
                <w:b/>
              </w:rPr>
              <w:t>Notes and Issues:</w:t>
            </w:r>
          </w:p>
        </w:tc>
        <w:tc>
          <w:tcPr>
            <w:tcW w:w="6930" w:type="dxa"/>
          </w:tcPr>
          <w:p w14:paraId="3E447C75"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Urdu accent accuracy needs testing.</w:t>
            </w:r>
          </w:p>
        </w:tc>
      </w:tr>
    </w:tbl>
    <w:p w14:paraId="19D00F3B" w14:textId="77777777" w:rsidR="006F433B" w:rsidRDefault="006F433B" w:rsidP="004B7BBC">
      <w:pPr>
        <w:pStyle w:val="Caption"/>
        <w:rPr>
          <w:b/>
          <w:bCs/>
          <w:i w:val="0"/>
          <w:iCs w:val="0"/>
          <w:color w:val="auto"/>
          <w:sz w:val="24"/>
          <w:szCs w:val="24"/>
        </w:rPr>
      </w:pPr>
    </w:p>
    <w:p w14:paraId="6EECD88B" w14:textId="017EDFFF" w:rsidR="00A15869" w:rsidRPr="00471094" w:rsidRDefault="004B7BBC" w:rsidP="004B7BBC">
      <w:pPr>
        <w:pStyle w:val="Caption"/>
        <w:rPr>
          <w:rFonts w:asciiTheme="majorBidi" w:hAnsiTheme="majorBidi" w:cstheme="majorBidi"/>
          <w:b/>
          <w:bCs/>
          <w:i w:val="0"/>
          <w:iCs w:val="0"/>
          <w:color w:val="auto"/>
          <w:sz w:val="24"/>
          <w:szCs w:val="24"/>
        </w:rPr>
      </w:pPr>
      <w:bookmarkStart w:id="166" w:name="_Toc216934237"/>
      <w:bookmarkStart w:id="167" w:name="_Toc216889291"/>
      <w:bookmarkStart w:id="168" w:name="_Toc216891310"/>
      <w:bookmarkStart w:id="169" w:name="_Toc216936168"/>
      <w:r w:rsidRPr="00471094">
        <w:rPr>
          <w:b/>
          <w:bCs/>
          <w:i w:val="0"/>
          <w:iCs w:val="0"/>
          <w:color w:val="auto"/>
          <w:sz w:val="24"/>
          <w:szCs w:val="24"/>
        </w:rPr>
        <w:t xml:space="preserve">Table </w:t>
      </w:r>
      <w:r w:rsidR="00F94374">
        <w:rPr>
          <w:b/>
          <w:bCs/>
          <w:i w:val="0"/>
          <w:iCs w:val="0"/>
          <w:color w:val="auto"/>
          <w:sz w:val="24"/>
          <w:szCs w:val="24"/>
        </w:rPr>
        <w:fldChar w:fldCharType="begin"/>
      </w:r>
      <w:r w:rsidR="00F94374">
        <w:rPr>
          <w:b/>
          <w:bCs/>
          <w:i w:val="0"/>
          <w:iCs w:val="0"/>
          <w:color w:val="auto"/>
          <w:sz w:val="24"/>
          <w:szCs w:val="24"/>
        </w:rPr>
        <w:instrText xml:space="preserve"> STYLEREF 3 \s </w:instrText>
      </w:r>
      <w:r w:rsidR="00F94374">
        <w:rPr>
          <w:b/>
          <w:bCs/>
          <w:i w:val="0"/>
          <w:iCs w:val="0"/>
          <w:color w:val="auto"/>
          <w:sz w:val="24"/>
          <w:szCs w:val="24"/>
        </w:rPr>
        <w:fldChar w:fldCharType="separate"/>
      </w:r>
      <w:r w:rsidR="00F94374">
        <w:rPr>
          <w:b/>
          <w:bCs/>
          <w:i w:val="0"/>
          <w:iCs w:val="0"/>
          <w:noProof/>
          <w:color w:val="auto"/>
          <w:sz w:val="24"/>
          <w:szCs w:val="24"/>
        </w:rPr>
        <w:t>3.</w:t>
      </w:r>
      <w:r w:rsidR="00F94374">
        <w:rPr>
          <w:b/>
          <w:bCs/>
          <w:i w:val="0"/>
          <w:iCs w:val="0"/>
          <w:color w:val="auto"/>
          <w:sz w:val="24"/>
          <w:szCs w:val="24"/>
        </w:rPr>
        <w:fldChar w:fldCharType="end"/>
      </w:r>
      <w:r w:rsidR="00582265">
        <w:rPr>
          <w:b/>
          <w:bCs/>
          <w:i w:val="0"/>
          <w:iCs w:val="0"/>
          <w:color w:val="auto"/>
          <w:sz w:val="24"/>
          <w:szCs w:val="24"/>
        </w:rPr>
        <w:t xml:space="preserve"> </w:t>
      </w:r>
      <w:r w:rsidR="00F94374">
        <w:rPr>
          <w:b/>
          <w:bCs/>
          <w:i w:val="0"/>
          <w:iCs w:val="0"/>
          <w:color w:val="auto"/>
          <w:sz w:val="24"/>
          <w:szCs w:val="24"/>
        </w:rPr>
        <w:fldChar w:fldCharType="begin"/>
      </w:r>
      <w:r w:rsidR="00F94374">
        <w:rPr>
          <w:b/>
          <w:bCs/>
          <w:i w:val="0"/>
          <w:iCs w:val="0"/>
          <w:color w:val="auto"/>
          <w:sz w:val="24"/>
          <w:szCs w:val="24"/>
        </w:rPr>
        <w:instrText xml:space="preserve"> SEQ Table \* ARABIC \s 3 </w:instrText>
      </w:r>
      <w:r w:rsidR="00F94374">
        <w:rPr>
          <w:b/>
          <w:bCs/>
          <w:i w:val="0"/>
          <w:iCs w:val="0"/>
          <w:color w:val="auto"/>
          <w:sz w:val="24"/>
          <w:szCs w:val="24"/>
        </w:rPr>
        <w:fldChar w:fldCharType="separate"/>
      </w:r>
      <w:r w:rsidR="00F94374">
        <w:rPr>
          <w:b/>
          <w:bCs/>
          <w:i w:val="0"/>
          <w:iCs w:val="0"/>
          <w:noProof/>
          <w:color w:val="auto"/>
          <w:sz w:val="24"/>
          <w:szCs w:val="24"/>
        </w:rPr>
        <w:t>5</w:t>
      </w:r>
      <w:r w:rsidR="00F94374">
        <w:rPr>
          <w:b/>
          <w:bCs/>
          <w:i w:val="0"/>
          <w:iCs w:val="0"/>
          <w:color w:val="auto"/>
          <w:sz w:val="24"/>
          <w:szCs w:val="24"/>
        </w:rPr>
        <w:fldChar w:fldCharType="end"/>
      </w:r>
      <w:r w:rsidRPr="00471094">
        <w:rPr>
          <w:b/>
          <w:bCs/>
          <w:i w:val="0"/>
          <w:iCs w:val="0"/>
          <w:color w:val="auto"/>
          <w:sz w:val="24"/>
          <w:szCs w:val="24"/>
        </w:rPr>
        <w:t>: UC-</w:t>
      </w:r>
      <w:r w:rsidR="00471094">
        <w:rPr>
          <w:b/>
          <w:bCs/>
          <w:i w:val="0"/>
          <w:iCs w:val="0"/>
          <w:color w:val="auto"/>
          <w:sz w:val="24"/>
          <w:szCs w:val="24"/>
        </w:rPr>
        <w:t>5</w:t>
      </w:r>
      <w:r w:rsidRPr="00471094">
        <w:rPr>
          <w:b/>
          <w:bCs/>
          <w:i w:val="0"/>
          <w:iCs w:val="0"/>
          <w:color w:val="auto"/>
          <w:sz w:val="24"/>
          <w:szCs w:val="24"/>
        </w:rPr>
        <w:t>.0</w:t>
      </w:r>
      <w:bookmarkEnd w:id="166"/>
      <w:bookmarkEnd w:id="167"/>
      <w:bookmarkEnd w:id="168"/>
      <w:bookmarkEnd w:id="169"/>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3ECAA8B3" w14:textId="77777777" w:rsidTr="00C76F00">
        <w:tc>
          <w:tcPr>
            <w:tcW w:w="1980" w:type="dxa"/>
            <w:tcBorders>
              <w:top w:val="single" w:sz="12" w:space="0" w:color="auto"/>
              <w:bottom w:val="single" w:sz="6" w:space="0" w:color="auto"/>
            </w:tcBorders>
            <w:shd w:val="clear" w:color="auto" w:fill="F2F2F2"/>
          </w:tcPr>
          <w:p w14:paraId="0F3C42BC"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15D8F20D"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UC-5.0</w:t>
            </w:r>
          </w:p>
        </w:tc>
      </w:tr>
      <w:tr w:rsidR="00A15869" w14:paraId="454D56E7" w14:textId="77777777" w:rsidTr="00C76F00">
        <w:tc>
          <w:tcPr>
            <w:tcW w:w="1980" w:type="dxa"/>
            <w:tcBorders>
              <w:top w:val="single" w:sz="6" w:space="0" w:color="auto"/>
              <w:bottom w:val="single" w:sz="6" w:space="0" w:color="auto"/>
            </w:tcBorders>
            <w:shd w:val="clear" w:color="auto" w:fill="F2F2F2"/>
          </w:tcPr>
          <w:p w14:paraId="7FB6BBE8"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2053AE2A" w14:textId="77777777" w:rsidR="00A15869" w:rsidRPr="008D5874" w:rsidRDefault="00A15869" w:rsidP="00C76F00">
            <w:pPr>
              <w:pStyle w:val="Heading3"/>
              <w:spacing w:before="120" w:after="120" w:line="360" w:lineRule="auto"/>
              <w:rPr>
                <w:rFonts w:ascii="Times New Roman" w:hAnsi="Times New Roman"/>
                <w:b/>
                <w:color w:val="000000" w:themeColor="text1"/>
              </w:rPr>
            </w:pPr>
            <w:bookmarkStart w:id="170" w:name="_Toc216915806"/>
            <w:r w:rsidRPr="008D5874">
              <w:rPr>
                <w:rFonts w:ascii="Times New Roman" w:hAnsi="Times New Roman"/>
                <w:color w:val="000000" w:themeColor="text1"/>
              </w:rPr>
              <w:t>Make Payment</w:t>
            </w:r>
            <w:bookmarkEnd w:id="170"/>
          </w:p>
        </w:tc>
      </w:tr>
      <w:tr w:rsidR="00A15869" w14:paraId="28C4FFBC" w14:textId="77777777" w:rsidTr="00C76F00">
        <w:tc>
          <w:tcPr>
            <w:tcW w:w="1980" w:type="dxa"/>
            <w:tcBorders>
              <w:top w:val="single" w:sz="6" w:space="0" w:color="auto"/>
            </w:tcBorders>
          </w:tcPr>
          <w:p w14:paraId="430BA6FF"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31125EA0"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Payment Gateway</w:t>
            </w:r>
          </w:p>
        </w:tc>
      </w:tr>
      <w:tr w:rsidR="00A15869" w14:paraId="1DD8350A" w14:textId="77777777" w:rsidTr="00C76F00">
        <w:tc>
          <w:tcPr>
            <w:tcW w:w="1980" w:type="dxa"/>
          </w:tcPr>
          <w:p w14:paraId="2893A072" w14:textId="77777777" w:rsidR="00A15869" w:rsidRDefault="00A15869" w:rsidP="00C76F00">
            <w:pPr>
              <w:spacing w:before="120" w:after="120" w:line="360" w:lineRule="auto"/>
              <w:jc w:val="right"/>
              <w:rPr>
                <w:b/>
              </w:rPr>
            </w:pPr>
            <w:r>
              <w:rPr>
                <w:b/>
              </w:rPr>
              <w:t>Description:</w:t>
            </w:r>
          </w:p>
        </w:tc>
        <w:tc>
          <w:tcPr>
            <w:tcW w:w="6930" w:type="dxa"/>
          </w:tcPr>
          <w:p w14:paraId="427F046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Processes ticket payment through an external payment gateway.</w:t>
            </w:r>
          </w:p>
        </w:tc>
      </w:tr>
      <w:tr w:rsidR="00A15869" w14:paraId="68B8ED42" w14:textId="77777777" w:rsidTr="00C76F00">
        <w:tc>
          <w:tcPr>
            <w:tcW w:w="1980" w:type="dxa"/>
          </w:tcPr>
          <w:p w14:paraId="0A7789C4" w14:textId="77777777" w:rsidR="00A15869" w:rsidRDefault="00A15869" w:rsidP="00C76F00">
            <w:pPr>
              <w:spacing w:before="120" w:after="120" w:line="360" w:lineRule="auto"/>
              <w:jc w:val="right"/>
              <w:rPr>
                <w:b/>
              </w:rPr>
            </w:pPr>
            <w:r>
              <w:rPr>
                <w:b/>
              </w:rPr>
              <w:t>Trigger:</w:t>
            </w:r>
          </w:p>
        </w:tc>
        <w:tc>
          <w:tcPr>
            <w:tcW w:w="6930" w:type="dxa"/>
          </w:tcPr>
          <w:p w14:paraId="26ECE278"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confirms booking.</w:t>
            </w:r>
          </w:p>
        </w:tc>
      </w:tr>
      <w:tr w:rsidR="00A15869" w14:paraId="09B08AE4" w14:textId="77777777" w:rsidTr="00C76F00">
        <w:trPr>
          <w:trHeight w:val="326"/>
        </w:trPr>
        <w:tc>
          <w:tcPr>
            <w:tcW w:w="1980" w:type="dxa"/>
          </w:tcPr>
          <w:p w14:paraId="1972EAC0" w14:textId="77777777" w:rsidR="00A15869" w:rsidRDefault="00A15869" w:rsidP="00C76F00">
            <w:pPr>
              <w:spacing w:before="120" w:after="120" w:line="360" w:lineRule="auto"/>
              <w:jc w:val="right"/>
              <w:rPr>
                <w:b/>
              </w:rPr>
            </w:pPr>
            <w:r>
              <w:rPr>
                <w:b/>
              </w:rPr>
              <w:t>Preconditions:</w:t>
            </w:r>
          </w:p>
        </w:tc>
        <w:tc>
          <w:tcPr>
            <w:tcW w:w="6930" w:type="dxa"/>
          </w:tcPr>
          <w:p w14:paraId="68A47F32"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Valid booking exists.</w:t>
            </w:r>
          </w:p>
        </w:tc>
      </w:tr>
      <w:tr w:rsidR="00A15869" w14:paraId="0FBDD59C" w14:textId="77777777" w:rsidTr="00C76F00">
        <w:tc>
          <w:tcPr>
            <w:tcW w:w="1980" w:type="dxa"/>
          </w:tcPr>
          <w:p w14:paraId="54CD0B9E"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59438E7A" w14:textId="77777777" w:rsidR="00A15869" w:rsidRDefault="00A15869" w:rsidP="00C76F00">
            <w:pPr>
              <w:spacing w:before="120" w:after="120" w:line="360" w:lineRule="auto"/>
              <w:jc w:val="both"/>
            </w:pPr>
            <w:r w:rsidRPr="00AB090D">
              <w:rPr>
                <w:color w:val="000000" w:themeColor="text1"/>
              </w:rPr>
              <w:t>Payment is completed or declined.</w:t>
            </w:r>
          </w:p>
        </w:tc>
      </w:tr>
      <w:tr w:rsidR="00A15869" w14:paraId="0F389A3A" w14:textId="77777777" w:rsidTr="00C76F00">
        <w:tc>
          <w:tcPr>
            <w:tcW w:w="1980" w:type="dxa"/>
          </w:tcPr>
          <w:p w14:paraId="00B87BBF" w14:textId="77777777" w:rsidR="00A15869" w:rsidRDefault="00A15869" w:rsidP="00C76F00">
            <w:pPr>
              <w:spacing w:before="120" w:after="120" w:line="360" w:lineRule="auto"/>
              <w:jc w:val="right"/>
              <w:rPr>
                <w:b/>
              </w:rPr>
            </w:pPr>
            <w:r>
              <w:rPr>
                <w:b/>
              </w:rPr>
              <w:t>Normal Flow:</w:t>
            </w:r>
          </w:p>
        </w:tc>
        <w:tc>
          <w:tcPr>
            <w:tcW w:w="6930" w:type="dxa"/>
          </w:tcPr>
          <w:p w14:paraId="406FF919" w14:textId="77777777" w:rsidR="00A15869" w:rsidRPr="000366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User selects payment method.</w:t>
            </w:r>
          </w:p>
          <w:p w14:paraId="22B3FC17" w14:textId="77777777" w:rsidR="00A15869" w:rsidRPr="000366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System redirects to payment gateway.</w:t>
            </w:r>
          </w:p>
          <w:p w14:paraId="6DDAD2A6" w14:textId="77777777" w:rsidR="00A15869" w:rsidRPr="000366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lastRenderedPageBreak/>
              <w:t>Transaction is processed.</w:t>
            </w:r>
          </w:p>
          <w:p w14:paraId="7ED01167" w14:textId="77777777" w:rsidR="00A15869" w:rsidRPr="003008BA" w:rsidRDefault="00A15869" w:rsidP="009D57E9">
            <w:pPr>
              <w:pStyle w:val="NormalWeb"/>
              <w:numPr>
                <w:ilvl w:val="0"/>
                <w:numId w:val="28"/>
              </w:numPr>
              <w:spacing w:before="120" w:beforeAutospacing="0" w:after="120" w:afterAutospacing="0" w:line="360" w:lineRule="auto"/>
              <w:ind w:left="0"/>
              <w:rPr>
                <w:color w:val="000000" w:themeColor="text1"/>
              </w:rPr>
            </w:pPr>
            <w:r w:rsidRPr="000366BA">
              <w:rPr>
                <w:color w:val="000000" w:themeColor="text1"/>
              </w:rPr>
              <w:t>System confirms payment status.</w:t>
            </w:r>
          </w:p>
        </w:tc>
      </w:tr>
      <w:tr w:rsidR="00A15869" w14:paraId="6C6DE61B" w14:textId="77777777" w:rsidTr="00C76F00">
        <w:tc>
          <w:tcPr>
            <w:tcW w:w="1980" w:type="dxa"/>
          </w:tcPr>
          <w:p w14:paraId="098155A7"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41BF8C15" w14:textId="77777777" w:rsidR="00A15869" w:rsidRPr="003008BA" w:rsidRDefault="00A15869" w:rsidP="00C76F00">
            <w:pPr>
              <w:pStyle w:val="NormalWeb"/>
              <w:spacing w:before="120" w:beforeAutospacing="0" w:after="120" w:afterAutospacing="0" w:line="360" w:lineRule="auto"/>
              <w:rPr>
                <w:color w:val="000000" w:themeColor="text1"/>
              </w:rPr>
            </w:pPr>
            <w:r w:rsidRPr="000366BA">
              <w:rPr>
                <w:color w:val="000000" w:themeColor="text1"/>
              </w:rPr>
              <w:t>User cancels payment.</w:t>
            </w:r>
          </w:p>
        </w:tc>
      </w:tr>
      <w:tr w:rsidR="00A15869" w14:paraId="2004C1BD" w14:textId="77777777" w:rsidTr="00C76F00">
        <w:tc>
          <w:tcPr>
            <w:tcW w:w="1980" w:type="dxa"/>
          </w:tcPr>
          <w:p w14:paraId="4F2189E7" w14:textId="77777777" w:rsidR="00A15869" w:rsidRDefault="00A15869" w:rsidP="00C76F00">
            <w:pPr>
              <w:spacing w:before="120" w:after="120" w:line="360" w:lineRule="auto"/>
              <w:jc w:val="right"/>
              <w:rPr>
                <w:b/>
              </w:rPr>
            </w:pPr>
            <w:r>
              <w:rPr>
                <w:b/>
              </w:rPr>
              <w:t>Exceptions:</w:t>
            </w:r>
          </w:p>
        </w:tc>
        <w:tc>
          <w:tcPr>
            <w:tcW w:w="6930" w:type="dxa"/>
          </w:tcPr>
          <w:p w14:paraId="54B43291" w14:textId="77777777" w:rsidR="00A15869" w:rsidRDefault="00A15869" w:rsidP="00C76F00">
            <w:pPr>
              <w:spacing w:before="120" w:after="120" w:line="360" w:lineRule="auto"/>
              <w:jc w:val="both"/>
            </w:pPr>
            <w:r w:rsidRPr="000366BA">
              <w:rPr>
                <w:color w:val="000000" w:themeColor="text1"/>
              </w:rPr>
              <w:t>Gateway timeout or failure.</w:t>
            </w:r>
          </w:p>
        </w:tc>
      </w:tr>
      <w:tr w:rsidR="00A15869" w14:paraId="6FB98CE5" w14:textId="77777777" w:rsidTr="00C76F00">
        <w:tc>
          <w:tcPr>
            <w:tcW w:w="1980" w:type="dxa"/>
          </w:tcPr>
          <w:p w14:paraId="71893A10" w14:textId="77777777" w:rsidR="00A15869" w:rsidRDefault="00A15869" w:rsidP="00C76F00">
            <w:pPr>
              <w:spacing w:before="120" w:after="120" w:line="360" w:lineRule="auto"/>
              <w:jc w:val="right"/>
              <w:rPr>
                <w:b/>
              </w:rPr>
            </w:pPr>
            <w:r>
              <w:rPr>
                <w:b/>
              </w:rPr>
              <w:t>Includes:</w:t>
            </w:r>
          </w:p>
        </w:tc>
        <w:tc>
          <w:tcPr>
            <w:tcW w:w="6930" w:type="dxa"/>
          </w:tcPr>
          <w:p w14:paraId="38855FD0" w14:textId="77777777" w:rsidR="00A15869" w:rsidRDefault="00A15869" w:rsidP="00C76F00">
            <w:pPr>
              <w:spacing w:before="120" w:after="120" w:line="360" w:lineRule="auto"/>
              <w:jc w:val="both"/>
            </w:pPr>
            <w:r w:rsidRPr="003008BA">
              <w:rPr>
                <w:color w:val="000000" w:themeColor="text1"/>
              </w:rPr>
              <w:t>UC-3.0 (Book Ticket)</w:t>
            </w:r>
          </w:p>
        </w:tc>
      </w:tr>
      <w:tr w:rsidR="00A15869" w14:paraId="7E2AE984" w14:textId="77777777" w:rsidTr="00C76F00">
        <w:tc>
          <w:tcPr>
            <w:tcW w:w="1980" w:type="dxa"/>
          </w:tcPr>
          <w:p w14:paraId="3C5F2155" w14:textId="77777777" w:rsidR="00A15869" w:rsidRDefault="00A15869" w:rsidP="00C76F00">
            <w:pPr>
              <w:spacing w:before="120" w:after="120" w:line="360" w:lineRule="auto"/>
              <w:jc w:val="right"/>
              <w:rPr>
                <w:b/>
              </w:rPr>
            </w:pPr>
            <w:r>
              <w:rPr>
                <w:b/>
              </w:rPr>
              <w:t>Special Requirements:</w:t>
            </w:r>
          </w:p>
        </w:tc>
        <w:tc>
          <w:tcPr>
            <w:tcW w:w="6930" w:type="dxa"/>
          </w:tcPr>
          <w:p w14:paraId="288E8256" w14:textId="77777777" w:rsidR="00A15869" w:rsidRDefault="00A15869" w:rsidP="00C76F00">
            <w:pPr>
              <w:spacing w:before="120" w:after="120" w:line="360" w:lineRule="auto"/>
              <w:jc w:val="both"/>
            </w:pPr>
            <w:r w:rsidRPr="000366BA">
              <w:rPr>
                <w:color w:val="000000" w:themeColor="text1"/>
              </w:rPr>
              <w:t>Secure transaction handling.</w:t>
            </w:r>
          </w:p>
        </w:tc>
      </w:tr>
      <w:tr w:rsidR="00A15869" w14:paraId="2B69A22F" w14:textId="77777777" w:rsidTr="00C76F00">
        <w:tc>
          <w:tcPr>
            <w:tcW w:w="1980" w:type="dxa"/>
          </w:tcPr>
          <w:p w14:paraId="4F4D69B5" w14:textId="77777777" w:rsidR="00A15869" w:rsidRDefault="00A15869" w:rsidP="00C76F00">
            <w:pPr>
              <w:spacing w:before="120" w:after="120" w:line="360" w:lineRule="auto"/>
              <w:jc w:val="right"/>
              <w:rPr>
                <w:b/>
              </w:rPr>
            </w:pPr>
            <w:r>
              <w:rPr>
                <w:b/>
              </w:rPr>
              <w:t>Assumptions:</w:t>
            </w:r>
          </w:p>
        </w:tc>
        <w:tc>
          <w:tcPr>
            <w:tcW w:w="6930" w:type="dxa"/>
          </w:tcPr>
          <w:p w14:paraId="67DD2F3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Payment gateway is operational.</w:t>
            </w:r>
          </w:p>
        </w:tc>
      </w:tr>
      <w:tr w:rsidR="00A15869" w14:paraId="01A434B6" w14:textId="77777777" w:rsidTr="00C76F00">
        <w:tc>
          <w:tcPr>
            <w:tcW w:w="1980" w:type="dxa"/>
          </w:tcPr>
          <w:p w14:paraId="0E7F9DF3" w14:textId="77777777" w:rsidR="00A15869" w:rsidRDefault="00A15869" w:rsidP="00C76F00">
            <w:pPr>
              <w:spacing w:before="120" w:after="120" w:line="360" w:lineRule="auto"/>
              <w:jc w:val="right"/>
              <w:rPr>
                <w:b/>
              </w:rPr>
            </w:pPr>
            <w:r>
              <w:rPr>
                <w:b/>
              </w:rPr>
              <w:t>Notes and Issues:</w:t>
            </w:r>
          </w:p>
        </w:tc>
        <w:tc>
          <w:tcPr>
            <w:tcW w:w="6930" w:type="dxa"/>
          </w:tcPr>
          <w:p w14:paraId="50DB2195"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Sandbox used during development.</w:t>
            </w:r>
          </w:p>
        </w:tc>
      </w:tr>
    </w:tbl>
    <w:p w14:paraId="2576FC9B" w14:textId="77777777" w:rsidR="00471094" w:rsidRDefault="00471094" w:rsidP="00471094">
      <w:pPr>
        <w:pStyle w:val="Caption"/>
        <w:rPr>
          <w:b/>
          <w:bCs/>
          <w:i w:val="0"/>
          <w:iCs w:val="0"/>
          <w:color w:val="auto"/>
          <w:sz w:val="24"/>
          <w:szCs w:val="24"/>
        </w:rPr>
      </w:pPr>
    </w:p>
    <w:p w14:paraId="1386ECF5" w14:textId="4E0EB65D" w:rsidR="00A15869" w:rsidRPr="00471094" w:rsidRDefault="00471094" w:rsidP="00471094">
      <w:pPr>
        <w:pStyle w:val="Caption"/>
        <w:rPr>
          <w:rFonts w:asciiTheme="majorBidi" w:hAnsiTheme="majorBidi" w:cstheme="majorBidi"/>
          <w:b/>
          <w:bCs/>
          <w:i w:val="0"/>
          <w:iCs w:val="0"/>
          <w:color w:val="auto"/>
          <w:sz w:val="24"/>
          <w:szCs w:val="24"/>
        </w:rPr>
      </w:pPr>
      <w:bookmarkStart w:id="171" w:name="_Toc216934238"/>
      <w:bookmarkStart w:id="172" w:name="_Toc216889292"/>
      <w:bookmarkStart w:id="173" w:name="_Toc216891311"/>
      <w:bookmarkStart w:id="174" w:name="_Toc216936169"/>
      <w:r w:rsidRPr="00471094">
        <w:rPr>
          <w:b/>
          <w:bCs/>
          <w:i w:val="0"/>
          <w:iCs w:val="0"/>
          <w:color w:val="auto"/>
          <w:sz w:val="24"/>
          <w:szCs w:val="24"/>
        </w:rPr>
        <w:t>Table 3.6: UC-6.0</w:t>
      </w:r>
      <w:bookmarkEnd w:id="171"/>
      <w:bookmarkEnd w:id="172"/>
      <w:bookmarkEnd w:id="173"/>
      <w:bookmarkEnd w:id="17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7F0BC53E" w14:textId="77777777" w:rsidTr="00C76F00">
        <w:tc>
          <w:tcPr>
            <w:tcW w:w="1980" w:type="dxa"/>
            <w:tcBorders>
              <w:top w:val="single" w:sz="12" w:space="0" w:color="auto"/>
              <w:bottom w:val="single" w:sz="6" w:space="0" w:color="auto"/>
            </w:tcBorders>
            <w:shd w:val="clear" w:color="auto" w:fill="F2F2F2"/>
          </w:tcPr>
          <w:p w14:paraId="3A3D2761"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571C984E"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UC-6.0</w:t>
            </w:r>
          </w:p>
        </w:tc>
      </w:tr>
      <w:tr w:rsidR="00A15869" w14:paraId="2F6DE6AA" w14:textId="77777777" w:rsidTr="00C76F00">
        <w:tc>
          <w:tcPr>
            <w:tcW w:w="1980" w:type="dxa"/>
            <w:tcBorders>
              <w:top w:val="single" w:sz="6" w:space="0" w:color="auto"/>
              <w:bottom w:val="single" w:sz="6" w:space="0" w:color="auto"/>
            </w:tcBorders>
            <w:shd w:val="clear" w:color="auto" w:fill="F2F2F2"/>
          </w:tcPr>
          <w:p w14:paraId="019AE4B9"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2E4530CD"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View Booking History</w:t>
            </w:r>
          </w:p>
        </w:tc>
      </w:tr>
      <w:tr w:rsidR="00A15869" w14:paraId="3B4AAA8F" w14:textId="77777777" w:rsidTr="00C76F00">
        <w:tc>
          <w:tcPr>
            <w:tcW w:w="1980" w:type="dxa"/>
            <w:tcBorders>
              <w:top w:val="single" w:sz="6" w:space="0" w:color="auto"/>
            </w:tcBorders>
          </w:tcPr>
          <w:p w14:paraId="2636E3F5"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22D4082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User</w:t>
            </w:r>
          </w:p>
        </w:tc>
      </w:tr>
      <w:tr w:rsidR="00A15869" w14:paraId="2368F745" w14:textId="77777777" w:rsidTr="00C76F00">
        <w:tc>
          <w:tcPr>
            <w:tcW w:w="1980" w:type="dxa"/>
          </w:tcPr>
          <w:p w14:paraId="3A7E09FA" w14:textId="77777777" w:rsidR="00A15869" w:rsidRDefault="00A15869" w:rsidP="00C76F00">
            <w:pPr>
              <w:spacing w:before="120" w:after="120" w:line="360" w:lineRule="auto"/>
              <w:jc w:val="right"/>
              <w:rPr>
                <w:b/>
              </w:rPr>
            </w:pPr>
            <w:r>
              <w:rPr>
                <w:b/>
              </w:rPr>
              <w:t>Description:</w:t>
            </w:r>
          </w:p>
        </w:tc>
        <w:tc>
          <w:tcPr>
            <w:tcW w:w="6930" w:type="dxa"/>
          </w:tcPr>
          <w:p w14:paraId="10518BB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Allows users to view </w:t>
            </w:r>
            <w:r>
              <w:rPr>
                <w:rFonts w:ascii="Times New Roman" w:hAnsi="Times New Roman"/>
                <w:color w:val="000000" w:themeColor="text1"/>
                <w:sz w:val="24"/>
                <w:szCs w:val="24"/>
              </w:rPr>
              <w:t>previous and upcoming bookings.</w:t>
            </w:r>
          </w:p>
        </w:tc>
      </w:tr>
      <w:tr w:rsidR="00A15869" w14:paraId="36369898" w14:textId="77777777" w:rsidTr="00C76F00">
        <w:tc>
          <w:tcPr>
            <w:tcW w:w="1980" w:type="dxa"/>
          </w:tcPr>
          <w:p w14:paraId="0CE2D01C" w14:textId="77777777" w:rsidR="00A15869" w:rsidRDefault="00A15869" w:rsidP="00C76F00">
            <w:pPr>
              <w:spacing w:before="120" w:after="120" w:line="360" w:lineRule="auto"/>
              <w:jc w:val="right"/>
              <w:rPr>
                <w:b/>
              </w:rPr>
            </w:pPr>
            <w:r>
              <w:rPr>
                <w:b/>
              </w:rPr>
              <w:t>Trigger:</w:t>
            </w:r>
          </w:p>
        </w:tc>
        <w:tc>
          <w:tcPr>
            <w:tcW w:w="6930" w:type="dxa"/>
          </w:tcPr>
          <w:p w14:paraId="745684EE"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selects “Booking History.”</w:t>
            </w:r>
          </w:p>
        </w:tc>
      </w:tr>
      <w:tr w:rsidR="00A15869" w14:paraId="20B89848" w14:textId="77777777" w:rsidTr="00C76F00">
        <w:trPr>
          <w:trHeight w:val="327"/>
        </w:trPr>
        <w:tc>
          <w:tcPr>
            <w:tcW w:w="1980" w:type="dxa"/>
          </w:tcPr>
          <w:p w14:paraId="6788DC0E" w14:textId="77777777" w:rsidR="00A15869" w:rsidRDefault="00A15869" w:rsidP="00C76F00">
            <w:pPr>
              <w:spacing w:before="120" w:after="120" w:line="360" w:lineRule="auto"/>
              <w:jc w:val="right"/>
              <w:rPr>
                <w:b/>
              </w:rPr>
            </w:pPr>
            <w:r>
              <w:rPr>
                <w:b/>
              </w:rPr>
              <w:t>Preconditions:</w:t>
            </w:r>
          </w:p>
        </w:tc>
        <w:tc>
          <w:tcPr>
            <w:tcW w:w="6930" w:type="dxa"/>
          </w:tcPr>
          <w:p w14:paraId="086EE0F4"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User is logged in.</w:t>
            </w:r>
          </w:p>
        </w:tc>
      </w:tr>
      <w:tr w:rsidR="00A15869" w14:paraId="5DA06026" w14:textId="77777777" w:rsidTr="00C76F00">
        <w:tc>
          <w:tcPr>
            <w:tcW w:w="1980" w:type="dxa"/>
          </w:tcPr>
          <w:p w14:paraId="64B6B900"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50E433B4"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Booking history is displayed.</w:t>
            </w:r>
          </w:p>
        </w:tc>
      </w:tr>
      <w:tr w:rsidR="00A15869" w14:paraId="73BB773B" w14:textId="77777777" w:rsidTr="00C76F00">
        <w:tc>
          <w:tcPr>
            <w:tcW w:w="1980" w:type="dxa"/>
          </w:tcPr>
          <w:p w14:paraId="6C9570E3" w14:textId="77777777" w:rsidR="00A15869" w:rsidRDefault="00A15869" w:rsidP="00C76F00">
            <w:pPr>
              <w:spacing w:before="120" w:after="120" w:line="360" w:lineRule="auto"/>
              <w:jc w:val="right"/>
              <w:rPr>
                <w:b/>
              </w:rPr>
            </w:pPr>
            <w:r>
              <w:rPr>
                <w:b/>
              </w:rPr>
              <w:t>Normal Flow:</w:t>
            </w:r>
          </w:p>
        </w:tc>
        <w:tc>
          <w:tcPr>
            <w:tcW w:w="6930" w:type="dxa"/>
          </w:tcPr>
          <w:p w14:paraId="3C18A190" w14:textId="77777777" w:rsidR="00A15869" w:rsidRPr="000366BA" w:rsidRDefault="00A15869" w:rsidP="009D57E9">
            <w:pPr>
              <w:pStyle w:val="NormalWeb"/>
              <w:numPr>
                <w:ilvl w:val="0"/>
                <w:numId w:val="29"/>
              </w:numPr>
              <w:spacing w:before="120" w:beforeAutospacing="0" w:after="120" w:afterAutospacing="0" w:line="360" w:lineRule="auto"/>
              <w:ind w:left="0"/>
              <w:rPr>
                <w:color w:val="000000" w:themeColor="text1"/>
              </w:rPr>
            </w:pPr>
            <w:r w:rsidRPr="000366BA">
              <w:rPr>
                <w:color w:val="000000" w:themeColor="text1"/>
              </w:rPr>
              <w:t>User requests booking history.</w:t>
            </w:r>
          </w:p>
          <w:p w14:paraId="17FAD6C6" w14:textId="77777777" w:rsidR="00A15869" w:rsidRPr="000366BA" w:rsidRDefault="00A15869" w:rsidP="009D57E9">
            <w:pPr>
              <w:pStyle w:val="NormalWeb"/>
              <w:numPr>
                <w:ilvl w:val="0"/>
                <w:numId w:val="29"/>
              </w:numPr>
              <w:spacing w:before="120" w:beforeAutospacing="0" w:after="120" w:afterAutospacing="0" w:line="360" w:lineRule="auto"/>
              <w:ind w:left="0"/>
              <w:rPr>
                <w:color w:val="000000" w:themeColor="text1"/>
              </w:rPr>
            </w:pPr>
            <w:r w:rsidRPr="000366BA">
              <w:rPr>
                <w:color w:val="000000" w:themeColor="text1"/>
              </w:rPr>
              <w:lastRenderedPageBreak/>
              <w:t>System retrieves records.</w:t>
            </w:r>
          </w:p>
          <w:p w14:paraId="0D0E2C05" w14:textId="77777777" w:rsidR="00A15869" w:rsidRPr="00EB323B" w:rsidRDefault="00A15869" w:rsidP="009D57E9">
            <w:pPr>
              <w:pStyle w:val="NormalWeb"/>
              <w:numPr>
                <w:ilvl w:val="0"/>
                <w:numId w:val="29"/>
              </w:numPr>
              <w:spacing w:before="120" w:beforeAutospacing="0" w:after="120" w:afterAutospacing="0" w:line="360" w:lineRule="auto"/>
              <w:ind w:left="0"/>
              <w:rPr>
                <w:color w:val="000000" w:themeColor="text1"/>
              </w:rPr>
            </w:pPr>
            <w:r w:rsidRPr="000366BA">
              <w:rPr>
                <w:color w:val="000000" w:themeColor="text1"/>
              </w:rPr>
              <w:t>System displays booking details.</w:t>
            </w:r>
          </w:p>
        </w:tc>
      </w:tr>
      <w:tr w:rsidR="00A15869" w14:paraId="243335A3" w14:textId="77777777" w:rsidTr="00C76F00">
        <w:tc>
          <w:tcPr>
            <w:tcW w:w="1980" w:type="dxa"/>
          </w:tcPr>
          <w:p w14:paraId="79DA1435" w14:textId="77777777" w:rsidR="00A15869" w:rsidRDefault="00A15869" w:rsidP="00C76F00">
            <w:pPr>
              <w:spacing w:before="120" w:after="120" w:line="360" w:lineRule="auto"/>
              <w:jc w:val="right"/>
              <w:rPr>
                <w:b/>
              </w:rPr>
            </w:pPr>
            <w:r>
              <w:rPr>
                <w:b/>
              </w:rPr>
              <w:lastRenderedPageBreak/>
              <w:t>Alternative Flows:</w:t>
            </w:r>
          </w:p>
        </w:tc>
        <w:tc>
          <w:tcPr>
            <w:tcW w:w="6930" w:type="dxa"/>
          </w:tcPr>
          <w:p w14:paraId="3E46262C"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w:t>
            </w:r>
            <w:r>
              <w:rPr>
                <w:color w:val="000000" w:themeColor="text1"/>
              </w:rPr>
              <w:t>None.</w:t>
            </w:r>
          </w:p>
        </w:tc>
      </w:tr>
      <w:tr w:rsidR="00A15869" w14:paraId="5368B725" w14:textId="77777777" w:rsidTr="00C76F00">
        <w:tc>
          <w:tcPr>
            <w:tcW w:w="1980" w:type="dxa"/>
          </w:tcPr>
          <w:p w14:paraId="5B9D64E9" w14:textId="77777777" w:rsidR="00A15869" w:rsidRDefault="00A15869" w:rsidP="00C76F00">
            <w:pPr>
              <w:spacing w:before="120" w:after="120" w:line="360" w:lineRule="auto"/>
              <w:jc w:val="right"/>
              <w:rPr>
                <w:b/>
              </w:rPr>
            </w:pPr>
            <w:r>
              <w:rPr>
                <w:b/>
              </w:rPr>
              <w:t>Exceptions:</w:t>
            </w:r>
          </w:p>
        </w:tc>
        <w:tc>
          <w:tcPr>
            <w:tcW w:w="6930" w:type="dxa"/>
          </w:tcPr>
          <w:p w14:paraId="40352F69" w14:textId="77777777" w:rsidR="00A15869" w:rsidRPr="00EB323B" w:rsidRDefault="00A15869" w:rsidP="00C76F00">
            <w:pPr>
              <w:pStyle w:val="NormalWeb"/>
              <w:spacing w:before="120" w:beforeAutospacing="0" w:after="120" w:afterAutospacing="0" w:line="360" w:lineRule="auto"/>
              <w:rPr>
                <w:color w:val="000000" w:themeColor="text1"/>
              </w:rPr>
            </w:pPr>
            <w:r w:rsidRPr="000366BA">
              <w:rPr>
                <w:color w:val="000000" w:themeColor="text1"/>
              </w:rPr>
              <w:t>Database access error.</w:t>
            </w:r>
          </w:p>
        </w:tc>
      </w:tr>
      <w:tr w:rsidR="00A15869" w14:paraId="42489EFF" w14:textId="77777777" w:rsidTr="00C76F00">
        <w:tc>
          <w:tcPr>
            <w:tcW w:w="1980" w:type="dxa"/>
          </w:tcPr>
          <w:p w14:paraId="7346E4C6" w14:textId="77777777" w:rsidR="00A15869" w:rsidRDefault="00A15869" w:rsidP="00C76F00">
            <w:pPr>
              <w:spacing w:before="120" w:after="120" w:line="360" w:lineRule="auto"/>
              <w:jc w:val="right"/>
              <w:rPr>
                <w:b/>
              </w:rPr>
            </w:pPr>
            <w:r>
              <w:rPr>
                <w:b/>
              </w:rPr>
              <w:t>Includes:</w:t>
            </w:r>
          </w:p>
        </w:tc>
        <w:tc>
          <w:tcPr>
            <w:tcW w:w="6930" w:type="dxa"/>
          </w:tcPr>
          <w:p w14:paraId="01C37413" w14:textId="77777777" w:rsidR="00A15869" w:rsidRDefault="00A15869" w:rsidP="00C76F00">
            <w:pPr>
              <w:spacing w:before="120" w:after="120" w:line="360" w:lineRule="auto"/>
              <w:jc w:val="both"/>
            </w:pPr>
            <w:r>
              <w:t>None.</w:t>
            </w:r>
          </w:p>
        </w:tc>
      </w:tr>
      <w:tr w:rsidR="00A15869" w14:paraId="5DA13EC0" w14:textId="77777777" w:rsidTr="00C76F00">
        <w:tc>
          <w:tcPr>
            <w:tcW w:w="1980" w:type="dxa"/>
          </w:tcPr>
          <w:p w14:paraId="770868EA" w14:textId="77777777" w:rsidR="00A15869" w:rsidRDefault="00A15869" w:rsidP="00C76F00">
            <w:pPr>
              <w:spacing w:before="120" w:after="120" w:line="360" w:lineRule="auto"/>
              <w:jc w:val="right"/>
              <w:rPr>
                <w:b/>
              </w:rPr>
            </w:pPr>
            <w:r>
              <w:rPr>
                <w:b/>
              </w:rPr>
              <w:t>Special Requirements:</w:t>
            </w:r>
          </w:p>
        </w:tc>
        <w:tc>
          <w:tcPr>
            <w:tcW w:w="6930" w:type="dxa"/>
          </w:tcPr>
          <w:p w14:paraId="18ADC668" w14:textId="77777777" w:rsidR="00A15869" w:rsidRDefault="00A15869" w:rsidP="00C76F00">
            <w:pPr>
              <w:spacing w:before="120" w:after="120" w:line="360" w:lineRule="auto"/>
              <w:jc w:val="both"/>
            </w:pPr>
            <w:r>
              <w:rPr>
                <w:color w:val="000000" w:themeColor="text1"/>
              </w:rPr>
              <w:t>Pagination for large datasets.</w:t>
            </w:r>
          </w:p>
        </w:tc>
      </w:tr>
      <w:tr w:rsidR="00A15869" w14:paraId="0AB4342B" w14:textId="77777777" w:rsidTr="00C76F00">
        <w:tc>
          <w:tcPr>
            <w:tcW w:w="1980" w:type="dxa"/>
          </w:tcPr>
          <w:p w14:paraId="0DF123B8" w14:textId="77777777" w:rsidR="00A15869" w:rsidRDefault="00A15869" w:rsidP="00C76F00">
            <w:pPr>
              <w:spacing w:before="120" w:after="120" w:line="360" w:lineRule="auto"/>
              <w:jc w:val="right"/>
              <w:rPr>
                <w:b/>
              </w:rPr>
            </w:pPr>
            <w:r>
              <w:rPr>
                <w:b/>
              </w:rPr>
              <w:t>Assumptions:</w:t>
            </w:r>
          </w:p>
        </w:tc>
        <w:tc>
          <w:tcPr>
            <w:tcW w:w="6930" w:type="dxa"/>
          </w:tcPr>
          <w:p w14:paraId="76F406C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Booking records exist.</w:t>
            </w:r>
          </w:p>
        </w:tc>
      </w:tr>
      <w:tr w:rsidR="00A15869" w14:paraId="2EDC1D23" w14:textId="77777777" w:rsidTr="00C76F00">
        <w:tc>
          <w:tcPr>
            <w:tcW w:w="1980" w:type="dxa"/>
          </w:tcPr>
          <w:p w14:paraId="3E421A7B" w14:textId="77777777" w:rsidR="00A15869" w:rsidRDefault="00A15869" w:rsidP="00C76F00">
            <w:pPr>
              <w:spacing w:before="120" w:after="120" w:line="360" w:lineRule="auto"/>
              <w:jc w:val="right"/>
              <w:rPr>
                <w:b/>
              </w:rPr>
            </w:pPr>
            <w:r>
              <w:rPr>
                <w:b/>
              </w:rPr>
              <w:t>Notes and Issues:</w:t>
            </w:r>
          </w:p>
        </w:tc>
        <w:tc>
          <w:tcPr>
            <w:tcW w:w="6930" w:type="dxa"/>
          </w:tcPr>
          <w:p w14:paraId="08FEB7C1"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bl>
    <w:p w14:paraId="4D56A021" w14:textId="77777777" w:rsidR="00A15869" w:rsidRDefault="00A15869" w:rsidP="00A15869">
      <w:pPr>
        <w:spacing w:before="120" w:after="120" w:line="360" w:lineRule="auto"/>
        <w:rPr>
          <w:rFonts w:asciiTheme="majorBidi" w:hAnsiTheme="majorBidi" w:cstheme="majorBidi"/>
          <w:sz w:val="28"/>
          <w:szCs w:val="28"/>
        </w:rPr>
      </w:pPr>
    </w:p>
    <w:p w14:paraId="16955AE3" w14:textId="5377D941" w:rsidR="00471094" w:rsidRPr="00471094" w:rsidRDefault="00471094" w:rsidP="00471094">
      <w:pPr>
        <w:pStyle w:val="Caption"/>
        <w:rPr>
          <w:rFonts w:asciiTheme="majorBidi" w:hAnsiTheme="majorBidi" w:cstheme="majorBidi"/>
          <w:b/>
          <w:bCs/>
          <w:i w:val="0"/>
          <w:iCs w:val="0"/>
          <w:color w:val="auto"/>
          <w:sz w:val="24"/>
          <w:szCs w:val="24"/>
        </w:rPr>
      </w:pPr>
      <w:bookmarkStart w:id="175" w:name="_Toc216934239"/>
      <w:bookmarkStart w:id="176" w:name="_Toc216889293"/>
      <w:bookmarkStart w:id="177" w:name="_Toc216891312"/>
      <w:bookmarkStart w:id="178" w:name="_Toc216936170"/>
      <w:r w:rsidRPr="00471094">
        <w:rPr>
          <w:b/>
          <w:bCs/>
          <w:i w:val="0"/>
          <w:iCs w:val="0"/>
          <w:color w:val="auto"/>
          <w:sz w:val="24"/>
          <w:szCs w:val="24"/>
        </w:rPr>
        <w:t>Table 3.7: UC-7.0</w:t>
      </w:r>
      <w:bookmarkEnd w:id="175"/>
      <w:bookmarkEnd w:id="176"/>
      <w:bookmarkEnd w:id="177"/>
      <w:bookmarkEnd w:id="178"/>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18755F86" w14:textId="77777777" w:rsidTr="00C76F00">
        <w:tc>
          <w:tcPr>
            <w:tcW w:w="1980" w:type="dxa"/>
            <w:tcBorders>
              <w:top w:val="single" w:sz="12" w:space="0" w:color="auto"/>
              <w:bottom w:val="single" w:sz="6" w:space="0" w:color="auto"/>
            </w:tcBorders>
            <w:shd w:val="clear" w:color="auto" w:fill="F2F2F2"/>
          </w:tcPr>
          <w:p w14:paraId="0F49F8B8"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23D75F7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UC-7.0</w:t>
            </w:r>
          </w:p>
        </w:tc>
      </w:tr>
      <w:tr w:rsidR="00A15869" w14:paraId="10C7EC2E" w14:textId="77777777" w:rsidTr="00C76F00">
        <w:tc>
          <w:tcPr>
            <w:tcW w:w="1980" w:type="dxa"/>
            <w:tcBorders>
              <w:top w:val="single" w:sz="6" w:space="0" w:color="auto"/>
              <w:bottom w:val="single" w:sz="6" w:space="0" w:color="auto"/>
            </w:tcBorders>
            <w:shd w:val="clear" w:color="auto" w:fill="F2F2F2"/>
          </w:tcPr>
          <w:p w14:paraId="69DE599D"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1220D63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Real-Time Travel Updates</w:t>
            </w:r>
          </w:p>
        </w:tc>
      </w:tr>
      <w:tr w:rsidR="00A15869" w14:paraId="71A159FA" w14:textId="77777777" w:rsidTr="00C76F00">
        <w:tc>
          <w:tcPr>
            <w:tcW w:w="1980" w:type="dxa"/>
            <w:tcBorders>
              <w:top w:val="single" w:sz="6" w:space="0" w:color="auto"/>
            </w:tcBorders>
          </w:tcPr>
          <w:p w14:paraId="60BC6A83"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374F2092"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User, System </w:t>
            </w:r>
            <w:r>
              <w:rPr>
                <w:rFonts w:ascii="Times New Roman" w:hAnsi="Times New Roman"/>
                <w:color w:val="000000" w:themeColor="text1"/>
                <w:sz w:val="24"/>
                <w:szCs w:val="24"/>
              </w:rPr>
              <w:t xml:space="preserve"> </w:t>
            </w:r>
          </w:p>
        </w:tc>
      </w:tr>
      <w:tr w:rsidR="00A15869" w14:paraId="6938C74D" w14:textId="77777777" w:rsidTr="00C76F00">
        <w:tc>
          <w:tcPr>
            <w:tcW w:w="1980" w:type="dxa"/>
          </w:tcPr>
          <w:p w14:paraId="5605BCF6" w14:textId="77777777" w:rsidR="00A15869" w:rsidRDefault="00A15869" w:rsidP="00C76F00">
            <w:pPr>
              <w:spacing w:before="120" w:after="120" w:line="360" w:lineRule="auto"/>
              <w:jc w:val="right"/>
              <w:rPr>
                <w:b/>
              </w:rPr>
            </w:pPr>
            <w:r>
              <w:rPr>
                <w:b/>
              </w:rPr>
              <w:t>Description:</w:t>
            </w:r>
          </w:p>
        </w:tc>
        <w:tc>
          <w:tcPr>
            <w:tcW w:w="6930" w:type="dxa"/>
          </w:tcPr>
          <w:p w14:paraId="352F0DF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Provides live updates related to route</w:t>
            </w:r>
            <w:r>
              <w:rPr>
                <w:rFonts w:ascii="Times New Roman" w:hAnsi="Times New Roman"/>
                <w:color w:val="000000" w:themeColor="text1"/>
                <w:sz w:val="24"/>
                <w:szCs w:val="24"/>
              </w:rPr>
              <w:t>s, delays, or schedule changes.</w:t>
            </w:r>
          </w:p>
        </w:tc>
      </w:tr>
      <w:tr w:rsidR="00A15869" w14:paraId="2999651B" w14:textId="77777777" w:rsidTr="00C76F00">
        <w:tc>
          <w:tcPr>
            <w:tcW w:w="1980" w:type="dxa"/>
          </w:tcPr>
          <w:p w14:paraId="4242C2BE" w14:textId="77777777" w:rsidR="00A15869" w:rsidRDefault="00A15869" w:rsidP="00C76F00">
            <w:pPr>
              <w:spacing w:before="120" w:after="120" w:line="360" w:lineRule="auto"/>
              <w:jc w:val="right"/>
              <w:rPr>
                <w:b/>
              </w:rPr>
            </w:pPr>
            <w:r>
              <w:rPr>
                <w:b/>
              </w:rPr>
              <w:t>Trigger:</w:t>
            </w:r>
          </w:p>
        </w:tc>
        <w:tc>
          <w:tcPr>
            <w:tcW w:w="6930" w:type="dxa"/>
          </w:tcPr>
          <w:p w14:paraId="1635D0D6"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System detects change in travel status.</w:t>
            </w:r>
          </w:p>
        </w:tc>
      </w:tr>
      <w:tr w:rsidR="00A15869" w14:paraId="091A10C2" w14:textId="77777777" w:rsidTr="00C76F00">
        <w:trPr>
          <w:trHeight w:val="327"/>
        </w:trPr>
        <w:tc>
          <w:tcPr>
            <w:tcW w:w="1980" w:type="dxa"/>
          </w:tcPr>
          <w:p w14:paraId="7CC87B98" w14:textId="77777777" w:rsidR="00A15869" w:rsidRDefault="00A15869" w:rsidP="00C76F00">
            <w:pPr>
              <w:spacing w:before="120" w:after="120" w:line="360" w:lineRule="auto"/>
              <w:jc w:val="right"/>
              <w:rPr>
                <w:b/>
              </w:rPr>
            </w:pPr>
            <w:r>
              <w:rPr>
                <w:b/>
              </w:rPr>
              <w:t>Preconditions:</w:t>
            </w:r>
          </w:p>
        </w:tc>
        <w:tc>
          <w:tcPr>
            <w:tcW w:w="6930" w:type="dxa"/>
          </w:tcPr>
          <w:p w14:paraId="323A7EAA"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Active booking exists.</w:t>
            </w:r>
          </w:p>
        </w:tc>
      </w:tr>
      <w:tr w:rsidR="00A15869" w14:paraId="279D4BAA" w14:textId="77777777" w:rsidTr="00C76F00">
        <w:tc>
          <w:tcPr>
            <w:tcW w:w="1980" w:type="dxa"/>
          </w:tcPr>
          <w:p w14:paraId="4801A384"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01EACBE9"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User receives updates.</w:t>
            </w:r>
          </w:p>
        </w:tc>
      </w:tr>
      <w:tr w:rsidR="00A15869" w14:paraId="53F137C0" w14:textId="77777777" w:rsidTr="00C76F00">
        <w:tc>
          <w:tcPr>
            <w:tcW w:w="1980" w:type="dxa"/>
          </w:tcPr>
          <w:p w14:paraId="586C7E11" w14:textId="77777777" w:rsidR="00A15869" w:rsidRDefault="00A15869" w:rsidP="00C76F00">
            <w:pPr>
              <w:spacing w:before="120" w:after="120" w:line="360" w:lineRule="auto"/>
              <w:jc w:val="right"/>
              <w:rPr>
                <w:b/>
              </w:rPr>
            </w:pPr>
            <w:r>
              <w:rPr>
                <w:b/>
              </w:rPr>
              <w:lastRenderedPageBreak/>
              <w:t>Normal Flow:</w:t>
            </w:r>
          </w:p>
        </w:tc>
        <w:tc>
          <w:tcPr>
            <w:tcW w:w="6930" w:type="dxa"/>
          </w:tcPr>
          <w:p w14:paraId="552D43B1" w14:textId="77777777" w:rsidR="00A15869" w:rsidRPr="000366BA" w:rsidRDefault="00A15869" w:rsidP="009D57E9">
            <w:pPr>
              <w:pStyle w:val="NormalWeb"/>
              <w:numPr>
                <w:ilvl w:val="0"/>
                <w:numId w:val="30"/>
              </w:numPr>
              <w:spacing w:before="120" w:beforeAutospacing="0" w:after="120" w:afterAutospacing="0" w:line="360" w:lineRule="auto"/>
              <w:ind w:left="0"/>
              <w:rPr>
                <w:color w:val="000000" w:themeColor="text1"/>
              </w:rPr>
            </w:pPr>
            <w:r w:rsidRPr="000366BA">
              <w:rPr>
                <w:color w:val="000000" w:themeColor="text1"/>
              </w:rPr>
              <w:t>System monitors route status.</w:t>
            </w:r>
          </w:p>
          <w:p w14:paraId="448ABE42" w14:textId="77777777" w:rsidR="00A15869" w:rsidRPr="000366BA" w:rsidRDefault="00A15869" w:rsidP="009D57E9">
            <w:pPr>
              <w:pStyle w:val="NormalWeb"/>
              <w:numPr>
                <w:ilvl w:val="0"/>
                <w:numId w:val="30"/>
              </w:numPr>
              <w:spacing w:before="120" w:beforeAutospacing="0" w:after="120" w:afterAutospacing="0" w:line="360" w:lineRule="auto"/>
              <w:ind w:left="0"/>
              <w:rPr>
                <w:color w:val="000000" w:themeColor="text1"/>
              </w:rPr>
            </w:pPr>
            <w:r w:rsidRPr="000366BA">
              <w:rPr>
                <w:color w:val="000000" w:themeColor="text1"/>
              </w:rPr>
              <w:t>Update is detected.</w:t>
            </w:r>
          </w:p>
          <w:p w14:paraId="19B1C577" w14:textId="77777777" w:rsidR="00A15869" w:rsidRPr="00EB323B" w:rsidRDefault="00A15869" w:rsidP="009D57E9">
            <w:pPr>
              <w:pStyle w:val="NormalWeb"/>
              <w:numPr>
                <w:ilvl w:val="0"/>
                <w:numId w:val="30"/>
              </w:numPr>
              <w:spacing w:before="120" w:beforeAutospacing="0" w:after="120" w:afterAutospacing="0" w:line="360" w:lineRule="auto"/>
              <w:ind w:left="0"/>
              <w:rPr>
                <w:color w:val="000000" w:themeColor="text1"/>
              </w:rPr>
            </w:pPr>
            <w:r w:rsidRPr="000366BA">
              <w:rPr>
                <w:color w:val="000000" w:themeColor="text1"/>
              </w:rPr>
              <w:t>User is notified.</w:t>
            </w:r>
          </w:p>
        </w:tc>
      </w:tr>
      <w:tr w:rsidR="00A15869" w14:paraId="2CB0C572" w14:textId="77777777" w:rsidTr="00C76F00">
        <w:tc>
          <w:tcPr>
            <w:tcW w:w="1980" w:type="dxa"/>
          </w:tcPr>
          <w:p w14:paraId="67F4B290" w14:textId="77777777" w:rsidR="00A15869" w:rsidRDefault="00A15869" w:rsidP="00C76F00">
            <w:pPr>
              <w:spacing w:before="120" w:after="120" w:line="360" w:lineRule="auto"/>
              <w:jc w:val="right"/>
              <w:rPr>
                <w:b/>
              </w:rPr>
            </w:pPr>
            <w:r>
              <w:rPr>
                <w:b/>
              </w:rPr>
              <w:t>Alternative Flows:</w:t>
            </w:r>
          </w:p>
        </w:tc>
        <w:tc>
          <w:tcPr>
            <w:tcW w:w="6930" w:type="dxa"/>
          </w:tcPr>
          <w:p w14:paraId="31733B25"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25CB98DC" w14:textId="77777777" w:rsidTr="00C76F00">
        <w:tc>
          <w:tcPr>
            <w:tcW w:w="1980" w:type="dxa"/>
          </w:tcPr>
          <w:p w14:paraId="14937970" w14:textId="77777777" w:rsidR="00A15869" w:rsidRDefault="00A15869" w:rsidP="00C76F00">
            <w:pPr>
              <w:spacing w:before="120" w:after="120" w:line="360" w:lineRule="auto"/>
              <w:jc w:val="right"/>
              <w:rPr>
                <w:b/>
              </w:rPr>
            </w:pPr>
            <w:r>
              <w:rPr>
                <w:b/>
              </w:rPr>
              <w:t>Exceptions:</w:t>
            </w:r>
          </w:p>
        </w:tc>
        <w:tc>
          <w:tcPr>
            <w:tcW w:w="6930" w:type="dxa"/>
          </w:tcPr>
          <w:p w14:paraId="78A67B0D"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097A787B" w14:textId="77777777" w:rsidTr="00C76F00">
        <w:tc>
          <w:tcPr>
            <w:tcW w:w="1980" w:type="dxa"/>
          </w:tcPr>
          <w:p w14:paraId="0EB40292" w14:textId="77777777" w:rsidR="00A15869" w:rsidRDefault="00A15869" w:rsidP="00C76F00">
            <w:pPr>
              <w:spacing w:before="120" w:after="120" w:line="360" w:lineRule="auto"/>
              <w:jc w:val="right"/>
              <w:rPr>
                <w:b/>
              </w:rPr>
            </w:pPr>
            <w:r>
              <w:rPr>
                <w:b/>
              </w:rPr>
              <w:t>Includes:</w:t>
            </w:r>
          </w:p>
        </w:tc>
        <w:tc>
          <w:tcPr>
            <w:tcW w:w="6930" w:type="dxa"/>
          </w:tcPr>
          <w:p w14:paraId="2AD35BEE" w14:textId="77777777" w:rsidR="00A15869" w:rsidRDefault="00A15869" w:rsidP="00C76F00">
            <w:pPr>
              <w:spacing w:before="120" w:after="120" w:line="360" w:lineRule="auto"/>
              <w:jc w:val="both"/>
            </w:pPr>
            <w:r w:rsidRPr="000366BA">
              <w:rPr>
                <w:color w:val="000000" w:themeColor="text1"/>
              </w:rPr>
              <w:t>UC-8.0 (Notifications)</w:t>
            </w:r>
          </w:p>
        </w:tc>
      </w:tr>
      <w:tr w:rsidR="00A15869" w14:paraId="30651B84" w14:textId="77777777" w:rsidTr="00C76F00">
        <w:tc>
          <w:tcPr>
            <w:tcW w:w="1980" w:type="dxa"/>
          </w:tcPr>
          <w:p w14:paraId="3A6CB0F2" w14:textId="77777777" w:rsidR="00A15869" w:rsidRDefault="00A15869" w:rsidP="00C76F00">
            <w:pPr>
              <w:spacing w:before="120" w:after="120" w:line="360" w:lineRule="auto"/>
              <w:jc w:val="right"/>
              <w:rPr>
                <w:b/>
              </w:rPr>
            </w:pPr>
            <w:r>
              <w:rPr>
                <w:b/>
              </w:rPr>
              <w:t>Special Requirements:</w:t>
            </w:r>
          </w:p>
        </w:tc>
        <w:tc>
          <w:tcPr>
            <w:tcW w:w="6930" w:type="dxa"/>
          </w:tcPr>
          <w:p w14:paraId="76CCF878" w14:textId="77777777" w:rsidR="00A15869" w:rsidRDefault="00A15869" w:rsidP="00C76F00">
            <w:pPr>
              <w:spacing w:before="120" w:after="120" w:line="360" w:lineRule="auto"/>
              <w:jc w:val="both"/>
            </w:pPr>
            <w:r w:rsidRPr="000366BA">
              <w:rPr>
                <w:color w:val="000000" w:themeColor="text1"/>
              </w:rPr>
              <w:t>Real-time data integration.</w:t>
            </w:r>
          </w:p>
        </w:tc>
      </w:tr>
      <w:tr w:rsidR="00A15869" w14:paraId="51031740" w14:textId="77777777" w:rsidTr="00C76F00">
        <w:tc>
          <w:tcPr>
            <w:tcW w:w="1980" w:type="dxa"/>
          </w:tcPr>
          <w:p w14:paraId="31DD5D9D" w14:textId="77777777" w:rsidR="00A15869" w:rsidRDefault="00A15869" w:rsidP="00C76F00">
            <w:pPr>
              <w:spacing w:before="120" w:after="120" w:line="360" w:lineRule="auto"/>
              <w:jc w:val="right"/>
              <w:rPr>
                <w:b/>
              </w:rPr>
            </w:pPr>
            <w:r>
              <w:rPr>
                <w:b/>
              </w:rPr>
              <w:t>Assumptions:</w:t>
            </w:r>
          </w:p>
        </w:tc>
        <w:tc>
          <w:tcPr>
            <w:tcW w:w="6930" w:type="dxa"/>
          </w:tcPr>
          <w:p w14:paraId="145D0E8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External data sources are reliable.</w:t>
            </w:r>
          </w:p>
        </w:tc>
      </w:tr>
      <w:tr w:rsidR="00A15869" w14:paraId="74E98CF6" w14:textId="77777777" w:rsidTr="00C76F00">
        <w:tc>
          <w:tcPr>
            <w:tcW w:w="1980" w:type="dxa"/>
          </w:tcPr>
          <w:p w14:paraId="7E9FD3A7" w14:textId="77777777" w:rsidR="00A15869" w:rsidRDefault="00A15869" w:rsidP="00C76F00">
            <w:pPr>
              <w:spacing w:before="120" w:after="120" w:line="360" w:lineRule="auto"/>
              <w:jc w:val="right"/>
              <w:rPr>
                <w:b/>
              </w:rPr>
            </w:pPr>
            <w:r>
              <w:rPr>
                <w:b/>
              </w:rPr>
              <w:t>Notes and Issues:</w:t>
            </w:r>
          </w:p>
        </w:tc>
        <w:tc>
          <w:tcPr>
            <w:tcW w:w="6930" w:type="dxa"/>
          </w:tcPr>
          <w:p w14:paraId="5487B2F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Duplicate alerts should be avoided.</w:t>
            </w:r>
          </w:p>
        </w:tc>
      </w:tr>
    </w:tbl>
    <w:p w14:paraId="3ED1B466" w14:textId="77777777" w:rsidR="00A15869" w:rsidRDefault="00A15869" w:rsidP="00A15869">
      <w:pPr>
        <w:spacing w:before="120" w:after="120" w:line="360" w:lineRule="auto"/>
        <w:rPr>
          <w:rFonts w:asciiTheme="majorBidi" w:hAnsiTheme="majorBidi" w:cstheme="majorBidi"/>
          <w:sz w:val="28"/>
          <w:szCs w:val="28"/>
        </w:rPr>
      </w:pPr>
    </w:p>
    <w:p w14:paraId="40CC3FB7" w14:textId="10F6ED88" w:rsidR="006F433B" w:rsidRPr="006F433B" w:rsidRDefault="006F433B" w:rsidP="006F433B">
      <w:pPr>
        <w:pStyle w:val="Caption"/>
        <w:spacing w:before="120" w:after="120" w:line="360" w:lineRule="auto"/>
        <w:rPr>
          <w:rFonts w:asciiTheme="majorBidi" w:hAnsiTheme="majorBidi" w:cstheme="majorBidi"/>
          <w:b/>
          <w:bCs/>
          <w:i w:val="0"/>
          <w:iCs w:val="0"/>
          <w:color w:val="auto"/>
          <w:sz w:val="24"/>
          <w:szCs w:val="24"/>
        </w:rPr>
      </w:pPr>
      <w:bookmarkStart w:id="179" w:name="_Toc216934240"/>
      <w:bookmarkStart w:id="180" w:name="_Toc216889294"/>
      <w:bookmarkStart w:id="181" w:name="_Toc216891313"/>
      <w:bookmarkStart w:id="182" w:name="_Toc216936171"/>
      <w:r w:rsidRPr="006F433B">
        <w:rPr>
          <w:b/>
          <w:bCs/>
          <w:i w:val="0"/>
          <w:iCs w:val="0"/>
          <w:color w:val="auto"/>
          <w:sz w:val="24"/>
          <w:szCs w:val="24"/>
        </w:rPr>
        <w:t xml:space="preserve">Table </w:t>
      </w:r>
      <w:r w:rsidR="00582265">
        <w:rPr>
          <w:b/>
          <w:bCs/>
          <w:i w:val="0"/>
          <w:iCs w:val="0"/>
          <w:color w:val="auto"/>
          <w:sz w:val="24"/>
          <w:szCs w:val="24"/>
        </w:rPr>
        <w:t>3</w:t>
      </w:r>
      <w:r w:rsidR="00F94374">
        <w:rPr>
          <w:b/>
          <w:bCs/>
          <w:i w:val="0"/>
          <w:iCs w:val="0"/>
          <w:color w:val="auto"/>
          <w:sz w:val="24"/>
          <w:szCs w:val="24"/>
        </w:rPr>
        <w:t>.</w:t>
      </w:r>
      <w:r w:rsidR="00582265">
        <w:rPr>
          <w:b/>
          <w:bCs/>
          <w:i w:val="0"/>
          <w:iCs w:val="0"/>
          <w:color w:val="auto"/>
          <w:sz w:val="24"/>
          <w:szCs w:val="24"/>
        </w:rPr>
        <w:t>8</w:t>
      </w:r>
      <w:r w:rsidRPr="006F433B">
        <w:rPr>
          <w:rFonts w:asciiTheme="majorBidi" w:hAnsiTheme="majorBidi" w:cstheme="majorBidi"/>
          <w:b/>
          <w:bCs/>
          <w:i w:val="0"/>
          <w:iCs w:val="0"/>
          <w:color w:val="auto"/>
          <w:sz w:val="24"/>
          <w:szCs w:val="24"/>
        </w:rPr>
        <w:t>:</w:t>
      </w:r>
      <w:r w:rsidRPr="006F433B">
        <w:rPr>
          <w:b/>
          <w:bCs/>
          <w:i w:val="0"/>
          <w:iCs w:val="0"/>
          <w:color w:val="auto"/>
          <w:sz w:val="24"/>
          <w:szCs w:val="24"/>
        </w:rPr>
        <w:t xml:space="preserve"> UC-8.0</w:t>
      </w:r>
      <w:bookmarkEnd w:id="179"/>
      <w:bookmarkEnd w:id="180"/>
      <w:bookmarkEnd w:id="181"/>
      <w:bookmarkEnd w:id="182"/>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2D91213E" w14:textId="77777777" w:rsidTr="00C76F00">
        <w:tc>
          <w:tcPr>
            <w:tcW w:w="1980" w:type="dxa"/>
            <w:tcBorders>
              <w:top w:val="single" w:sz="12" w:space="0" w:color="auto"/>
              <w:bottom w:val="single" w:sz="6" w:space="0" w:color="auto"/>
            </w:tcBorders>
            <w:shd w:val="clear" w:color="auto" w:fill="F2F2F2"/>
          </w:tcPr>
          <w:p w14:paraId="0E0290CA"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13793FCC"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UC-8.0</w:t>
            </w:r>
          </w:p>
        </w:tc>
      </w:tr>
      <w:tr w:rsidR="00A15869" w14:paraId="5A2382A8" w14:textId="77777777" w:rsidTr="00C76F00">
        <w:tc>
          <w:tcPr>
            <w:tcW w:w="1980" w:type="dxa"/>
            <w:tcBorders>
              <w:top w:val="single" w:sz="6" w:space="0" w:color="auto"/>
              <w:bottom w:val="single" w:sz="6" w:space="0" w:color="auto"/>
            </w:tcBorders>
            <w:shd w:val="clear" w:color="auto" w:fill="F2F2F2"/>
          </w:tcPr>
          <w:p w14:paraId="33B520D7"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46B99F5D"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 xml:space="preserve">Send </w:t>
            </w:r>
            <w:r w:rsidRPr="000366BA">
              <w:rPr>
                <w:rFonts w:ascii="Times New Roman" w:hAnsi="Times New Roman"/>
                <w:color w:val="000000" w:themeColor="text1"/>
                <w:sz w:val="24"/>
                <w:szCs w:val="24"/>
              </w:rPr>
              <w:t>Notifications</w:t>
            </w:r>
          </w:p>
        </w:tc>
      </w:tr>
      <w:tr w:rsidR="00A15869" w14:paraId="0FF64FC3" w14:textId="77777777" w:rsidTr="00C76F00">
        <w:tc>
          <w:tcPr>
            <w:tcW w:w="1980" w:type="dxa"/>
            <w:tcBorders>
              <w:top w:val="single" w:sz="6" w:space="0" w:color="auto"/>
            </w:tcBorders>
          </w:tcPr>
          <w:p w14:paraId="1F585900"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B5B130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System </w:t>
            </w:r>
          </w:p>
        </w:tc>
      </w:tr>
      <w:tr w:rsidR="00A15869" w14:paraId="78E5EF66" w14:textId="77777777" w:rsidTr="00C76F00">
        <w:tc>
          <w:tcPr>
            <w:tcW w:w="1980" w:type="dxa"/>
          </w:tcPr>
          <w:p w14:paraId="775E993E" w14:textId="77777777" w:rsidR="00A15869" w:rsidRDefault="00A15869" w:rsidP="00C76F00">
            <w:pPr>
              <w:spacing w:before="120" w:after="120" w:line="360" w:lineRule="auto"/>
              <w:jc w:val="right"/>
              <w:rPr>
                <w:b/>
              </w:rPr>
            </w:pPr>
            <w:r>
              <w:rPr>
                <w:b/>
              </w:rPr>
              <w:t>Description:</w:t>
            </w:r>
          </w:p>
        </w:tc>
        <w:tc>
          <w:tcPr>
            <w:tcW w:w="6930" w:type="dxa"/>
          </w:tcPr>
          <w:p w14:paraId="0329E294"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Sends automated alerts related to bookings</w:t>
            </w:r>
            <w:r>
              <w:rPr>
                <w:rFonts w:ascii="Times New Roman" w:hAnsi="Times New Roman"/>
                <w:color w:val="000000" w:themeColor="text1"/>
                <w:sz w:val="24"/>
                <w:szCs w:val="24"/>
              </w:rPr>
              <w:t>, payments, and travel updates</w:t>
            </w:r>
          </w:p>
        </w:tc>
      </w:tr>
      <w:tr w:rsidR="00A15869" w14:paraId="55696BF1" w14:textId="77777777" w:rsidTr="00C76F00">
        <w:tc>
          <w:tcPr>
            <w:tcW w:w="1980" w:type="dxa"/>
          </w:tcPr>
          <w:p w14:paraId="281E1FA2" w14:textId="77777777" w:rsidR="00A15869" w:rsidRDefault="00A15869" w:rsidP="00C76F00">
            <w:pPr>
              <w:spacing w:before="120" w:after="120" w:line="360" w:lineRule="auto"/>
              <w:jc w:val="right"/>
              <w:rPr>
                <w:b/>
              </w:rPr>
            </w:pPr>
            <w:r>
              <w:rPr>
                <w:b/>
              </w:rPr>
              <w:t>Trigger:</w:t>
            </w:r>
          </w:p>
        </w:tc>
        <w:tc>
          <w:tcPr>
            <w:tcW w:w="6930" w:type="dxa"/>
          </w:tcPr>
          <w:p w14:paraId="26B052E9"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System event occurs.</w:t>
            </w:r>
          </w:p>
        </w:tc>
      </w:tr>
      <w:tr w:rsidR="00A15869" w14:paraId="4855768C" w14:textId="77777777" w:rsidTr="00C76F00">
        <w:trPr>
          <w:trHeight w:val="327"/>
        </w:trPr>
        <w:tc>
          <w:tcPr>
            <w:tcW w:w="1980" w:type="dxa"/>
          </w:tcPr>
          <w:p w14:paraId="485ED856" w14:textId="77777777" w:rsidR="00A15869" w:rsidRDefault="00A15869" w:rsidP="00C76F00">
            <w:pPr>
              <w:spacing w:before="120" w:after="120" w:line="360" w:lineRule="auto"/>
              <w:jc w:val="right"/>
              <w:rPr>
                <w:b/>
              </w:rPr>
            </w:pPr>
            <w:r>
              <w:rPr>
                <w:b/>
              </w:rPr>
              <w:t>Preconditions:</w:t>
            </w:r>
          </w:p>
        </w:tc>
        <w:tc>
          <w:tcPr>
            <w:tcW w:w="6930" w:type="dxa"/>
          </w:tcPr>
          <w:p w14:paraId="799E48A2" w14:textId="77777777" w:rsidR="00A15869" w:rsidRDefault="00A15869" w:rsidP="00C76F00">
            <w:pPr>
              <w:pStyle w:val="Hints"/>
              <w:spacing w:before="120" w:after="120" w:line="360" w:lineRule="auto"/>
              <w:jc w:val="both"/>
            </w:pPr>
            <w:r>
              <w:rPr>
                <w:rFonts w:ascii="Times New Roman" w:hAnsi="Times New Roman"/>
                <w:color w:val="000000" w:themeColor="text1"/>
                <w:sz w:val="24"/>
                <w:szCs w:val="24"/>
              </w:rPr>
              <w:t>Notification trigger exists.</w:t>
            </w:r>
          </w:p>
        </w:tc>
      </w:tr>
      <w:tr w:rsidR="00A15869" w14:paraId="673B150A" w14:textId="77777777" w:rsidTr="00C76F00">
        <w:tc>
          <w:tcPr>
            <w:tcW w:w="1980" w:type="dxa"/>
          </w:tcPr>
          <w:p w14:paraId="11B1B0E7" w14:textId="77777777" w:rsidR="00A15869" w:rsidRDefault="00A15869" w:rsidP="00C76F00">
            <w:pPr>
              <w:spacing w:before="120" w:after="120" w:line="360" w:lineRule="auto"/>
              <w:jc w:val="right"/>
              <w:rPr>
                <w:b/>
              </w:rPr>
            </w:pPr>
            <w:proofErr w:type="spellStart"/>
            <w:r>
              <w:rPr>
                <w:b/>
              </w:rPr>
              <w:lastRenderedPageBreak/>
              <w:t>Postconditions</w:t>
            </w:r>
            <w:proofErr w:type="spellEnd"/>
            <w:r>
              <w:rPr>
                <w:b/>
              </w:rPr>
              <w:t>:</w:t>
            </w:r>
          </w:p>
        </w:tc>
        <w:tc>
          <w:tcPr>
            <w:tcW w:w="6930" w:type="dxa"/>
          </w:tcPr>
          <w:p w14:paraId="68DC51CD"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Notification is delivered.</w:t>
            </w:r>
          </w:p>
        </w:tc>
      </w:tr>
      <w:tr w:rsidR="00A15869" w14:paraId="1EB0DCF0" w14:textId="77777777" w:rsidTr="00C76F00">
        <w:tc>
          <w:tcPr>
            <w:tcW w:w="1980" w:type="dxa"/>
          </w:tcPr>
          <w:p w14:paraId="60A30C3A" w14:textId="77777777" w:rsidR="00A15869" w:rsidRDefault="00A15869" w:rsidP="00C76F00">
            <w:pPr>
              <w:spacing w:before="120" w:after="120" w:line="360" w:lineRule="auto"/>
              <w:jc w:val="right"/>
              <w:rPr>
                <w:b/>
              </w:rPr>
            </w:pPr>
            <w:r>
              <w:rPr>
                <w:b/>
              </w:rPr>
              <w:t>Normal Flow:</w:t>
            </w:r>
          </w:p>
        </w:tc>
        <w:tc>
          <w:tcPr>
            <w:tcW w:w="6930" w:type="dxa"/>
          </w:tcPr>
          <w:p w14:paraId="6A1906FA" w14:textId="77777777" w:rsidR="00A15869" w:rsidRPr="000366BA" w:rsidRDefault="00A15869" w:rsidP="009D57E9">
            <w:pPr>
              <w:pStyle w:val="NormalWeb"/>
              <w:numPr>
                <w:ilvl w:val="0"/>
                <w:numId w:val="31"/>
              </w:numPr>
              <w:spacing w:before="120" w:beforeAutospacing="0" w:after="120" w:afterAutospacing="0" w:line="360" w:lineRule="auto"/>
              <w:ind w:left="0"/>
              <w:rPr>
                <w:color w:val="000000" w:themeColor="text1"/>
              </w:rPr>
            </w:pPr>
            <w:r w:rsidRPr="000366BA">
              <w:rPr>
                <w:color w:val="000000" w:themeColor="text1"/>
              </w:rPr>
              <w:t>Event is triggered.</w:t>
            </w:r>
          </w:p>
          <w:p w14:paraId="5D2D92F7" w14:textId="77777777" w:rsidR="00A15869" w:rsidRPr="000366BA" w:rsidRDefault="00A15869" w:rsidP="009D57E9">
            <w:pPr>
              <w:pStyle w:val="NormalWeb"/>
              <w:numPr>
                <w:ilvl w:val="0"/>
                <w:numId w:val="31"/>
              </w:numPr>
              <w:spacing w:before="120" w:beforeAutospacing="0" w:after="120" w:afterAutospacing="0" w:line="360" w:lineRule="auto"/>
              <w:ind w:left="0"/>
              <w:rPr>
                <w:color w:val="000000" w:themeColor="text1"/>
              </w:rPr>
            </w:pPr>
            <w:r w:rsidRPr="000366BA">
              <w:rPr>
                <w:color w:val="000000" w:themeColor="text1"/>
              </w:rPr>
              <w:t>Notification is generated.</w:t>
            </w:r>
          </w:p>
          <w:p w14:paraId="386BE805" w14:textId="77777777" w:rsidR="00A15869" w:rsidRPr="00A85640" w:rsidRDefault="00A15869" w:rsidP="009D57E9">
            <w:pPr>
              <w:pStyle w:val="NormalWeb"/>
              <w:numPr>
                <w:ilvl w:val="0"/>
                <w:numId w:val="31"/>
              </w:numPr>
              <w:spacing w:before="120" w:beforeAutospacing="0" w:after="120" w:afterAutospacing="0" w:line="360" w:lineRule="auto"/>
              <w:ind w:left="0"/>
              <w:rPr>
                <w:color w:val="000000" w:themeColor="text1"/>
              </w:rPr>
            </w:pPr>
            <w:r w:rsidRPr="000366BA">
              <w:rPr>
                <w:color w:val="000000" w:themeColor="text1"/>
              </w:rPr>
              <w:t>User receives alert.</w:t>
            </w:r>
          </w:p>
        </w:tc>
      </w:tr>
      <w:tr w:rsidR="00A15869" w14:paraId="2D9D271C" w14:textId="77777777" w:rsidTr="00C76F00">
        <w:tc>
          <w:tcPr>
            <w:tcW w:w="1980" w:type="dxa"/>
          </w:tcPr>
          <w:p w14:paraId="0218A3DB" w14:textId="77777777" w:rsidR="00A15869" w:rsidRDefault="00A15869" w:rsidP="00C76F00">
            <w:pPr>
              <w:spacing w:before="120" w:after="120" w:line="360" w:lineRule="auto"/>
              <w:jc w:val="right"/>
              <w:rPr>
                <w:b/>
              </w:rPr>
            </w:pPr>
            <w:r>
              <w:rPr>
                <w:b/>
              </w:rPr>
              <w:t>Alternative Flows:</w:t>
            </w:r>
          </w:p>
        </w:tc>
        <w:tc>
          <w:tcPr>
            <w:tcW w:w="6930" w:type="dxa"/>
          </w:tcPr>
          <w:p w14:paraId="0652B2AC"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w:t>
            </w:r>
            <w:r>
              <w:rPr>
                <w:color w:val="000000" w:themeColor="text1"/>
              </w:rPr>
              <w:t>None.</w:t>
            </w:r>
          </w:p>
        </w:tc>
      </w:tr>
      <w:tr w:rsidR="00A15869" w14:paraId="6546D31A" w14:textId="77777777" w:rsidTr="00C76F00">
        <w:tc>
          <w:tcPr>
            <w:tcW w:w="1980" w:type="dxa"/>
          </w:tcPr>
          <w:p w14:paraId="00F2379B" w14:textId="77777777" w:rsidR="00A15869" w:rsidRDefault="00A15869" w:rsidP="00C76F00">
            <w:pPr>
              <w:spacing w:before="120" w:after="120" w:line="360" w:lineRule="auto"/>
              <w:jc w:val="right"/>
              <w:rPr>
                <w:b/>
              </w:rPr>
            </w:pPr>
            <w:r>
              <w:rPr>
                <w:b/>
              </w:rPr>
              <w:t>Exceptions:</w:t>
            </w:r>
          </w:p>
        </w:tc>
        <w:tc>
          <w:tcPr>
            <w:tcW w:w="6930" w:type="dxa"/>
          </w:tcPr>
          <w:p w14:paraId="674BE2C0" w14:textId="77777777" w:rsidR="00A15869" w:rsidRPr="00A85640" w:rsidRDefault="00A15869" w:rsidP="00C76F00">
            <w:pPr>
              <w:pStyle w:val="NormalWeb"/>
              <w:spacing w:before="120" w:beforeAutospacing="0" w:after="120" w:afterAutospacing="0" w:line="360" w:lineRule="auto"/>
              <w:rPr>
                <w:color w:val="000000" w:themeColor="text1"/>
              </w:rPr>
            </w:pPr>
            <w:r w:rsidRPr="000366BA">
              <w:rPr>
                <w:color w:val="000000" w:themeColor="text1"/>
              </w:rPr>
              <w:t>Notification service unavailable.</w:t>
            </w:r>
          </w:p>
        </w:tc>
      </w:tr>
      <w:tr w:rsidR="00A15869" w14:paraId="5F3AFECE" w14:textId="77777777" w:rsidTr="00C76F00">
        <w:tc>
          <w:tcPr>
            <w:tcW w:w="1980" w:type="dxa"/>
          </w:tcPr>
          <w:p w14:paraId="691D76FE" w14:textId="77777777" w:rsidR="00A15869" w:rsidRDefault="00A15869" w:rsidP="00C76F00">
            <w:pPr>
              <w:spacing w:before="120" w:after="120" w:line="360" w:lineRule="auto"/>
              <w:jc w:val="right"/>
              <w:rPr>
                <w:b/>
              </w:rPr>
            </w:pPr>
            <w:r>
              <w:rPr>
                <w:b/>
              </w:rPr>
              <w:t>Includes:</w:t>
            </w:r>
          </w:p>
        </w:tc>
        <w:tc>
          <w:tcPr>
            <w:tcW w:w="6930" w:type="dxa"/>
          </w:tcPr>
          <w:p w14:paraId="2A6AD35A" w14:textId="77777777" w:rsidR="00A15869" w:rsidRDefault="00A15869" w:rsidP="00C76F00">
            <w:pPr>
              <w:spacing w:before="120" w:after="120" w:line="360" w:lineRule="auto"/>
              <w:jc w:val="both"/>
            </w:pPr>
            <w:r>
              <w:t>None.</w:t>
            </w:r>
          </w:p>
        </w:tc>
      </w:tr>
      <w:tr w:rsidR="00A15869" w14:paraId="64638ADF" w14:textId="77777777" w:rsidTr="00C76F00">
        <w:tc>
          <w:tcPr>
            <w:tcW w:w="1980" w:type="dxa"/>
          </w:tcPr>
          <w:p w14:paraId="754E203D" w14:textId="77777777" w:rsidR="00A15869" w:rsidRDefault="00A15869" w:rsidP="00C76F00">
            <w:pPr>
              <w:spacing w:before="120" w:after="120" w:line="360" w:lineRule="auto"/>
              <w:jc w:val="right"/>
              <w:rPr>
                <w:b/>
              </w:rPr>
            </w:pPr>
            <w:r>
              <w:rPr>
                <w:b/>
              </w:rPr>
              <w:t>Special Requirements:</w:t>
            </w:r>
          </w:p>
        </w:tc>
        <w:tc>
          <w:tcPr>
            <w:tcW w:w="6930" w:type="dxa"/>
          </w:tcPr>
          <w:p w14:paraId="5137CA95" w14:textId="77777777" w:rsidR="00A15869" w:rsidRDefault="00A15869" w:rsidP="00C76F00">
            <w:pPr>
              <w:spacing w:before="120" w:after="120" w:line="360" w:lineRule="auto"/>
              <w:jc w:val="both"/>
            </w:pPr>
            <w:r w:rsidRPr="000366BA">
              <w:rPr>
                <w:color w:val="000000" w:themeColor="text1"/>
              </w:rPr>
              <w:t>Multi-channel support.</w:t>
            </w:r>
          </w:p>
        </w:tc>
      </w:tr>
      <w:tr w:rsidR="00A15869" w14:paraId="7DBB7DA7" w14:textId="77777777" w:rsidTr="00C76F00">
        <w:tc>
          <w:tcPr>
            <w:tcW w:w="1980" w:type="dxa"/>
          </w:tcPr>
          <w:p w14:paraId="59D3778F" w14:textId="77777777" w:rsidR="00A15869" w:rsidRDefault="00A15869" w:rsidP="00C76F00">
            <w:pPr>
              <w:spacing w:before="120" w:after="120" w:line="360" w:lineRule="auto"/>
              <w:jc w:val="right"/>
              <w:rPr>
                <w:b/>
              </w:rPr>
            </w:pPr>
            <w:r>
              <w:rPr>
                <w:b/>
              </w:rPr>
              <w:t>Assumptions:</w:t>
            </w:r>
          </w:p>
        </w:tc>
        <w:tc>
          <w:tcPr>
            <w:tcW w:w="6930" w:type="dxa"/>
          </w:tcPr>
          <w:p w14:paraId="209E8E08"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User notifications are enabled.</w:t>
            </w:r>
          </w:p>
        </w:tc>
      </w:tr>
      <w:tr w:rsidR="00A15869" w14:paraId="18DD6CD6" w14:textId="77777777" w:rsidTr="00C76F00">
        <w:tc>
          <w:tcPr>
            <w:tcW w:w="1980" w:type="dxa"/>
          </w:tcPr>
          <w:p w14:paraId="1CD06B14" w14:textId="77777777" w:rsidR="00A15869" w:rsidRDefault="00A15869" w:rsidP="00C76F00">
            <w:pPr>
              <w:spacing w:before="120" w:after="120" w:line="360" w:lineRule="auto"/>
              <w:jc w:val="right"/>
              <w:rPr>
                <w:b/>
              </w:rPr>
            </w:pPr>
            <w:r>
              <w:rPr>
                <w:b/>
              </w:rPr>
              <w:t>Notes and Issues:</w:t>
            </w:r>
          </w:p>
        </w:tc>
        <w:tc>
          <w:tcPr>
            <w:tcW w:w="6930" w:type="dxa"/>
          </w:tcPr>
          <w:p w14:paraId="02A8980A"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bl>
    <w:p w14:paraId="4B7CE60B" w14:textId="77777777" w:rsidR="006F433B" w:rsidRDefault="006F433B" w:rsidP="006F433B">
      <w:pPr>
        <w:pStyle w:val="Caption"/>
        <w:rPr>
          <w:b/>
          <w:bCs/>
          <w:color w:val="auto"/>
          <w:sz w:val="24"/>
          <w:szCs w:val="24"/>
        </w:rPr>
      </w:pPr>
    </w:p>
    <w:p w14:paraId="01A4FFE0" w14:textId="4B9BD86C" w:rsidR="00A15869" w:rsidRPr="006F433B" w:rsidRDefault="006F433B" w:rsidP="006F433B">
      <w:pPr>
        <w:pStyle w:val="Caption"/>
        <w:rPr>
          <w:rFonts w:asciiTheme="majorBidi" w:hAnsiTheme="majorBidi" w:cstheme="majorBidi"/>
          <w:b/>
          <w:bCs/>
          <w:color w:val="auto"/>
          <w:sz w:val="24"/>
          <w:szCs w:val="24"/>
        </w:rPr>
      </w:pPr>
      <w:bookmarkStart w:id="183" w:name="_Toc216934241"/>
      <w:bookmarkStart w:id="184" w:name="_Toc216889295"/>
      <w:bookmarkStart w:id="185" w:name="_Toc216891314"/>
      <w:bookmarkStart w:id="186" w:name="_Toc216936172"/>
      <w:r w:rsidRPr="006F433B">
        <w:rPr>
          <w:b/>
          <w:bCs/>
          <w:color w:val="auto"/>
          <w:sz w:val="24"/>
          <w:szCs w:val="24"/>
        </w:rPr>
        <w:t xml:space="preserve">Table </w:t>
      </w:r>
      <w:r w:rsidR="00582265">
        <w:rPr>
          <w:b/>
          <w:bCs/>
          <w:color w:val="auto"/>
          <w:sz w:val="24"/>
          <w:szCs w:val="24"/>
        </w:rPr>
        <w:t>3</w:t>
      </w:r>
      <w:r w:rsidR="00F94374">
        <w:rPr>
          <w:b/>
          <w:bCs/>
          <w:color w:val="auto"/>
          <w:sz w:val="24"/>
          <w:szCs w:val="24"/>
        </w:rPr>
        <w:t>.</w:t>
      </w:r>
      <w:r w:rsidR="00582265">
        <w:rPr>
          <w:b/>
          <w:bCs/>
          <w:color w:val="auto"/>
          <w:sz w:val="24"/>
          <w:szCs w:val="24"/>
        </w:rPr>
        <w:t>9</w:t>
      </w:r>
      <w:r w:rsidRPr="006F433B">
        <w:rPr>
          <w:b/>
          <w:bCs/>
          <w:color w:val="auto"/>
          <w:sz w:val="24"/>
          <w:szCs w:val="24"/>
        </w:rPr>
        <w:t>: UC-9.0</w:t>
      </w:r>
      <w:bookmarkEnd w:id="183"/>
      <w:bookmarkEnd w:id="184"/>
      <w:bookmarkEnd w:id="185"/>
      <w:bookmarkEnd w:id="186"/>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6B9565FA" w14:textId="77777777" w:rsidTr="00C76F00">
        <w:tc>
          <w:tcPr>
            <w:tcW w:w="1980" w:type="dxa"/>
            <w:tcBorders>
              <w:top w:val="single" w:sz="12" w:space="0" w:color="auto"/>
              <w:bottom w:val="single" w:sz="6" w:space="0" w:color="auto"/>
            </w:tcBorders>
            <w:shd w:val="clear" w:color="auto" w:fill="F2F2F2"/>
          </w:tcPr>
          <w:p w14:paraId="31F8EC59"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358FE01C"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UC-9.0</w:t>
            </w:r>
          </w:p>
        </w:tc>
      </w:tr>
      <w:tr w:rsidR="00A15869" w14:paraId="4497AC48" w14:textId="77777777" w:rsidTr="00C76F00">
        <w:tc>
          <w:tcPr>
            <w:tcW w:w="1980" w:type="dxa"/>
            <w:tcBorders>
              <w:top w:val="single" w:sz="6" w:space="0" w:color="auto"/>
              <w:bottom w:val="single" w:sz="6" w:space="0" w:color="auto"/>
            </w:tcBorders>
            <w:shd w:val="clear" w:color="auto" w:fill="F2F2F2"/>
          </w:tcPr>
          <w:p w14:paraId="5D761B35"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16FEB5F8"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Fraud Detection</w:t>
            </w:r>
          </w:p>
        </w:tc>
      </w:tr>
      <w:tr w:rsidR="00A15869" w14:paraId="06E8B990" w14:textId="77777777" w:rsidTr="00C76F00">
        <w:tc>
          <w:tcPr>
            <w:tcW w:w="1980" w:type="dxa"/>
            <w:tcBorders>
              <w:top w:val="single" w:sz="6" w:space="0" w:color="auto"/>
            </w:tcBorders>
          </w:tcPr>
          <w:p w14:paraId="09B9210C"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E358980"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AI Agent</w:t>
            </w:r>
          </w:p>
        </w:tc>
      </w:tr>
      <w:tr w:rsidR="00A15869" w14:paraId="452780C5" w14:textId="77777777" w:rsidTr="00C76F00">
        <w:tc>
          <w:tcPr>
            <w:tcW w:w="1980" w:type="dxa"/>
          </w:tcPr>
          <w:p w14:paraId="2923766C" w14:textId="77777777" w:rsidR="00A15869" w:rsidRDefault="00A15869" w:rsidP="00C76F00">
            <w:pPr>
              <w:spacing w:before="120" w:after="120" w:line="360" w:lineRule="auto"/>
              <w:jc w:val="right"/>
              <w:rPr>
                <w:b/>
              </w:rPr>
            </w:pPr>
            <w:r>
              <w:rPr>
                <w:b/>
              </w:rPr>
              <w:t>Description:</w:t>
            </w:r>
          </w:p>
        </w:tc>
        <w:tc>
          <w:tcPr>
            <w:tcW w:w="6930" w:type="dxa"/>
          </w:tcPr>
          <w:p w14:paraId="5082CE0C"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Detects suspicious booking or paymen</w:t>
            </w:r>
            <w:r>
              <w:rPr>
                <w:rFonts w:ascii="Times New Roman" w:hAnsi="Times New Roman"/>
                <w:color w:val="000000" w:themeColor="text1"/>
                <w:sz w:val="24"/>
                <w:szCs w:val="24"/>
              </w:rPr>
              <w:t>t activities using AI analysis.</w:t>
            </w:r>
          </w:p>
        </w:tc>
      </w:tr>
      <w:tr w:rsidR="00A15869" w14:paraId="14329CF8" w14:textId="77777777" w:rsidTr="00C76F00">
        <w:tc>
          <w:tcPr>
            <w:tcW w:w="1980" w:type="dxa"/>
          </w:tcPr>
          <w:p w14:paraId="1783DA50" w14:textId="77777777" w:rsidR="00A15869" w:rsidRDefault="00A15869" w:rsidP="00C76F00">
            <w:pPr>
              <w:spacing w:before="120" w:after="120" w:line="360" w:lineRule="auto"/>
              <w:jc w:val="right"/>
              <w:rPr>
                <w:b/>
              </w:rPr>
            </w:pPr>
            <w:r>
              <w:rPr>
                <w:b/>
              </w:rPr>
              <w:t>Trigger:</w:t>
            </w:r>
          </w:p>
        </w:tc>
        <w:tc>
          <w:tcPr>
            <w:tcW w:w="6930" w:type="dxa"/>
          </w:tcPr>
          <w:p w14:paraId="385AF33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Booking</w:t>
            </w:r>
            <w:r w:rsidRPr="000366BA">
              <w:rPr>
                <w:rFonts w:ascii="Times New Roman" w:hAnsi="Times New Roman"/>
                <w:color w:val="000000" w:themeColor="text1"/>
                <w:sz w:val="24"/>
                <w:szCs w:val="24"/>
              </w:rPr>
              <w:t xml:space="preserve"> is initiated.</w:t>
            </w:r>
          </w:p>
        </w:tc>
      </w:tr>
      <w:tr w:rsidR="00A15869" w14:paraId="000862BA" w14:textId="77777777" w:rsidTr="00C76F00">
        <w:trPr>
          <w:trHeight w:val="327"/>
        </w:trPr>
        <w:tc>
          <w:tcPr>
            <w:tcW w:w="1980" w:type="dxa"/>
          </w:tcPr>
          <w:p w14:paraId="74BC8AD7" w14:textId="77777777" w:rsidR="00A15869" w:rsidRDefault="00A15869" w:rsidP="00C76F00">
            <w:pPr>
              <w:spacing w:before="120" w:after="120" w:line="360" w:lineRule="auto"/>
              <w:jc w:val="right"/>
              <w:rPr>
                <w:b/>
              </w:rPr>
            </w:pPr>
            <w:r>
              <w:rPr>
                <w:b/>
              </w:rPr>
              <w:t>Preconditions:</w:t>
            </w:r>
          </w:p>
        </w:tc>
        <w:tc>
          <w:tcPr>
            <w:tcW w:w="6930" w:type="dxa"/>
          </w:tcPr>
          <w:p w14:paraId="00275584"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 xml:space="preserve">Access to </w:t>
            </w:r>
            <w:r>
              <w:rPr>
                <w:rFonts w:ascii="Times New Roman" w:hAnsi="Times New Roman"/>
                <w:color w:val="000000" w:themeColor="text1"/>
                <w:sz w:val="24"/>
                <w:szCs w:val="24"/>
              </w:rPr>
              <w:t>booking</w:t>
            </w:r>
            <w:r w:rsidRPr="000366BA">
              <w:rPr>
                <w:rFonts w:ascii="Times New Roman" w:hAnsi="Times New Roman"/>
                <w:color w:val="000000" w:themeColor="text1"/>
                <w:sz w:val="24"/>
                <w:szCs w:val="24"/>
              </w:rPr>
              <w:t xml:space="preserve"> data.</w:t>
            </w:r>
          </w:p>
        </w:tc>
      </w:tr>
      <w:tr w:rsidR="00A15869" w14:paraId="4C68B87E" w14:textId="77777777" w:rsidTr="00C76F00">
        <w:tc>
          <w:tcPr>
            <w:tcW w:w="1980" w:type="dxa"/>
          </w:tcPr>
          <w:p w14:paraId="5CC02EC5" w14:textId="77777777" w:rsidR="00A15869" w:rsidRDefault="00A15869" w:rsidP="00C76F00">
            <w:pPr>
              <w:spacing w:before="120" w:after="120" w:line="360" w:lineRule="auto"/>
              <w:jc w:val="right"/>
              <w:rPr>
                <w:b/>
              </w:rPr>
            </w:pPr>
            <w:proofErr w:type="spellStart"/>
            <w:r>
              <w:rPr>
                <w:b/>
              </w:rPr>
              <w:lastRenderedPageBreak/>
              <w:t>Postconditions</w:t>
            </w:r>
            <w:proofErr w:type="spellEnd"/>
            <w:r>
              <w:rPr>
                <w:b/>
              </w:rPr>
              <w:t>:</w:t>
            </w:r>
          </w:p>
        </w:tc>
        <w:tc>
          <w:tcPr>
            <w:tcW w:w="6930" w:type="dxa"/>
          </w:tcPr>
          <w:p w14:paraId="53CF226E"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Fraud alert generated if needed.</w:t>
            </w:r>
          </w:p>
        </w:tc>
      </w:tr>
      <w:tr w:rsidR="00A15869" w14:paraId="540D92F0" w14:textId="77777777" w:rsidTr="00C76F00">
        <w:tc>
          <w:tcPr>
            <w:tcW w:w="1980" w:type="dxa"/>
          </w:tcPr>
          <w:p w14:paraId="687A8E24" w14:textId="77777777" w:rsidR="00A15869" w:rsidRDefault="00A15869" w:rsidP="00C76F00">
            <w:pPr>
              <w:spacing w:before="120" w:after="120" w:line="360" w:lineRule="auto"/>
              <w:jc w:val="right"/>
              <w:rPr>
                <w:b/>
              </w:rPr>
            </w:pPr>
            <w:r>
              <w:rPr>
                <w:b/>
              </w:rPr>
              <w:t>Normal Flow:</w:t>
            </w:r>
          </w:p>
        </w:tc>
        <w:tc>
          <w:tcPr>
            <w:tcW w:w="6930" w:type="dxa"/>
          </w:tcPr>
          <w:p w14:paraId="40ABE926" w14:textId="77777777" w:rsidR="00A15869" w:rsidRPr="000366BA" w:rsidRDefault="00A15869" w:rsidP="009D57E9">
            <w:pPr>
              <w:pStyle w:val="NormalWeb"/>
              <w:numPr>
                <w:ilvl w:val="0"/>
                <w:numId w:val="32"/>
              </w:numPr>
              <w:spacing w:before="120" w:beforeAutospacing="0" w:after="120" w:afterAutospacing="0" w:line="360" w:lineRule="auto"/>
              <w:ind w:left="0"/>
              <w:rPr>
                <w:color w:val="000000" w:themeColor="text1"/>
              </w:rPr>
            </w:pPr>
            <w:r w:rsidRPr="000366BA">
              <w:rPr>
                <w:color w:val="000000" w:themeColor="text1"/>
              </w:rPr>
              <w:t xml:space="preserve">AI analyzes </w:t>
            </w:r>
            <w:r>
              <w:rPr>
                <w:color w:val="000000" w:themeColor="text1"/>
              </w:rPr>
              <w:t>booking</w:t>
            </w:r>
            <w:r w:rsidRPr="000366BA">
              <w:rPr>
                <w:color w:val="000000" w:themeColor="text1"/>
              </w:rPr>
              <w:t>.</w:t>
            </w:r>
          </w:p>
          <w:p w14:paraId="1E1C2A21" w14:textId="77777777" w:rsidR="00A15869" w:rsidRPr="000366BA" w:rsidRDefault="00A15869" w:rsidP="009D57E9">
            <w:pPr>
              <w:pStyle w:val="NormalWeb"/>
              <w:numPr>
                <w:ilvl w:val="0"/>
                <w:numId w:val="32"/>
              </w:numPr>
              <w:spacing w:before="120" w:beforeAutospacing="0" w:after="120" w:afterAutospacing="0" w:line="360" w:lineRule="auto"/>
              <w:ind w:left="0"/>
              <w:rPr>
                <w:color w:val="000000" w:themeColor="text1"/>
              </w:rPr>
            </w:pPr>
            <w:r w:rsidRPr="000366BA">
              <w:rPr>
                <w:color w:val="000000" w:themeColor="text1"/>
              </w:rPr>
              <w:t>Suspicious patterns identified.</w:t>
            </w:r>
          </w:p>
          <w:p w14:paraId="3988E6DE" w14:textId="77777777" w:rsidR="00A15869" w:rsidRPr="00A85640" w:rsidRDefault="00A15869" w:rsidP="009D57E9">
            <w:pPr>
              <w:pStyle w:val="NormalWeb"/>
              <w:numPr>
                <w:ilvl w:val="0"/>
                <w:numId w:val="32"/>
              </w:numPr>
              <w:spacing w:before="120" w:beforeAutospacing="0" w:after="120" w:afterAutospacing="0" w:line="360" w:lineRule="auto"/>
              <w:ind w:left="0"/>
              <w:rPr>
                <w:color w:val="000000" w:themeColor="text1"/>
              </w:rPr>
            </w:pPr>
            <w:r w:rsidRPr="000366BA">
              <w:rPr>
                <w:color w:val="000000" w:themeColor="text1"/>
              </w:rPr>
              <w:t>Alert is generated.</w:t>
            </w:r>
          </w:p>
        </w:tc>
      </w:tr>
      <w:tr w:rsidR="00A15869" w14:paraId="4B936CE6" w14:textId="77777777" w:rsidTr="00C76F00">
        <w:trPr>
          <w:trHeight w:val="927"/>
        </w:trPr>
        <w:tc>
          <w:tcPr>
            <w:tcW w:w="1980" w:type="dxa"/>
          </w:tcPr>
          <w:p w14:paraId="27CAD52F" w14:textId="77777777" w:rsidR="00A15869" w:rsidRDefault="00A15869" w:rsidP="00C76F00">
            <w:pPr>
              <w:spacing w:before="120" w:after="120" w:line="360" w:lineRule="auto"/>
              <w:jc w:val="right"/>
              <w:rPr>
                <w:b/>
              </w:rPr>
            </w:pPr>
            <w:r>
              <w:rPr>
                <w:b/>
              </w:rPr>
              <w:t>Alternative Flows:</w:t>
            </w:r>
          </w:p>
        </w:tc>
        <w:tc>
          <w:tcPr>
            <w:tcW w:w="6930" w:type="dxa"/>
          </w:tcPr>
          <w:p w14:paraId="2B61374E"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439B7BDC" w14:textId="77777777" w:rsidTr="00C76F00">
        <w:tc>
          <w:tcPr>
            <w:tcW w:w="1980" w:type="dxa"/>
          </w:tcPr>
          <w:p w14:paraId="71C58AEB" w14:textId="77777777" w:rsidR="00A15869" w:rsidRDefault="00A15869" w:rsidP="00C76F00">
            <w:pPr>
              <w:spacing w:before="120" w:after="120" w:line="360" w:lineRule="auto"/>
              <w:jc w:val="right"/>
              <w:rPr>
                <w:b/>
              </w:rPr>
            </w:pPr>
            <w:r>
              <w:rPr>
                <w:b/>
              </w:rPr>
              <w:t>Exceptions:</w:t>
            </w:r>
          </w:p>
        </w:tc>
        <w:tc>
          <w:tcPr>
            <w:tcW w:w="6930" w:type="dxa"/>
          </w:tcPr>
          <w:p w14:paraId="426F51A2"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AI service unavailable</w:t>
            </w:r>
            <w:r>
              <w:rPr>
                <w:color w:val="000000" w:themeColor="text1"/>
              </w:rPr>
              <w:t>.</w:t>
            </w:r>
          </w:p>
        </w:tc>
      </w:tr>
      <w:tr w:rsidR="00A15869" w14:paraId="32D9B7CD" w14:textId="77777777" w:rsidTr="00C76F00">
        <w:tc>
          <w:tcPr>
            <w:tcW w:w="1980" w:type="dxa"/>
          </w:tcPr>
          <w:p w14:paraId="3EEB6FC1" w14:textId="77777777" w:rsidR="00A15869" w:rsidRDefault="00A15869" w:rsidP="00C76F00">
            <w:pPr>
              <w:spacing w:before="120" w:after="120" w:line="360" w:lineRule="auto"/>
              <w:jc w:val="right"/>
              <w:rPr>
                <w:b/>
              </w:rPr>
            </w:pPr>
            <w:r>
              <w:rPr>
                <w:b/>
              </w:rPr>
              <w:t>Includes:</w:t>
            </w:r>
          </w:p>
        </w:tc>
        <w:tc>
          <w:tcPr>
            <w:tcW w:w="6930" w:type="dxa"/>
          </w:tcPr>
          <w:p w14:paraId="692B07DE" w14:textId="77777777" w:rsidR="00A15869" w:rsidRDefault="00A15869" w:rsidP="00C76F00">
            <w:pPr>
              <w:spacing w:before="120" w:after="120" w:line="360" w:lineRule="auto"/>
              <w:jc w:val="both"/>
            </w:pPr>
            <w:r>
              <w:t>None.</w:t>
            </w:r>
          </w:p>
        </w:tc>
      </w:tr>
      <w:tr w:rsidR="00A15869" w14:paraId="64CE09C5" w14:textId="77777777" w:rsidTr="00C76F00">
        <w:tc>
          <w:tcPr>
            <w:tcW w:w="1980" w:type="dxa"/>
          </w:tcPr>
          <w:p w14:paraId="656CF961" w14:textId="77777777" w:rsidR="00A15869" w:rsidRDefault="00A15869" w:rsidP="00C76F00">
            <w:pPr>
              <w:spacing w:before="120" w:after="120" w:line="360" w:lineRule="auto"/>
              <w:jc w:val="right"/>
              <w:rPr>
                <w:b/>
              </w:rPr>
            </w:pPr>
            <w:r>
              <w:rPr>
                <w:b/>
              </w:rPr>
              <w:t>Special Requirements:</w:t>
            </w:r>
          </w:p>
        </w:tc>
        <w:tc>
          <w:tcPr>
            <w:tcW w:w="6930" w:type="dxa"/>
          </w:tcPr>
          <w:p w14:paraId="20A7EA23" w14:textId="77777777" w:rsidR="00A15869" w:rsidRDefault="00A15869" w:rsidP="00C76F00">
            <w:pPr>
              <w:spacing w:before="120" w:after="120" w:line="360" w:lineRule="auto"/>
              <w:jc w:val="both"/>
            </w:pPr>
            <w:r w:rsidRPr="000366BA">
              <w:rPr>
                <w:color w:val="000000" w:themeColor="text1"/>
              </w:rPr>
              <w:t>ML model monitoring.</w:t>
            </w:r>
          </w:p>
        </w:tc>
      </w:tr>
      <w:tr w:rsidR="00A15869" w14:paraId="7B3682F3" w14:textId="77777777" w:rsidTr="00C76F00">
        <w:tc>
          <w:tcPr>
            <w:tcW w:w="1980" w:type="dxa"/>
          </w:tcPr>
          <w:p w14:paraId="4F59A83A" w14:textId="77777777" w:rsidR="00A15869" w:rsidRDefault="00A15869" w:rsidP="00C76F00">
            <w:pPr>
              <w:spacing w:before="120" w:after="120" w:line="360" w:lineRule="auto"/>
              <w:jc w:val="right"/>
              <w:rPr>
                <w:b/>
              </w:rPr>
            </w:pPr>
            <w:r>
              <w:rPr>
                <w:b/>
              </w:rPr>
              <w:t>Assumptions:</w:t>
            </w:r>
          </w:p>
        </w:tc>
        <w:tc>
          <w:tcPr>
            <w:tcW w:w="6930" w:type="dxa"/>
          </w:tcPr>
          <w:p w14:paraId="3D9794DC"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Historical data exists.</w:t>
            </w:r>
          </w:p>
        </w:tc>
      </w:tr>
      <w:tr w:rsidR="00A15869" w14:paraId="3B27BD76" w14:textId="77777777" w:rsidTr="00C76F00">
        <w:tc>
          <w:tcPr>
            <w:tcW w:w="1980" w:type="dxa"/>
          </w:tcPr>
          <w:p w14:paraId="754AABF8" w14:textId="77777777" w:rsidR="00A15869" w:rsidRDefault="00A15869" w:rsidP="00C76F00">
            <w:pPr>
              <w:spacing w:before="120" w:after="120" w:line="360" w:lineRule="auto"/>
              <w:jc w:val="right"/>
              <w:rPr>
                <w:b/>
              </w:rPr>
            </w:pPr>
            <w:r>
              <w:rPr>
                <w:b/>
              </w:rPr>
              <w:t>Notes and Issues:</w:t>
            </w:r>
          </w:p>
        </w:tc>
        <w:tc>
          <w:tcPr>
            <w:tcW w:w="6930" w:type="dxa"/>
          </w:tcPr>
          <w:p w14:paraId="4CB4477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False positives possible.</w:t>
            </w:r>
          </w:p>
        </w:tc>
      </w:tr>
    </w:tbl>
    <w:p w14:paraId="7E9C2809" w14:textId="77777777" w:rsidR="00A15869" w:rsidRPr="00DB3290" w:rsidRDefault="00A15869" w:rsidP="00A15869">
      <w:pPr>
        <w:spacing w:before="120" w:after="120" w:line="360" w:lineRule="auto"/>
        <w:rPr>
          <w:rFonts w:asciiTheme="majorBidi" w:hAnsiTheme="majorBidi" w:cstheme="majorBidi"/>
        </w:rPr>
      </w:pPr>
    </w:p>
    <w:p w14:paraId="2CEA083E" w14:textId="418035D9" w:rsidR="006F433B" w:rsidRPr="00F94374" w:rsidRDefault="00F94374" w:rsidP="00F94374">
      <w:pPr>
        <w:pStyle w:val="Caption"/>
        <w:rPr>
          <w:rFonts w:asciiTheme="majorBidi" w:hAnsiTheme="majorBidi" w:cstheme="majorBidi"/>
          <w:b/>
          <w:bCs/>
          <w:i w:val="0"/>
          <w:iCs w:val="0"/>
          <w:color w:val="auto"/>
          <w:sz w:val="24"/>
          <w:szCs w:val="24"/>
        </w:rPr>
      </w:pPr>
      <w:bookmarkStart w:id="187" w:name="_Toc216934242"/>
      <w:bookmarkStart w:id="188" w:name="_Toc216889296"/>
      <w:bookmarkStart w:id="189" w:name="_Toc216891315"/>
      <w:bookmarkStart w:id="190" w:name="_Toc216936173"/>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10</w:t>
      </w:r>
      <w:r w:rsidRPr="00F94374">
        <w:rPr>
          <w:b/>
          <w:bCs/>
          <w:i w:val="0"/>
          <w:iCs w:val="0"/>
          <w:color w:val="auto"/>
          <w:sz w:val="24"/>
          <w:szCs w:val="24"/>
        </w:rPr>
        <w:t xml:space="preserve">: </w:t>
      </w:r>
      <w:r w:rsidR="006F433B" w:rsidRPr="00F94374">
        <w:rPr>
          <w:b/>
          <w:bCs/>
          <w:i w:val="0"/>
          <w:iCs w:val="0"/>
          <w:color w:val="auto"/>
          <w:sz w:val="24"/>
          <w:szCs w:val="24"/>
        </w:rPr>
        <w:t>UC-10.0</w:t>
      </w:r>
      <w:bookmarkEnd w:id="187"/>
      <w:bookmarkEnd w:id="188"/>
      <w:bookmarkEnd w:id="189"/>
      <w:bookmarkEnd w:id="190"/>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20CD11DA" w14:textId="77777777" w:rsidTr="00C76F00">
        <w:tc>
          <w:tcPr>
            <w:tcW w:w="1980" w:type="dxa"/>
            <w:tcBorders>
              <w:top w:val="single" w:sz="12" w:space="0" w:color="auto"/>
              <w:bottom w:val="single" w:sz="6" w:space="0" w:color="auto"/>
            </w:tcBorders>
            <w:shd w:val="clear" w:color="auto" w:fill="F2F2F2"/>
          </w:tcPr>
          <w:p w14:paraId="47B8EF1C"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1CB9D92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UC-10.0</w:t>
            </w:r>
          </w:p>
        </w:tc>
      </w:tr>
      <w:tr w:rsidR="00A15869" w14:paraId="01ABF685" w14:textId="77777777" w:rsidTr="00C76F00">
        <w:tc>
          <w:tcPr>
            <w:tcW w:w="1980" w:type="dxa"/>
            <w:tcBorders>
              <w:top w:val="single" w:sz="6" w:space="0" w:color="auto"/>
              <w:bottom w:val="single" w:sz="6" w:space="0" w:color="auto"/>
            </w:tcBorders>
            <w:shd w:val="clear" w:color="auto" w:fill="F2F2F2"/>
          </w:tcPr>
          <w:p w14:paraId="763299C1"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0E417ED9" w14:textId="77777777" w:rsidR="00A15869" w:rsidRPr="00A85640" w:rsidRDefault="00A15869" w:rsidP="00C76F00">
            <w:pPr>
              <w:pStyle w:val="Heading3"/>
              <w:spacing w:before="120" w:after="120" w:line="360" w:lineRule="auto"/>
              <w:rPr>
                <w:rFonts w:ascii="Times New Roman" w:hAnsi="Times New Roman"/>
                <w:b/>
                <w:color w:val="000000" w:themeColor="text1"/>
              </w:rPr>
            </w:pPr>
            <w:bookmarkStart w:id="191" w:name="_Toc216915807"/>
            <w:r w:rsidRPr="00A85640">
              <w:rPr>
                <w:rFonts w:ascii="Times New Roman" w:hAnsi="Times New Roman"/>
                <w:color w:val="000000" w:themeColor="text1"/>
              </w:rPr>
              <w:t>View Fraud Alerts</w:t>
            </w:r>
            <w:bookmarkEnd w:id="191"/>
          </w:p>
        </w:tc>
      </w:tr>
      <w:tr w:rsidR="00A15869" w14:paraId="35536D0F" w14:textId="77777777" w:rsidTr="00C76F00">
        <w:tc>
          <w:tcPr>
            <w:tcW w:w="1980" w:type="dxa"/>
            <w:tcBorders>
              <w:top w:val="single" w:sz="6" w:space="0" w:color="auto"/>
            </w:tcBorders>
          </w:tcPr>
          <w:p w14:paraId="3D1CFBD2"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BF58747"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w:t>
            </w:r>
            <w:r>
              <w:rPr>
                <w:rFonts w:ascii="Times New Roman" w:hAnsi="Times New Roman"/>
                <w:color w:val="auto"/>
                <w:sz w:val="24"/>
                <w:szCs w:val="24"/>
              </w:rPr>
              <w:t xml:space="preserve"> </w:t>
            </w:r>
          </w:p>
        </w:tc>
      </w:tr>
      <w:tr w:rsidR="00A15869" w14:paraId="1B602C26" w14:textId="77777777" w:rsidTr="00C76F00">
        <w:tc>
          <w:tcPr>
            <w:tcW w:w="1980" w:type="dxa"/>
          </w:tcPr>
          <w:p w14:paraId="5C8BB01D" w14:textId="77777777" w:rsidR="00A15869" w:rsidRDefault="00A15869" w:rsidP="00C76F00">
            <w:pPr>
              <w:spacing w:before="120" w:after="120" w:line="360" w:lineRule="auto"/>
              <w:jc w:val="right"/>
              <w:rPr>
                <w:b/>
              </w:rPr>
            </w:pPr>
            <w:r>
              <w:rPr>
                <w:b/>
              </w:rPr>
              <w:t>Description:</w:t>
            </w:r>
          </w:p>
        </w:tc>
        <w:tc>
          <w:tcPr>
            <w:tcW w:w="6930" w:type="dxa"/>
          </w:tcPr>
          <w:p w14:paraId="75F0364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Allows </w:t>
            </w:r>
            <w:r>
              <w:rPr>
                <w:rFonts w:ascii="Times New Roman" w:hAnsi="Times New Roman"/>
                <w:color w:val="000000" w:themeColor="text1"/>
                <w:sz w:val="24"/>
                <w:szCs w:val="24"/>
              </w:rPr>
              <w:t>provider</w:t>
            </w:r>
            <w:r w:rsidRPr="000366BA">
              <w:rPr>
                <w:rFonts w:ascii="Times New Roman" w:hAnsi="Times New Roman"/>
                <w:color w:val="000000" w:themeColor="text1"/>
                <w:sz w:val="24"/>
                <w:szCs w:val="24"/>
              </w:rPr>
              <w:t xml:space="preserve"> to view fraud </w:t>
            </w:r>
            <w:r>
              <w:rPr>
                <w:rFonts w:ascii="Times New Roman" w:hAnsi="Times New Roman"/>
                <w:color w:val="000000" w:themeColor="text1"/>
                <w:sz w:val="24"/>
                <w:szCs w:val="24"/>
              </w:rPr>
              <w:t>alerts generated by the system.</w:t>
            </w:r>
          </w:p>
        </w:tc>
      </w:tr>
      <w:tr w:rsidR="00A15869" w14:paraId="6654C739" w14:textId="77777777" w:rsidTr="00C76F00">
        <w:tc>
          <w:tcPr>
            <w:tcW w:w="1980" w:type="dxa"/>
          </w:tcPr>
          <w:p w14:paraId="538A712A" w14:textId="77777777" w:rsidR="00A15869" w:rsidRDefault="00A15869" w:rsidP="00C76F00">
            <w:pPr>
              <w:spacing w:before="120" w:after="120" w:line="360" w:lineRule="auto"/>
              <w:jc w:val="right"/>
              <w:rPr>
                <w:b/>
              </w:rPr>
            </w:pPr>
            <w:r>
              <w:rPr>
                <w:b/>
              </w:rPr>
              <w:t>Trigger:</w:t>
            </w:r>
          </w:p>
        </w:tc>
        <w:tc>
          <w:tcPr>
            <w:tcW w:w="6930" w:type="dxa"/>
          </w:tcPr>
          <w:p w14:paraId="01243D6A"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w:t>
            </w:r>
            <w:r w:rsidRPr="000366BA">
              <w:rPr>
                <w:rFonts w:ascii="Times New Roman" w:hAnsi="Times New Roman"/>
                <w:color w:val="000000" w:themeColor="text1"/>
                <w:sz w:val="24"/>
                <w:szCs w:val="24"/>
              </w:rPr>
              <w:t xml:space="preserve"> opens fraud alerts section.</w:t>
            </w:r>
          </w:p>
        </w:tc>
      </w:tr>
      <w:tr w:rsidR="00A15869" w14:paraId="3140190A" w14:textId="77777777" w:rsidTr="00C76F00">
        <w:trPr>
          <w:trHeight w:val="327"/>
        </w:trPr>
        <w:tc>
          <w:tcPr>
            <w:tcW w:w="1980" w:type="dxa"/>
          </w:tcPr>
          <w:p w14:paraId="5D6BCCFE" w14:textId="77777777" w:rsidR="00A15869" w:rsidRDefault="00A15869" w:rsidP="00C76F00">
            <w:pPr>
              <w:spacing w:before="120" w:after="120" w:line="360" w:lineRule="auto"/>
              <w:jc w:val="right"/>
              <w:rPr>
                <w:b/>
              </w:rPr>
            </w:pPr>
            <w:r>
              <w:rPr>
                <w:b/>
              </w:rPr>
              <w:t>Preconditions:</w:t>
            </w:r>
          </w:p>
        </w:tc>
        <w:tc>
          <w:tcPr>
            <w:tcW w:w="6930" w:type="dxa"/>
          </w:tcPr>
          <w:p w14:paraId="0BA4182C" w14:textId="77777777" w:rsidR="00A15869" w:rsidRDefault="00A15869" w:rsidP="00C76F00">
            <w:pPr>
              <w:pStyle w:val="Hints"/>
              <w:spacing w:before="120" w:after="120" w:line="360" w:lineRule="auto"/>
              <w:jc w:val="both"/>
            </w:pPr>
            <w:r>
              <w:rPr>
                <w:rFonts w:ascii="Times New Roman" w:hAnsi="Times New Roman"/>
                <w:color w:val="000000" w:themeColor="text1"/>
                <w:sz w:val="24"/>
                <w:szCs w:val="24"/>
              </w:rPr>
              <w:t>Provider</w:t>
            </w:r>
            <w:r w:rsidRPr="000366BA">
              <w:rPr>
                <w:rFonts w:ascii="Times New Roman" w:hAnsi="Times New Roman"/>
                <w:color w:val="000000" w:themeColor="text1"/>
                <w:sz w:val="24"/>
                <w:szCs w:val="24"/>
              </w:rPr>
              <w:t xml:space="preserve"> is logged in.</w:t>
            </w:r>
          </w:p>
        </w:tc>
      </w:tr>
      <w:tr w:rsidR="00A15869" w14:paraId="673DB74D" w14:textId="77777777" w:rsidTr="00C76F00">
        <w:tc>
          <w:tcPr>
            <w:tcW w:w="1980" w:type="dxa"/>
          </w:tcPr>
          <w:p w14:paraId="030D724C" w14:textId="77777777" w:rsidR="00A15869" w:rsidRDefault="00A15869" w:rsidP="00C76F00">
            <w:pPr>
              <w:spacing w:before="120" w:after="120" w:line="360" w:lineRule="auto"/>
              <w:jc w:val="right"/>
              <w:rPr>
                <w:b/>
              </w:rPr>
            </w:pPr>
            <w:proofErr w:type="spellStart"/>
            <w:r>
              <w:rPr>
                <w:b/>
              </w:rPr>
              <w:lastRenderedPageBreak/>
              <w:t>Postconditions</w:t>
            </w:r>
            <w:proofErr w:type="spellEnd"/>
            <w:r>
              <w:rPr>
                <w:b/>
              </w:rPr>
              <w:t>:</w:t>
            </w:r>
          </w:p>
        </w:tc>
        <w:tc>
          <w:tcPr>
            <w:tcW w:w="6930" w:type="dxa"/>
          </w:tcPr>
          <w:p w14:paraId="35E68309"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Fraud alerts displayed.</w:t>
            </w:r>
          </w:p>
        </w:tc>
      </w:tr>
      <w:tr w:rsidR="00A15869" w14:paraId="43A34DB1" w14:textId="77777777" w:rsidTr="00C76F00">
        <w:tc>
          <w:tcPr>
            <w:tcW w:w="1980" w:type="dxa"/>
          </w:tcPr>
          <w:p w14:paraId="45ADFD4F" w14:textId="77777777" w:rsidR="00A15869" w:rsidRDefault="00A15869" w:rsidP="00C76F00">
            <w:pPr>
              <w:spacing w:before="120" w:after="120" w:line="360" w:lineRule="auto"/>
              <w:jc w:val="right"/>
              <w:rPr>
                <w:b/>
              </w:rPr>
            </w:pPr>
            <w:r>
              <w:rPr>
                <w:b/>
              </w:rPr>
              <w:t>Normal Flow:</w:t>
            </w:r>
          </w:p>
        </w:tc>
        <w:tc>
          <w:tcPr>
            <w:tcW w:w="6930" w:type="dxa"/>
          </w:tcPr>
          <w:p w14:paraId="3EDB8E99" w14:textId="77777777" w:rsidR="00A15869" w:rsidRPr="000366BA" w:rsidRDefault="00A15869" w:rsidP="009D57E9">
            <w:pPr>
              <w:pStyle w:val="NormalWeb"/>
              <w:numPr>
                <w:ilvl w:val="0"/>
                <w:numId w:val="33"/>
              </w:numPr>
              <w:spacing w:before="120" w:beforeAutospacing="0" w:after="120" w:afterAutospacing="0" w:line="360" w:lineRule="auto"/>
              <w:ind w:left="0"/>
              <w:rPr>
                <w:color w:val="000000" w:themeColor="text1"/>
              </w:rPr>
            </w:pPr>
            <w:r>
              <w:rPr>
                <w:color w:val="000000" w:themeColor="text1"/>
              </w:rPr>
              <w:t>Provider</w:t>
            </w:r>
            <w:r w:rsidRPr="000366BA">
              <w:rPr>
                <w:color w:val="000000" w:themeColor="text1"/>
              </w:rPr>
              <w:t xml:space="preserve"> requests fraud alerts.</w:t>
            </w:r>
          </w:p>
          <w:p w14:paraId="07FA67B1" w14:textId="77777777" w:rsidR="00A15869" w:rsidRPr="000366BA" w:rsidRDefault="00A15869" w:rsidP="009D57E9">
            <w:pPr>
              <w:pStyle w:val="NormalWeb"/>
              <w:numPr>
                <w:ilvl w:val="0"/>
                <w:numId w:val="33"/>
              </w:numPr>
              <w:spacing w:before="120" w:beforeAutospacing="0" w:after="120" w:afterAutospacing="0" w:line="360" w:lineRule="auto"/>
              <w:ind w:left="0"/>
              <w:rPr>
                <w:color w:val="000000" w:themeColor="text1"/>
              </w:rPr>
            </w:pPr>
            <w:r w:rsidRPr="000366BA">
              <w:rPr>
                <w:color w:val="000000" w:themeColor="text1"/>
              </w:rPr>
              <w:t>System retrieves alerts.</w:t>
            </w:r>
          </w:p>
          <w:p w14:paraId="2C689831" w14:textId="77777777" w:rsidR="00A15869" w:rsidRPr="0076343D" w:rsidRDefault="00A15869" w:rsidP="009D57E9">
            <w:pPr>
              <w:pStyle w:val="NormalWeb"/>
              <w:numPr>
                <w:ilvl w:val="0"/>
                <w:numId w:val="33"/>
              </w:numPr>
              <w:spacing w:before="120" w:beforeAutospacing="0" w:after="120" w:afterAutospacing="0" w:line="360" w:lineRule="auto"/>
              <w:ind w:left="0"/>
              <w:rPr>
                <w:color w:val="000000" w:themeColor="text1"/>
              </w:rPr>
            </w:pPr>
            <w:r w:rsidRPr="000366BA">
              <w:rPr>
                <w:color w:val="000000" w:themeColor="text1"/>
              </w:rPr>
              <w:t>Alerts are shown.</w:t>
            </w:r>
          </w:p>
        </w:tc>
      </w:tr>
      <w:tr w:rsidR="00A15869" w14:paraId="46E1902C" w14:textId="77777777" w:rsidTr="00C76F00">
        <w:tc>
          <w:tcPr>
            <w:tcW w:w="1980" w:type="dxa"/>
          </w:tcPr>
          <w:p w14:paraId="6AE85A7C" w14:textId="77777777" w:rsidR="00A15869" w:rsidRDefault="00A15869" w:rsidP="00C76F00">
            <w:pPr>
              <w:spacing w:before="120" w:after="120" w:line="360" w:lineRule="auto"/>
              <w:jc w:val="right"/>
              <w:rPr>
                <w:b/>
              </w:rPr>
            </w:pPr>
            <w:r>
              <w:rPr>
                <w:b/>
              </w:rPr>
              <w:t>Alternative Flows:</w:t>
            </w:r>
          </w:p>
        </w:tc>
        <w:tc>
          <w:tcPr>
            <w:tcW w:w="6930" w:type="dxa"/>
          </w:tcPr>
          <w:p w14:paraId="6EE4496B"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37DC098A" w14:textId="77777777" w:rsidTr="00C76F00">
        <w:tc>
          <w:tcPr>
            <w:tcW w:w="1980" w:type="dxa"/>
          </w:tcPr>
          <w:p w14:paraId="5664BD07" w14:textId="77777777" w:rsidR="00A15869" w:rsidRDefault="00A15869" w:rsidP="00C76F00">
            <w:pPr>
              <w:spacing w:before="120" w:after="120" w:line="360" w:lineRule="auto"/>
              <w:jc w:val="right"/>
              <w:rPr>
                <w:b/>
              </w:rPr>
            </w:pPr>
            <w:r>
              <w:rPr>
                <w:b/>
              </w:rPr>
              <w:t>Exceptions:</w:t>
            </w:r>
          </w:p>
        </w:tc>
        <w:tc>
          <w:tcPr>
            <w:tcW w:w="6930" w:type="dxa"/>
          </w:tcPr>
          <w:p w14:paraId="71B49599"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7C1A0938" w14:textId="77777777" w:rsidTr="00C76F00">
        <w:tc>
          <w:tcPr>
            <w:tcW w:w="1980" w:type="dxa"/>
          </w:tcPr>
          <w:p w14:paraId="0F66CFD3" w14:textId="77777777" w:rsidR="00A15869" w:rsidRDefault="00A15869" w:rsidP="00C76F00">
            <w:pPr>
              <w:spacing w:before="120" w:after="120" w:line="360" w:lineRule="auto"/>
              <w:jc w:val="right"/>
              <w:rPr>
                <w:b/>
              </w:rPr>
            </w:pPr>
            <w:r>
              <w:rPr>
                <w:b/>
              </w:rPr>
              <w:t>Includes:</w:t>
            </w:r>
          </w:p>
        </w:tc>
        <w:tc>
          <w:tcPr>
            <w:tcW w:w="6930" w:type="dxa"/>
          </w:tcPr>
          <w:p w14:paraId="763F7936" w14:textId="77777777" w:rsidR="00A15869" w:rsidRDefault="00A15869" w:rsidP="00C76F00">
            <w:pPr>
              <w:spacing w:before="120" w:after="120" w:line="360" w:lineRule="auto"/>
              <w:jc w:val="both"/>
            </w:pPr>
            <w:r w:rsidRPr="000366BA">
              <w:rPr>
                <w:color w:val="000000" w:themeColor="text1"/>
              </w:rPr>
              <w:t>UC-9.0 (Fraud Detection)</w:t>
            </w:r>
          </w:p>
        </w:tc>
      </w:tr>
      <w:tr w:rsidR="00A15869" w14:paraId="55C3CBBB" w14:textId="77777777" w:rsidTr="00C76F00">
        <w:tc>
          <w:tcPr>
            <w:tcW w:w="1980" w:type="dxa"/>
          </w:tcPr>
          <w:p w14:paraId="0DE0AC3F" w14:textId="77777777" w:rsidR="00A15869" w:rsidRDefault="00A15869" w:rsidP="00C76F00">
            <w:pPr>
              <w:spacing w:before="120" w:after="120" w:line="360" w:lineRule="auto"/>
              <w:jc w:val="right"/>
              <w:rPr>
                <w:b/>
              </w:rPr>
            </w:pPr>
            <w:r>
              <w:rPr>
                <w:b/>
              </w:rPr>
              <w:t>Special Requirements:</w:t>
            </w:r>
          </w:p>
        </w:tc>
        <w:tc>
          <w:tcPr>
            <w:tcW w:w="6930" w:type="dxa"/>
          </w:tcPr>
          <w:p w14:paraId="7F3CACF2" w14:textId="77777777" w:rsidR="00A15869" w:rsidRDefault="00A15869" w:rsidP="00C76F00">
            <w:pPr>
              <w:spacing w:before="120" w:after="120" w:line="360" w:lineRule="auto"/>
              <w:jc w:val="both"/>
            </w:pPr>
            <w:r>
              <w:t>None.</w:t>
            </w:r>
          </w:p>
        </w:tc>
      </w:tr>
      <w:tr w:rsidR="00A15869" w14:paraId="0D92CF66" w14:textId="77777777" w:rsidTr="00C76F00">
        <w:tc>
          <w:tcPr>
            <w:tcW w:w="1980" w:type="dxa"/>
          </w:tcPr>
          <w:p w14:paraId="536B9CAC" w14:textId="77777777" w:rsidR="00A15869" w:rsidRDefault="00A15869" w:rsidP="00C76F00">
            <w:pPr>
              <w:spacing w:before="120" w:after="120" w:line="360" w:lineRule="auto"/>
              <w:jc w:val="right"/>
              <w:rPr>
                <w:b/>
              </w:rPr>
            </w:pPr>
            <w:r>
              <w:rPr>
                <w:b/>
              </w:rPr>
              <w:t>Assumptions:</w:t>
            </w:r>
          </w:p>
        </w:tc>
        <w:tc>
          <w:tcPr>
            <w:tcW w:w="6930" w:type="dxa"/>
          </w:tcPr>
          <w:p w14:paraId="62666739"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None.</w:t>
            </w:r>
          </w:p>
        </w:tc>
      </w:tr>
      <w:tr w:rsidR="00A15869" w14:paraId="65FC08ED" w14:textId="77777777" w:rsidTr="00C76F00">
        <w:tc>
          <w:tcPr>
            <w:tcW w:w="1980" w:type="dxa"/>
          </w:tcPr>
          <w:p w14:paraId="542B3FCA" w14:textId="77777777" w:rsidR="00A15869" w:rsidRDefault="00A15869" w:rsidP="00C76F00">
            <w:pPr>
              <w:spacing w:before="120" w:after="120" w:line="360" w:lineRule="auto"/>
              <w:jc w:val="right"/>
              <w:rPr>
                <w:b/>
              </w:rPr>
            </w:pPr>
            <w:r>
              <w:rPr>
                <w:b/>
              </w:rPr>
              <w:t>Notes and Issues:</w:t>
            </w:r>
          </w:p>
        </w:tc>
        <w:tc>
          <w:tcPr>
            <w:tcW w:w="6930" w:type="dxa"/>
          </w:tcPr>
          <w:p w14:paraId="1A3B0A04"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Alert prioritization may be added later.</w:t>
            </w:r>
          </w:p>
        </w:tc>
      </w:tr>
    </w:tbl>
    <w:p w14:paraId="10EF6543" w14:textId="77777777" w:rsidR="00A15869" w:rsidRDefault="00A15869" w:rsidP="00A15869">
      <w:pPr>
        <w:spacing w:before="120" w:after="120" w:line="360" w:lineRule="auto"/>
        <w:rPr>
          <w:rFonts w:asciiTheme="majorBidi" w:hAnsiTheme="majorBidi" w:cstheme="majorBidi"/>
          <w:sz w:val="28"/>
          <w:szCs w:val="28"/>
        </w:rPr>
      </w:pPr>
    </w:p>
    <w:p w14:paraId="0CC7DC8F" w14:textId="2D9F2DED" w:rsidR="00F94374" w:rsidRPr="00F94374" w:rsidRDefault="00F94374" w:rsidP="00F94374">
      <w:pPr>
        <w:pStyle w:val="Caption"/>
        <w:rPr>
          <w:rFonts w:asciiTheme="majorBidi" w:hAnsiTheme="majorBidi" w:cstheme="majorBidi"/>
          <w:b/>
          <w:bCs/>
          <w:i w:val="0"/>
          <w:iCs w:val="0"/>
          <w:sz w:val="24"/>
          <w:szCs w:val="24"/>
        </w:rPr>
      </w:pPr>
      <w:r>
        <w:t xml:space="preserve"> </w:t>
      </w:r>
      <w:bookmarkStart w:id="192" w:name="_Toc216934243"/>
      <w:bookmarkStart w:id="193" w:name="_Toc216889297"/>
      <w:bookmarkStart w:id="194" w:name="_Toc216891316"/>
      <w:bookmarkStart w:id="195" w:name="_Toc216936174"/>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Pr>
          <w:b/>
          <w:bCs/>
          <w:i w:val="0"/>
          <w:iCs w:val="0"/>
          <w:color w:val="auto"/>
          <w:sz w:val="24"/>
          <w:szCs w:val="24"/>
        </w:rPr>
        <w:fldChar w:fldCharType="begin"/>
      </w:r>
      <w:r>
        <w:rPr>
          <w:b/>
          <w:bCs/>
          <w:i w:val="0"/>
          <w:iCs w:val="0"/>
          <w:color w:val="auto"/>
          <w:sz w:val="24"/>
          <w:szCs w:val="24"/>
        </w:rPr>
        <w:instrText xml:space="preserve"> SEQ Table \* ARABIC \s 3 </w:instrText>
      </w:r>
      <w:r>
        <w:rPr>
          <w:b/>
          <w:bCs/>
          <w:i w:val="0"/>
          <w:iCs w:val="0"/>
          <w:color w:val="auto"/>
          <w:sz w:val="24"/>
          <w:szCs w:val="24"/>
        </w:rPr>
        <w:fldChar w:fldCharType="separate"/>
      </w:r>
      <w:r>
        <w:rPr>
          <w:b/>
          <w:bCs/>
          <w:i w:val="0"/>
          <w:iCs w:val="0"/>
          <w:noProof/>
          <w:color w:val="auto"/>
          <w:sz w:val="24"/>
          <w:szCs w:val="24"/>
        </w:rPr>
        <w:t>1</w:t>
      </w:r>
      <w:r>
        <w:rPr>
          <w:b/>
          <w:bCs/>
          <w:i w:val="0"/>
          <w:iCs w:val="0"/>
          <w:color w:val="auto"/>
          <w:sz w:val="24"/>
          <w:szCs w:val="24"/>
        </w:rPr>
        <w:fldChar w:fldCharType="end"/>
      </w:r>
      <w:r w:rsidR="00582265">
        <w:rPr>
          <w:b/>
          <w:bCs/>
          <w:i w:val="0"/>
          <w:iCs w:val="0"/>
          <w:color w:val="auto"/>
          <w:sz w:val="24"/>
          <w:szCs w:val="24"/>
        </w:rPr>
        <w:t>1</w:t>
      </w:r>
      <w:r w:rsidRPr="00F94374">
        <w:rPr>
          <w:b/>
          <w:bCs/>
          <w:i w:val="0"/>
          <w:iCs w:val="0"/>
          <w:color w:val="auto"/>
          <w:sz w:val="24"/>
          <w:szCs w:val="24"/>
        </w:rPr>
        <w:t>: UC-11.0</w:t>
      </w:r>
      <w:bookmarkEnd w:id="192"/>
      <w:bookmarkEnd w:id="193"/>
      <w:bookmarkEnd w:id="194"/>
      <w:bookmarkEnd w:id="195"/>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60E80E0B" w14:textId="77777777" w:rsidTr="00C76F00">
        <w:tc>
          <w:tcPr>
            <w:tcW w:w="1980" w:type="dxa"/>
            <w:tcBorders>
              <w:top w:val="single" w:sz="12" w:space="0" w:color="auto"/>
              <w:bottom w:val="single" w:sz="6" w:space="0" w:color="auto"/>
            </w:tcBorders>
            <w:shd w:val="clear" w:color="auto" w:fill="F2F2F2"/>
          </w:tcPr>
          <w:p w14:paraId="4B0C63CD"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355D8C9C"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UC-11.0</w:t>
            </w:r>
          </w:p>
        </w:tc>
      </w:tr>
      <w:tr w:rsidR="00A15869" w14:paraId="49959D3F" w14:textId="77777777" w:rsidTr="00C76F00">
        <w:tc>
          <w:tcPr>
            <w:tcW w:w="1980" w:type="dxa"/>
            <w:tcBorders>
              <w:top w:val="single" w:sz="6" w:space="0" w:color="auto"/>
              <w:bottom w:val="single" w:sz="6" w:space="0" w:color="auto"/>
            </w:tcBorders>
            <w:shd w:val="clear" w:color="auto" w:fill="F2F2F2"/>
          </w:tcPr>
          <w:p w14:paraId="416F9FE0"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72553315"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Manage Routes</w:t>
            </w:r>
          </w:p>
        </w:tc>
      </w:tr>
      <w:tr w:rsidR="00A15869" w14:paraId="64F44379" w14:textId="77777777" w:rsidTr="00C76F00">
        <w:tc>
          <w:tcPr>
            <w:tcW w:w="1980" w:type="dxa"/>
            <w:tcBorders>
              <w:top w:val="single" w:sz="6" w:space="0" w:color="auto"/>
            </w:tcBorders>
          </w:tcPr>
          <w:p w14:paraId="0BBE5407"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FAA57B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Provider</w:t>
            </w:r>
          </w:p>
        </w:tc>
      </w:tr>
      <w:tr w:rsidR="00A15869" w14:paraId="46111BD3" w14:textId="77777777" w:rsidTr="00C76F00">
        <w:tc>
          <w:tcPr>
            <w:tcW w:w="1980" w:type="dxa"/>
          </w:tcPr>
          <w:p w14:paraId="09CD6F0C" w14:textId="77777777" w:rsidR="00A15869" w:rsidRDefault="00A15869" w:rsidP="00C76F00">
            <w:pPr>
              <w:spacing w:before="120" w:after="120" w:line="360" w:lineRule="auto"/>
              <w:jc w:val="right"/>
              <w:rPr>
                <w:b/>
              </w:rPr>
            </w:pPr>
            <w:r>
              <w:rPr>
                <w:b/>
              </w:rPr>
              <w:t>Description:</w:t>
            </w:r>
          </w:p>
        </w:tc>
        <w:tc>
          <w:tcPr>
            <w:tcW w:w="6930" w:type="dxa"/>
          </w:tcPr>
          <w:p w14:paraId="2929DD07"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Enables providers to add, update, or remove bus routes.</w:t>
            </w:r>
          </w:p>
        </w:tc>
      </w:tr>
      <w:tr w:rsidR="00A15869" w14:paraId="6A7FF397" w14:textId="77777777" w:rsidTr="00C76F00">
        <w:tc>
          <w:tcPr>
            <w:tcW w:w="1980" w:type="dxa"/>
          </w:tcPr>
          <w:p w14:paraId="19655608" w14:textId="77777777" w:rsidR="00A15869" w:rsidRDefault="00A15869" w:rsidP="00C76F00">
            <w:pPr>
              <w:spacing w:before="120" w:after="120" w:line="360" w:lineRule="auto"/>
              <w:jc w:val="right"/>
              <w:rPr>
                <w:b/>
              </w:rPr>
            </w:pPr>
            <w:r>
              <w:rPr>
                <w:b/>
              </w:rPr>
              <w:t>Trigger:</w:t>
            </w:r>
          </w:p>
        </w:tc>
        <w:tc>
          <w:tcPr>
            <w:tcW w:w="6930" w:type="dxa"/>
          </w:tcPr>
          <w:p w14:paraId="5FA2255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Provider accesses route management.</w:t>
            </w:r>
          </w:p>
        </w:tc>
      </w:tr>
      <w:tr w:rsidR="00A15869" w14:paraId="33C26081" w14:textId="77777777" w:rsidTr="00C76F00">
        <w:trPr>
          <w:trHeight w:val="327"/>
        </w:trPr>
        <w:tc>
          <w:tcPr>
            <w:tcW w:w="1980" w:type="dxa"/>
          </w:tcPr>
          <w:p w14:paraId="49B0D866" w14:textId="77777777" w:rsidR="00A15869" w:rsidRDefault="00A15869" w:rsidP="00C76F00">
            <w:pPr>
              <w:spacing w:before="120" w:after="120" w:line="360" w:lineRule="auto"/>
              <w:jc w:val="right"/>
              <w:rPr>
                <w:b/>
              </w:rPr>
            </w:pPr>
            <w:r>
              <w:rPr>
                <w:b/>
              </w:rPr>
              <w:lastRenderedPageBreak/>
              <w:t>Preconditions:</w:t>
            </w:r>
          </w:p>
        </w:tc>
        <w:tc>
          <w:tcPr>
            <w:tcW w:w="6930" w:type="dxa"/>
          </w:tcPr>
          <w:p w14:paraId="206A9427"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Provider is authenticated.</w:t>
            </w:r>
          </w:p>
        </w:tc>
      </w:tr>
      <w:tr w:rsidR="00A15869" w14:paraId="6E432F71" w14:textId="77777777" w:rsidTr="00C76F00">
        <w:tc>
          <w:tcPr>
            <w:tcW w:w="1980" w:type="dxa"/>
          </w:tcPr>
          <w:p w14:paraId="42FD0184"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7F2FF7D2"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Route data updated.</w:t>
            </w:r>
          </w:p>
        </w:tc>
      </w:tr>
      <w:tr w:rsidR="00A15869" w14:paraId="0D623348" w14:textId="77777777" w:rsidTr="00C76F00">
        <w:tc>
          <w:tcPr>
            <w:tcW w:w="1980" w:type="dxa"/>
          </w:tcPr>
          <w:p w14:paraId="22800182" w14:textId="77777777" w:rsidR="00A15869" w:rsidRDefault="00A15869" w:rsidP="00C76F00">
            <w:pPr>
              <w:spacing w:before="120" w:after="120" w:line="360" w:lineRule="auto"/>
              <w:jc w:val="right"/>
              <w:rPr>
                <w:b/>
              </w:rPr>
            </w:pPr>
            <w:r>
              <w:rPr>
                <w:b/>
              </w:rPr>
              <w:t>Normal Flow:</w:t>
            </w:r>
          </w:p>
        </w:tc>
        <w:tc>
          <w:tcPr>
            <w:tcW w:w="6930" w:type="dxa"/>
          </w:tcPr>
          <w:p w14:paraId="23C68AA8" w14:textId="77777777" w:rsidR="00A15869" w:rsidRPr="000366BA" w:rsidRDefault="00A15869" w:rsidP="009D57E9">
            <w:pPr>
              <w:pStyle w:val="NormalWeb"/>
              <w:numPr>
                <w:ilvl w:val="0"/>
                <w:numId w:val="34"/>
              </w:numPr>
              <w:spacing w:before="120" w:beforeAutospacing="0" w:after="120" w:afterAutospacing="0" w:line="360" w:lineRule="auto"/>
              <w:ind w:left="0"/>
              <w:rPr>
                <w:color w:val="000000" w:themeColor="text1"/>
              </w:rPr>
            </w:pPr>
            <w:r w:rsidRPr="000366BA">
              <w:rPr>
                <w:color w:val="000000" w:themeColor="text1"/>
              </w:rPr>
              <w:t>Provider adds or edits route.</w:t>
            </w:r>
          </w:p>
          <w:p w14:paraId="12C20BE0" w14:textId="77777777" w:rsidR="00A15869" w:rsidRPr="000366BA" w:rsidRDefault="00A15869" w:rsidP="009D57E9">
            <w:pPr>
              <w:pStyle w:val="NormalWeb"/>
              <w:numPr>
                <w:ilvl w:val="0"/>
                <w:numId w:val="34"/>
              </w:numPr>
              <w:spacing w:before="120" w:beforeAutospacing="0" w:after="120" w:afterAutospacing="0" w:line="360" w:lineRule="auto"/>
              <w:ind w:left="0"/>
              <w:rPr>
                <w:color w:val="000000" w:themeColor="text1"/>
              </w:rPr>
            </w:pPr>
            <w:r w:rsidRPr="000366BA">
              <w:rPr>
                <w:color w:val="000000" w:themeColor="text1"/>
              </w:rPr>
              <w:t>System validates data.</w:t>
            </w:r>
          </w:p>
          <w:p w14:paraId="394E56BC" w14:textId="77777777" w:rsidR="00A15869" w:rsidRPr="00674363" w:rsidRDefault="00A15869" w:rsidP="009D57E9">
            <w:pPr>
              <w:pStyle w:val="NormalWeb"/>
              <w:numPr>
                <w:ilvl w:val="0"/>
                <w:numId w:val="34"/>
              </w:numPr>
              <w:spacing w:before="120" w:beforeAutospacing="0" w:after="120" w:afterAutospacing="0" w:line="360" w:lineRule="auto"/>
              <w:ind w:left="0"/>
              <w:rPr>
                <w:color w:val="000000" w:themeColor="text1"/>
              </w:rPr>
            </w:pPr>
            <w:r w:rsidRPr="000366BA">
              <w:rPr>
                <w:color w:val="000000" w:themeColor="text1"/>
              </w:rPr>
              <w:t>Changes are saved.</w:t>
            </w:r>
          </w:p>
        </w:tc>
      </w:tr>
      <w:tr w:rsidR="00A15869" w14:paraId="451A6AA9" w14:textId="77777777" w:rsidTr="00C76F00">
        <w:tc>
          <w:tcPr>
            <w:tcW w:w="1980" w:type="dxa"/>
          </w:tcPr>
          <w:p w14:paraId="0B56017D" w14:textId="77777777" w:rsidR="00A15869" w:rsidRDefault="00A15869" w:rsidP="00C76F00">
            <w:pPr>
              <w:spacing w:before="120" w:after="120" w:line="360" w:lineRule="auto"/>
              <w:jc w:val="right"/>
              <w:rPr>
                <w:b/>
              </w:rPr>
            </w:pPr>
            <w:r>
              <w:rPr>
                <w:b/>
              </w:rPr>
              <w:t>Alternative Flows:</w:t>
            </w:r>
          </w:p>
        </w:tc>
        <w:tc>
          <w:tcPr>
            <w:tcW w:w="6930" w:type="dxa"/>
          </w:tcPr>
          <w:p w14:paraId="7D83D1F4"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5D00A6CD" w14:textId="77777777" w:rsidTr="00C76F00">
        <w:tc>
          <w:tcPr>
            <w:tcW w:w="1980" w:type="dxa"/>
          </w:tcPr>
          <w:p w14:paraId="217ABA53" w14:textId="77777777" w:rsidR="00A15869" w:rsidRDefault="00A15869" w:rsidP="00C76F00">
            <w:pPr>
              <w:spacing w:before="120" w:after="120" w:line="360" w:lineRule="auto"/>
              <w:jc w:val="right"/>
              <w:rPr>
                <w:b/>
              </w:rPr>
            </w:pPr>
            <w:r>
              <w:rPr>
                <w:b/>
              </w:rPr>
              <w:t>Exceptions:</w:t>
            </w:r>
          </w:p>
        </w:tc>
        <w:tc>
          <w:tcPr>
            <w:tcW w:w="6930" w:type="dxa"/>
          </w:tcPr>
          <w:p w14:paraId="7C4ACF53" w14:textId="77777777" w:rsidR="00A15869" w:rsidRPr="00674363" w:rsidRDefault="00A15869" w:rsidP="00C76F00">
            <w:pPr>
              <w:pStyle w:val="NormalWeb"/>
              <w:spacing w:before="120" w:beforeAutospacing="0" w:after="120" w:afterAutospacing="0" w:line="360" w:lineRule="auto"/>
              <w:rPr>
                <w:color w:val="000000" w:themeColor="text1"/>
              </w:rPr>
            </w:pPr>
            <w:r w:rsidRPr="000366BA">
              <w:rPr>
                <w:color w:val="000000" w:themeColor="text1"/>
              </w:rPr>
              <w:t>Invalid route information.</w:t>
            </w:r>
          </w:p>
        </w:tc>
      </w:tr>
      <w:tr w:rsidR="00A15869" w14:paraId="14CD5799" w14:textId="77777777" w:rsidTr="00C76F00">
        <w:tc>
          <w:tcPr>
            <w:tcW w:w="1980" w:type="dxa"/>
          </w:tcPr>
          <w:p w14:paraId="7D0BE5DA" w14:textId="77777777" w:rsidR="00A15869" w:rsidRDefault="00A15869" w:rsidP="00C76F00">
            <w:pPr>
              <w:spacing w:before="120" w:after="120" w:line="360" w:lineRule="auto"/>
              <w:jc w:val="right"/>
              <w:rPr>
                <w:b/>
              </w:rPr>
            </w:pPr>
            <w:r>
              <w:rPr>
                <w:b/>
              </w:rPr>
              <w:t>Includes:</w:t>
            </w:r>
          </w:p>
        </w:tc>
        <w:tc>
          <w:tcPr>
            <w:tcW w:w="6930" w:type="dxa"/>
          </w:tcPr>
          <w:p w14:paraId="4C7DE52A" w14:textId="77777777" w:rsidR="00A15869" w:rsidRDefault="00A15869" w:rsidP="00C76F00">
            <w:pPr>
              <w:spacing w:before="120" w:after="120" w:line="360" w:lineRule="auto"/>
              <w:jc w:val="both"/>
            </w:pPr>
            <w:r>
              <w:t>None.</w:t>
            </w:r>
          </w:p>
        </w:tc>
      </w:tr>
      <w:tr w:rsidR="00A15869" w14:paraId="0E04B626" w14:textId="77777777" w:rsidTr="00C76F00">
        <w:tc>
          <w:tcPr>
            <w:tcW w:w="1980" w:type="dxa"/>
          </w:tcPr>
          <w:p w14:paraId="24A64C2B" w14:textId="77777777" w:rsidR="00A15869" w:rsidRDefault="00A15869" w:rsidP="00C76F00">
            <w:pPr>
              <w:spacing w:before="120" w:after="120" w:line="360" w:lineRule="auto"/>
              <w:jc w:val="right"/>
              <w:rPr>
                <w:b/>
              </w:rPr>
            </w:pPr>
            <w:r>
              <w:rPr>
                <w:b/>
              </w:rPr>
              <w:t>Special Requirements:</w:t>
            </w:r>
          </w:p>
        </w:tc>
        <w:tc>
          <w:tcPr>
            <w:tcW w:w="6930" w:type="dxa"/>
          </w:tcPr>
          <w:p w14:paraId="1AC4E152" w14:textId="77777777" w:rsidR="00A15869" w:rsidRDefault="00A15869" w:rsidP="00C76F00">
            <w:pPr>
              <w:spacing w:before="120" w:after="120" w:line="360" w:lineRule="auto"/>
              <w:jc w:val="both"/>
            </w:pPr>
            <w:r>
              <w:t>None.</w:t>
            </w:r>
          </w:p>
        </w:tc>
      </w:tr>
      <w:tr w:rsidR="00A15869" w14:paraId="4E70C3C7" w14:textId="77777777" w:rsidTr="00C76F00">
        <w:tc>
          <w:tcPr>
            <w:tcW w:w="1980" w:type="dxa"/>
          </w:tcPr>
          <w:p w14:paraId="65CC7B7C" w14:textId="77777777" w:rsidR="00A15869" w:rsidRDefault="00A15869" w:rsidP="00C76F00">
            <w:pPr>
              <w:spacing w:before="120" w:after="120" w:line="360" w:lineRule="auto"/>
              <w:jc w:val="right"/>
              <w:rPr>
                <w:b/>
              </w:rPr>
            </w:pPr>
            <w:r>
              <w:rPr>
                <w:b/>
              </w:rPr>
              <w:t>Assumptions:</w:t>
            </w:r>
          </w:p>
        </w:tc>
        <w:tc>
          <w:tcPr>
            <w:tcW w:w="6930" w:type="dxa"/>
          </w:tcPr>
          <w:p w14:paraId="70AA4046" w14:textId="77777777" w:rsidR="00A15869" w:rsidRDefault="00A15869" w:rsidP="00C76F00">
            <w:pPr>
              <w:spacing w:before="120" w:after="120" w:line="360" w:lineRule="auto"/>
              <w:jc w:val="both"/>
            </w:pPr>
            <w:r>
              <w:t>None.</w:t>
            </w:r>
          </w:p>
        </w:tc>
      </w:tr>
      <w:tr w:rsidR="00A15869" w14:paraId="53C59A48" w14:textId="77777777" w:rsidTr="00C76F00">
        <w:tc>
          <w:tcPr>
            <w:tcW w:w="1980" w:type="dxa"/>
          </w:tcPr>
          <w:p w14:paraId="571376FE" w14:textId="77777777" w:rsidR="00A15869" w:rsidRDefault="00A15869" w:rsidP="00C76F00">
            <w:pPr>
              <w:spacing w:before="120" w:after="120" w:line="360" w:lineRule="auto"/>
              <w:jc w:val="right"/>
              <w:rPr>
                <w:b/>
              </w:rPr>
            </w:pPr>
            <w:r>
              <w:rPr>
                <w:b/>
              </w:rPr>
              <w:t>Notes and Issues:</w:t>
            </w:r>
          </w:p>
        </w:tc>
        <w:tc>
          <w:tcPr>
            <w:tcW w:w="6930" w:type="dxa"/>
          </w:tcPr>
          <w:p w14:paraId="20C8D5F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approval may be required later.</w:t>
            </w:r>
          </w:p>
        </w:tc>
      </w:tr>
    </w:tbl>
    <w:p w14:paraId="5EBC9A6A" w14:textId="77777777" w:rsidR="00A15869" w:rsidRDefault="00A15869" w:rsidP="00A15869">
      <w:pPr>
        <w:spacing w:before="120" w:after="120" w:line="360" w:lineRule="auto"/>
        <w:rPr>
          <w:rFonts w:asciiTheme="majorBidi" w:hAnsiTheme="majorBidi" w:cstheme="majorBidi"/>
          <w:sz w:val="28"/>
          <w:szCs w:val="28"/>
        </w:rPr>
      </w:pPr>
    </w:p>
    <w:p w14:paraId="047CC1AF" w14:textId="688B2432" w:rsidR="00A15869" w:rsidRPr="00F94374" w:rsidRDefault="00F94374" w:rsidP="00F94374">
      <w:pPr>
        <w:pStyle w:val="Caption"/>
        <w:rPr>
          <w:rFonts w:asciiTheme="majorBidi" w:hAnsiTheme="majorBidi" w:cstheme="majorBidi"/>
          <w:b/>
          <w:bCs/>
          <w:i w:val="0"/>
          <w:iCs w:val="0"/>
          <w:color w:val="auto"/>
          <w:sz w:val="24"/>
          <w:szCs w:val="24"/>
        </w:rPr>
      </w:pPr>
      <w:bookmarkStart w:id="196" w:name="_Toc216934244"/>
      <w:bookmarkStart w:id="197" w:name="_Toc216889298"/>
      <w:bookmarkStart w:id="198" w:name="_Toc216891317"/>
      <w:bookmarkStart w:id="199" w:name="_Toc216936175"/>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w:t>
      </w:r>
      <w:r>
        <w:rPr>
          <w:b/>
          <w:bCs/>
          <w:i w:val="0"/>
          <w:iCs w:val="0"/>
          <w:color w:val="auto"/>
          <w:sz w:val="24"/>
          <w:szCs w:val="24"/>
        </w:rPr>
        <w:fldChar w:fldCharType="begin"/>
      </w:r>
      <w:r>
        <w:rPr>
          <w:b/>
          <w:bCs/>
          <w:i w:val="0"/>
          <w:iCs w:val="0"/>
          <w:color w:val="auto"/>
          <w:sz w:val="24"/>
          <w:szCs w:val="24"/>
        </w:rPr>
        <w:instrText xml:space="preserve"> SEQ Table \* ARABIC \s 3 </w:instrText>
      </w:r>
      <w:r>
        <w:rPr>
          <w:b/>
          <w:bCs/>
          <w:i w:val="0"/>
          <w:iCs w:val="0"/>
          <w:color w:val="auto"/>
          <w:sz w:val="24"/>
          <w:szCs w:val="24"/>
        </w:rPr>
        <w:fldChar w:fldCharType="separate"/>
      </w:r>
      <w:r>
        <w:rPr>
          <w:b/>
          <w:bCs/>
          <w:i w:val="0"/>
          <w:iCs w:val="0"/>
          <w:noProof/>
          <w:color w:val="auto"/>
          <w:sz w:val="24"/>
          <w:szCs w:val="24"/>
        </w:rPr>
        <w:t>2</w:t>
      </w:r>
      <w:r>
        <w:rPr>
          <w:b/>
          <w:bCs/>
          <w:i w:val="0"/>
          <w:iCs w:val="0"/>
          <w:color w:val="auto"/>
          <w:sz w:val="24"/>
          <w:szCs w:val="24"/>
        </w:rPr>
        <w:fldChar w:fldCharType="end"/>
      </w:r>
      <w:r w:rsidRPr="00F94374">
        <w:rPr>
          <w:b/>
          <w:bCs/>
          <w:i w:val="0"/>
          <w:iCs w:val="0"/>
          <w:color w:val="auto"/>
          <w:sz w:val="24"/>
          <w:szCs w:val="24"/>
        </w:rPr>
        <w:t>: UC-12.0</w:t>
      </w:r>
      <w:bookmarkEnd w:id="196"/>
      <w:bookmarkEnd w:id="197"/>
      <w:bookmarkEnd w:id="198"/>
      <w:bookmarkEnd w:id="199"/>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0715FFA8" w14:textId="77777777" w:rsidTr="00C76F00">
        <w:tc>
          <w:tcPr>
            <w:tcW w:w="1980" w:type="dxa"/>
            <w:tcBorders>
              <w:top w:val="single" w:sz="12" w:space="0" w:color="auto"/>
              <w:bottom w:val="single" w:sz="6" w:space="0" w:color="auto"/>
            </w:tcBorders>
            <w:shd w:val="clear" w:color="auto" w:fill="F2F2F2"/>
          </w:tcPr>
          <w:p w14:paraId="411EFCA3"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5CCEDD8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UC-12.0</w:t>
            </w:r>
          </w:p>
        </w:tc>
      </w:tr>
      <w:tr w:rsidR="00A15869" w14:paraId="74CF06C9" w14:textId="77777777" w:rsidTr="00C76F00">
        <w:tc>
          <w:tcPr>
            <w:tcW w:w="1980" w:type="dxa"/>
            <w:tcBorders>
              <w:top w:val="single" w:sz="6" w:space="0" w:color="auto"/>
              <w:bottom w:val="single" w:sz="6" w:space="0" w:color="auto"/>
            </w:tcBorders>
            <w:shd w:val="clear" w:color="auto" w:fill="F2F2F2"/>
          </w:tcPr>
          <w:p w14:paraId="71FD818E"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25602743"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Insights Dashboard</w:t>
            </w:r>
          </w:p>
        </w:tc>
      </w:tr>
      <w:tr w:rsidR="00A15869" w14:paraId="1BA12088" w14:textId="77777777" w:rsidTr="00C76F00">
        <w:tc>
          <w:tcPr>
            <w:tcW w:w="1980" w:type="dxa"/>
            <w:tcBorders>
              <w:top w:val="single" w:sz="6" w:space="0" w:color="auto"/>
            </w:tcBorders>
          </w:tcPr>
          <w:p w14:paraId="454437DE"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65201A62"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w:t>
            </w:r>
          </w:p>
        </w:tc>
      </w:tr>
      <w:tr w:rsidR="00A15869" w14:paraId="0F74812E" w14:textId="77777777" w:rsidTr="00C76F00">
        <w:tc>
          <w:tcPr>
            <w:tcW w:w="1980" w:type="dxa"/>
          </w:tcPr>
          <w:p w14:paraId="0F69CFB6" w14:textId="77777777" w:rsidR="00A15869" w:rsidRDefault="00A15869" w:rsidP="00C76F00">
            <w:pPr>
              <w:spacing w:before="120" w:after="120" w:line="360" w:lineRule="auto"/>
              <w:jc w:val="right"/>
              <w:rPr>
                <w:b/>
              </w:rPr>
            </w:pPr>
            <w:r>
              <w:rPr>
                <w:b/>
              </w:rPr>
              <w:t>Description:</w:t>
            </w:r>
          </w:p>
        </w:tc>
        <w:tc>
          <w:tcPr>
            <w:tcW w:w="6930" w:type="dxa"/>
          </w:tcPr>
          <w:p w14:paraId="69522579"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Displays analytics related to bookings, revenue, and system usage.</w:t>
            </w:r>
          </w:p>
        </w:tc>
      </w:tr>
      <w:tr w:rsidR="00A15869" w14:paraId="55ABF2BC" w14:textId="77777777" w:rsidTr="00C76F00">
        <w:tc>
          <w:tcPr>
            <w:tcW w:w="1980" w:type="dxa"/>
          </w:tcPr>
          <w:p w14:paraId="038C7C9C" w14:textId="77777777" w:rsidR="00A15869" w:rsidRDefault="00A15869" w:rsidP="00C76F00">
            <w:pPr>
              <w:spacing w:before="120" w:after="120" w:line="360" w:lineRule="auto"/>
              <w:jc w:val="right"/>
              <w:rPr>
                <w:b/>
              </w:rPr>
            </w:pPr>
            <w:r>
              <w:rPr>
                <w:b/>
              </w:rPr>
              <w:lastRenderedPageBreak/>
              <w:t>Trigger:</w:t>
            </w:r>
          </w:p>
        </w:tc>
        <w:tc>
          <w:tcPr>
            <w:tcW w:w="6930" w:type="dxa"/>
          </w:tcPr>
          <w:p w14:paraId="3F95174E"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Provider opens dashboard.</w:t>
            </w:r>
          </w:p>
        </w:tc>
      </w:tr>
      <w:tr w:rsidR="00A15869" w14:paraId="229F922F" w14:textId="77777777" w:rsidTr="00C76F00">
        <w:trPr>
          <w:trHeight w:val="327"/>
        </w:trPr>
        <w:tc>
          <w:tcPr>
            <w:tcW w:w="1980" w:type="dxa"/>
          </w:tcPr>
          <w:p w14:paraId="408C099D" w14:textId="77777777" w:rsidR="00A15869" w:rsidRDefault="00A15869" w:rsidP="00C76F00">
            <w:pPr>
              <w:spacing w:before="120" w:after="120" w:line="360" w:lineRule="auto"/>
              <w:jc w:val="right"/>
              <w:rPr>
                <w:b/>
              </w:rPr>
            </w:pPr>
            <w:r>
              <w:rPr>
                <w:b/>
              </w:rPr>
              <w:t>Preconditions:</w:t>
            </w:r>
          </w:p>
        </w:tc>
        <w:tc>
          <w:tcPr>
            <w:tcW w:w="6930" w:type="dxa"/>
          </w:tcPr>
          <w:p w14:paraId="5759946A"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Data exists.</w:t>
            </w:r>
          </w:p>
        </w:tc>
      </w:tr>
      <w:tr w:rsidR="00A15869" w14:paraId="25DDD599" w14:textId="77777777" w:rsidTr="00C76F00">
        <w:tc>
          <w:tcPr>
            <w:tcW w:w="1980" w:type="dxa"/>
          </w:tcPr>
          <w:p w14:paraId="5EB7C939"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4BAF79BB"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Insights displayed.</w:t>
            </w:r>
          </w:p>
        </w:tc>
      </w:tr>
      <w:tr w:rsidR="00A15869" w14:paraId="54F43847" w14:textId="77777777" w:rsidTr="00C76F00">
        <w:tc>
          <w:tcPr>
            <w:tcW w:w="1980" w:type="dxa"/>
          </w:tcPr>
          <w:p w14:paraId="4A58202E" w14:textId="77777777" w:rsidR="00A15869" w:rsidRDefault="00A15869" w:rsidP="00C76F00">
            <w:pPr>
              <w:spacing w:before="120" w:after="120" w:line="360" w:lineRule="auto"/>
              <w:jc w:val="right"/>
              <w:rPr>
                <w:b/>
              </w:rPr>
            </w:pPr>
            <w:r>
              <w:rPr>
                <w:b/>
              </w:rPr>
              <w:t>Normal Flow:</w:t>
            </w:r>
          </w:p>
        </w:tc>
        <w:tc>
          <w:tcPr>
            <w:tcW w:w="6930" w:type="dxa"/>
          </w:tcPr>
          <w:p w14:paraId="31D75722" w14:textId="77777777" w:rsidR="00A15869" w:rsidRPr="000366BA" w:rsidRDefault="00A15869" w:rsidP="009D57E9">
            <w:pPr>
              <w:pStyle w:val="NormalWeb"/>
              <w:numPr>
                <w:ilvl w:val="0"/>
                <w:numId w:val="35"/>
              </w:numPr>
              <w:spacing w:before="120" w:beforeAutospacing="0" w:after="120" w:afterAutospacing="0" w:line="360" w:lineRule="auto"/>
              <w:ind w:left="0"/>
              <w:rPr>
                <w:color w:val="000000" w:themeColor="text1"/>
              </w:rPr>
            </w:pPr>
            <w:r w:rsidRPr="000366BA">
              <w:rPr>
                <w:color w:val="000000" w:themeColor="text1"/>
              </w:rPr>
              <w:t>Dashboard is accessed.</w:t>
            </w:r>
          </w:p>
          <w:p w14:paraId="2D3685B3" w14:textId="77777777" w:rsidR="00A15869" w:rsidRPr="000366BA" w:rsidRDefault="00A15869" w:rsidP="009D57E9">
            <w:pPr>
              <w:pStyle w:val="NormalWeb"/>
              <w:numPr>
                <w:ilvl w:val="0"/>
                <w:numId w:val="35"/>
              </w:numPr>
              <w:spacing w:before="120" w:beforeAutospacing="0" w:after="120" w:afterAutospacing="0" w:line="360" w:lineRule="auto"/>
              <w:ind w:left="0"/>
              <w:rPr>
                <w:color w:val="000000" w:themeColor="text1"/>
              </w:rPr>
            </w:pPr>
            <w:r w:rsidRPr="000366BA">
              <w:rPr>
                <w:color w:val="000000" w:themeColor="text1"/>
              </w:rPr>
              <w:t>Data is fetched.</w:t>
            </w:r>
          </w:p>
          <w:p w14:paraId="1FB3EF68" w14:textId="77777777" w:rsidR="00A15869" w:rsidRPr="0052243E" w:rsidRDefault="00A15869" w:rsidP="009D57E9">
            <w:pPr>
              <w:pStyle w:val="NormalWeb"/>
              <w:numPr>
                <w:ilvl w:val="0"/>
                <w:numId w:val="35"/>
              </w:numPr>
              <w:spacing w:before="120" w:beforeAutospacing="0" w:after="120" w:afterAutospacing="0" w:line="360" w:lineRule="auto"/>
              <w:ind w:left="0"/>
              <w:rPr>
                <w:color w:val="000000" w:themeColor="text1"/>
              </w:rPr>
            </w:pPr>
            <w:r w:rsidRPr="000366BA">
              <w:rPr>
                <w:color w:val="000000" w:themeColor="text1"/>
              </w:rPr>
              <w:t>Charts and metrics are displayed.</w:t>
            </w:r>
          </w:p>
        </w:tc>
      </w:tr>
      <w:tr w:rsidR="00A15869" w14:paraId="68E884B9" w14:textId="77777777" w:rsidTr="00C76F00">
        <w:tc>
          <w:tcPr>
            <w:tcW w:w="1980" w:type="dxa"/>
          </w:tcPr>
          <w:p w14:paraId="381FF148" w14:textId="77777777" w:rsidR="00A15869" w:rsidRDefault="00A15869" w:rsidP="00C76F00">
            <w:pPr>
              <w:spacing w:before="120" w:after="120" w:line="360" w:lineRule="auto"/>
              <w:jc w:val="right"/>
              <w:rPr>
                <w:b/>
              </w:rPr>
            </w:pPr>
            <w:r>
              <w:rPr>
                <w:b/>
              </w:rPr>
              <w:t>Alternative Flows:</w:t>
            </w:r>
          </w:p>
        </w:tc>
        <w:tc>
          <w:tcPr>
            <w:tcW w:w="6930" w:type="dxa"/>
          </w:tcPr>
          <w:p w14:paraId="3C7829CD"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653A2475" w14:textId="77777777" w:rsidTr="00C76F00">
        <w:tc>
          <w:tcPr>
            <w:tcW w:w="1980" w:type="dxa"/>
          </w:tcPr>
          <w:p w14:paraId="3B389296" w14:textId="77777777" w:rsidR="00A15869" w:rsidRDefault="00A15869" w:rsidP="00C76F00">
            <w:pPr>
              <w:spacing w:before="120" w:after="120" w:line="360" w:lineRule="auto"/>
              <w:jc w:val="right"/>
              <w:rPr>
                <w:b/>
              </w:rPr>
            </w:pPr>
            <w:r>
              <w:rPr>
                <w:b/>
              </w:rPr>
              <w:t>Exceptions:</w:t>
            </w:r>
          </w:p>
        </w:tc>
        <w:tc>
          <w:tcPr>
            <w:tcW w:w="6930" w:type="dxa"/>
          </w:tcPr>
          <w:p w14:paraId="045C551E"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178A0AB6" w14:textId="77777777" w:rsidTr="00C76F00">
        <w:tc>
          <w:tcPr>
            <w:tcW w:w="1980" w:type="dxa"/>
          </w:tcPr>
          <w:p w14:paraId="02957E11" w14:textId="77777777" w:rsidR="00A15869" w:rsidRDefault="00A15869" w:rsidP="00C76F00">
            <w:pPr>
              <w:spacing w:before="120" w:after="120" w:line="360" w:lineRule="auto"/>
              <w:jc w:val="right"/>
              <w:rPr>
                <w:b/>
              </w:rPr>
            </w:pPr>
            <w:r>
              <w:rPr>
                <w:b/>
              </w:rPr>
              <w:t>Includes:</w:t>
            </w:r>
          </w:p>
        </w:tc>
        <w:tc>
          <w:tcPr>
            <w:tcW w:w="6930" w:type="dxa"/>
          </w:tcPr>
          <w:p w14:paraId="3C11F252" w14:textId="77777777" w:rsidR="00A15869" w:rsidRDefault="00A15869" w:rsidP="00C76F00">
            <w:pPr>
              <w:spacing w:before="120" w:after="120" w:line="360" w:lineRule="auto"/>
              <w:jc w:val="both"/>
            </w:pPr>
            <w:r>
              <w:t>None.</w:t>
            </w:r>
          </w:p>
        </w:tc>
      </w:tr>
      <w:tr w:rsidR="00A15869" w14:paraId="2C090C46" w14:textId="77777777" w:rsidTr="00C76F00">
        <w:tc>
          <w:tcPr>
            <w:tcW w:w="1980" w:type="dxa"/>
          </w:tcPr>
          <w:p w14:paraId="25C9A735" w14:textId="77777777" w:rsidR="00A15869" w:rsidRDefault="00A15869" w:rsidP="00C76F00">
            <w:pPr>
              <w:spacing w:before="120" w:after="120" w:line="360" w:lineRule="auto"/>
              <w:jc w:val="right"/>
              <w:rPr>
                <w:b/>
              </w:rPr>
            </w:pPr>
            <w:r>
              <w:rPr>
                <w:b/>
              </w:rPr>
              <w:t>Special Requirements:</w:t>
            </w:r>
          </w:p>
        </w:tc>
        <w:tc>
          <w:tcPr>
            <w:tcW w:w="6930" w:type="dxa"/>
          </w:tcPr>
          <w:p w14:paraId="442073D8" w14:textId="77777777" w:rsidR="00A15869" w:rsidRDefault="00A15869" w:rsidP="00C76F00">
            <w:pPr>
              <w:spacing w:before="120" w:after="120" w:line="360" w:lineRule="auto"/>
              <w:jc w:val="both"/>
            </w:pPr>
            <w:r>
              <w:t>None.</w:t>
            </w:r>
          </w:p>
        </w:tc>
      </w:tr>
      <w:tr w:rsidR="00A15869" w14:paraId="167F2360" w14:textId="77777777" w:rsidTr="00C76F00">
        <w:tc>
          <w:tcPr>
            <w:tcW w:w="1980" w:type="dxa"/>
          </w:tcPr>
          <w:p w14:paraId="722894FF" w14:textId="77777777" w:rsidR="00A15869" w:rsidRDefault="00A15869" w:rsidP="00C76F00">
            <w:pPr>
              <w:spacing w:before="120" w:after="120" w:line="360" w:lineRule="auto"/>
              <w:jc w:val="right"/>
              <w:rPr>
                <w:b/>
              </w:rPr>
            </w:pPr>
            <w:r>
              <w:rPr>
                <w:b/>
              </w:rPr>
              <w:t>Assumptions:</w:t>
            </w:r>
          </w:p>
        </w:tc>
        <w:tc>
          <w:tcPr>
            <w:tcW w:w="6930" w:type="dxa"/>
          </w:tcPr>
          <w:p w14:paraId="19E8E3FD"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13CDA217" w14:textId="77777777" w:rsidTr="00C76F00">
        <w:tc>
          <w:tcPr>
            <w:tcW w:w="1980" w:type="dxa"/>
          </w:tcPr>
          <w:p w14:paraId="267CD1C6" w14:textId="77777777" w:rsidR="00A15869" w:rsidRDefault="00A15869" w:rsidP="00C76F00">
            <w:pPr>
              <w:spacing w:before="120" w:after="120" w:line="360" w:lineRule="auto"/>
              <w:jc w:val="right"/>
              <w:rPr>
                <w:b/>
              </w:rPr>
            </w:pPr>
            <w:r>
              <w:rPr>
                <w:b/>
              </w:rPr>
              <w:t>Notes and Issues:</w:t>
            </w:r>
          </w:p>
        </w:tc>
        <w:tc>
          <w:tcPr>
            <w:tcW w:w="6930" w:type="dxa"/>
          </w:tcPr>
          <w:p w14:paraId="1D885FB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AI predictions can be added later.</w:t>
            </w:r>
          </w:p>
        </w:tc>
      </w:tr>
    </w:tbl>
    <w:p w14:paraId="52D00A52" w14:textId="77777777" w:rsidR="00A15869" w:rsidRDefault="00A15869" w:rsidP="00A15869">
      <w:pPr>
        <w:spacing w:before="120" w:after="120" w:line="360" w:lineRule="auto"/>
        <w:rPr>
          <w:rFonts w:asciiTheme="majorBidi" w:hAnsiTheme="majorBidi" w:cstheme="majorBidi"/>
          <w:sz w:val="28"/>
          <w:szCs w:val="28"/>
        </w:rPr>
      </w:pPr>
    </w:p>
    <w:p w14:paraId="3408EFB6" w14:textId="77124E79" w:rsidR="00F94374" w:rsidRPr="00F94374" w:rsidRDefault="00F94374" w:rsidP="00F94374">
      <w:pPr>
        <w:pStyle w:val="Caption"/>
        <w:rPr>
          <w:rFonts w:asciiTheme="majorBidi" w:hAnsiTheme="majorBidi" w:cstheme="majorBidi"/>
          <w:b/>
          <w:bCs/>
          <w:i w:val="0"/>
          <w:iCs w:val="0"/>
          <w:color w:val="auto"/>
          <w:sz w:val="24"/>
          <w:szCs w:val="24"/>
        </w:rPr>
      </w:pPr>
      <w:bookmarkStart w:id="200" w:name="_Toc216934245"/>
      <w:bookmarkStart w:id="201" w:name="_Toc216889299"/>
      <w:bookmarkStart w:id="202" w:name="_Toc216891318"/>
      <w:bookmarkStart w:id="203" w:name="_Toc216936176"/>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w:t>
      </w:r>
      <w:r>
        <w:rPr>
          <w:b/>
          <w:bCs/>
          <w:i w:val="0"/>
          <w:iCs w:val="0"/>
          <w:color w:val="auto"/>
          <w:sz w:val="24"/>
          <w:szCs w:val="24"/>
        </w:rPr>
        <w:fldChar w:fldCharType="begin"/>
      </w:r>
      <w:r>
        <w:rPr>
          <w:b/>
          <w:bCs/>
          <w:i w:val="0"/>
          <w:iCs w:val="0"/>
          <w:color w:val="auto"/>
          <w:sz w:val="24"/>
          <w:szCs w:val="24"/>
        </w:rPr>
        <w:instrText xml:space="preserve"> SEQ Table \* ARABIC \s 3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sidRPr="00F94374">
        <w:rPr>
          <w:b/>
          <w:bCs/>
          <w:i w:val="0"/>
          <w:iCs w:val="0"/>
          <w:color w:val="auto"/>
          <w:sz w:val="24"/>
          <w:szCs w:val="24"/>
        </w:rPr>
        <w:t>: UC-13.0</w:t>
      </w:r>
      <w:bookmarkEnd w:id="200"/>
      <w:bookmarkEnd w:id="201"/>
      <w:bookmarkEnd w:id="202"/>
      <w:bookmarkEnd w:id="203"/>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1A667F26" w14:textId="77777777" w:rsidTr="00C76F00">
        <w:tc>
          <w:tcPr>
            <w:tcW w:w="1980" w:type="dxa"/>
            <w:tcBorders>
              <w:top w:val="single" w:sz="12" w:space="0" w:color="auto"/>
              <w:bottom w:val="single" w:sz="6" w:space="0" w:color="auto"/>
            </w:tcBorders>
            <w:shd w:val="clear" w:color="auto" w:fill="F2F2F2"/>
          </w:tcPr>
          <w:p w14:paraId="1228CDF3"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427194CE"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UC-13.0</w:t>
            </w:r>
          </w:p>
        </w:tc>
      </w:tr>
      <w:tr w:rsidR="00A15869" w14:paraId="370229AC" w14:textId="77777777" w:rsidTr="00C76F00">
        <w:tc>
          <w:tcPr>
            <w:tcW w:w="1980" w:type="dxa"/>
            <w:tcBorders>
              <w:top w:val="single" w:sz="6" w:space="0" w:color="auto"/>
              <w:bottom w:val="single" w:sz="6" w:space="0" w:color="auto"/>
            </w:tcBorders>
            <w:shd w:val="clear" w:color="auto" w:fill="F2F2F2"/>
          </w:tcPr>
          <w:p w14:paraId="6928A640"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577ED019"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Manage Users</w:t>
            </w:r>
          </w:p>
        </w:tc>
      </w:tr>
      <w:tr w:rsidR="00A15869" w14:paraId="04AF8A3E" w14:textId="77777777" w:rsidTr="00C76F00">
        <w:tc>
          <w:tcPr>
            <w:tcW w:w="1980" w:type="dxa"/>
            <w:tcBorders>
              <w:top w:val="single" w:sz="6" w:space="0" w:color="auto"/>
            </w:tcBorders>
          </w:tcPr>
          <w:p w14:paraId="6905761C" w14:textId="77777777" w:rsidR="00A15869" w:rsidRDefault="00A15869" w:rsidP="00C76F00">
            <w:pPr>
              <w:spacing w:before="120" w:after="120" w:line="360" w:lineRule="auto"/>
              <w:jc w:val="right"/>
              <w:rPr>
                <w:b/>
              </w:rPr>
            </w:pPr>
            <w:r>
              <w:rPr>
                <w:b/>
              </w:rPr>
              <w:t>Actors:</w:t>
            </w:r>
          </w:p>
        </w:tc>
        <w:tc>
          <w:tcPr>
            <w:tcW w:w="6930" w:type="dxa"/>
            <w:tcBorders>
              <w:top w:val="single" w:sz="6" w:space="0" w:color="auto"/>
            </w:tcBorders>
          </w:tcPr>
          <w:p w14:paraId="11910D15"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Admin</w:t>
            </w:r>
            <w:r>
              <w:rPr>
                <w:rFonts w:ascii="Times New Roman" w:hAnsi="Times New Roman"/>
                <w:color w:val="auto"/>
                <w:sz w:val="24"/>
                <w:szCs w:val="24"/>
              </w:rPr>
              <w:t xml:space="preserve"> </w:t>
            </w:r>
          </w:p>
        </w:tc>
      </w:tr>
      <w:tr w:rsidR="00A15869" w14:paraId="6DB448D6" w14:textId="77777777" w:rsidTr="00C76F00">
        <w:tc>
          <w:tcPr>
            <w:tcW w:w="1980" w:type="dxa"/>
          </w:tcPr>
          <w:p w14:paraId="5D57150F" w14:textId="77777777" w:rsidR="00A15869" w:rsidRDefault="00A15869" w:rsidP="00C76F00">
            <w:pPr>
              <w:spacing w:before="120" w:after="120" w:line="360" w:lineRule="auto"/>
              <w:jc w:val="right"/>
              <w:rPr>
                <w:b/>
              </w:rPr>
            </w:pPr>
            <w:r>
              <w:rPr>
                <w:b/>
              </w:rPr>
              <w:lastRenderedPageBreak/>
              <w:t>Description:</w:t>
            </w:r>
          </w:p>
        </w:tc>
        <w:tc>
          <w:tcPr>
            <w:tcW w:w="6930" w:type="dxa"/>
          </w:tcPr>
          <w:p w14:paraId="70CFC48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Allows admin to manage </w:t>
            </w:r>
            <w:r>
              <w:rPr>
                <w:rFonts w:ascii="Times New Roman" w:hAnsi="Times New Roman"/>
                <w:color w:val="000000" w:themeColor="text1"/>
                <w:sz w:val="24"/>
                <w:szCs w:val="24"/>
              </w:rPr>
              <w:t>user accounts.</w:t>
            </w:r>
          </w:p>
        </w:tc>
      </w:tr>
      <w:tr w:rsidR="00A15869" w14:paraId="267BB66D" w14:textId="77777777" w:rsidTr="00C76F00">
        <w:tc>
          <w:tcPr>
            <w:tcW w:w="1980" w:type="dxa"/>
          </w:tcPr>
          <w:p w14:paraId="385B1E12" w14:textId="77777777" w:rsidR="00A15869" w:rsidRDefault="00A15869" w:rsidP="00C76F00">
            <w:pPr>
              <w:spacing w:before="120" w:after="120" w:line="360" w:lineRule="auto"/>
              <w:jc w:val="right"/>
              <w:rPr>
                <w:b/>
              </w:rPr>
            </w:pPr>
            <w:r>
              <w:rPr>
                <w:b/>
              </w:rPr>
              <w:t>Trigger:</w:t>
            </w:r>
          </w:p>
        </w:tc>
        <w:tc>
          <w:tcPr>
            <w:tcW w:w="6930" w:type="dxa"/>
          </w:tcPr>
          <w:p w14:paraId="1A9D7AC6"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selects user management.</w:t>
            </w:r>
          </w:p>
        </w:tc>
      </w:tr>
      <w:tr w:rsidR="00A15869" w14:paraId="2EE1F038" w14:textId="77777777" w:rsidTr="00C76F00">
        <w:trPr>
          <w:trHeight w:val="327"/>
        </w:trPr>
        <w:tc>
          <w:tcPr>
            <w:tcW w:w="1980" w:type="dxa"/>
          </w:tcPr>
          <w:p w14:paraId="73124BC9" w14:textId="77777777" w:rsidR="00A15869" w:rsidRDefault="00A15869" w:rsidP="00C76F00">
            <w:pPr>
              <w:spacing w:before="120" w:after="120" w:line="360" w:lineRule="auto"/>
              <w:jc w:val="right"/>
              <w:rPr>
                <w:b/>
              </w:rPr>
            </w:pPr>
            <w:r>
              <w:rPr>
                <w:b/>
              </w:rPr>
              <w:t>Preconditions:</w:t>
            </w:r>
          </w:p>
        </w:tc>
        <w:tc>
          <w:tcPr>
            <w:tcW w:w="6930" w:type="dxa"/>
          </w:tcPr>
          <w:p w14:paraId="1FF25635"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Admin is logged in.</w:t>
            </w:r>
          </w:p>
        </w:tc>
      </w:tr>
      <w:tr w:rsidR="00A15869" w14:paraId="2F8225C0" w14:textId="77777777" w:rsidTr="00C76F00">
        <w:tc>
          <w:tcPr>
            <w:tcW w:w="1980" w:type="dxa"/>
          </w:tcPr>
          <w:p w14:paraId="2CC95A54"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439B1504"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User records updated.</w:t>
            </w:r>
          </w:p>
        </w:tc>
      </w:tr>
      <w:tr w:rsidR="00A15869" w14:paraId="1ABCB7A4" w14:textId="77777777" w:rsidTr="00C76F00">
        <w:tc>
          <w:tcPr>
            <w:tcW w:w="1980" w:type="dxa"/>
          </w:tcPr>
          <w:p w14:paraId="2EEF14C9" w14:textId="77777777" w:rsidR="00A15869" w:rsidRDefault="00A15869" w:rsidP="00C76F00">
            <w:pPr>
              <w:spacing w:before="120" w:after="120" w:line="360" w:lineRule="auto"/>
              <w:jc w:val="right"/>
              <w:rPr>
                <w:b/>
              </w:rPr>
            </w:pPr>
            <w:r>
              <w:rPr>
                <w:b/>
              </w:rPr>
              <w:t>Normal Flow:</w:t>
            </w:r>
          </w:p>
        </w:tc>
        <w:tc>
          <w:tcPr>
            <w:tcW w:w="6930" w:type="dxa"/>
          </w:tcPr>
          <w:p w14:paraId="24FD3B49" w14:textId="77777777" w:rsidR="00A15869" w:rsidRPr="000366BA" w:rsidRDefault="00A15869" w:rsidP="009D57E9">
            <w:pPr>
              <w:pStyle w:val="NormalWeb"/>
              <w:numPr>
                <w:ilvl w:val="0"/>
                <w:numId w:val="36"/>
              </w:numPr>
              <w:spacing w:before="120" w:beforeAutospacing="0" w:after="120" w:afterAutospacing="0" w:line="360" w:lineRule="auto"/>
              <w:ind w:left="0"/>
              <w:rPr>
                <w:color w:val="000000" w:themeColor="text1"/>
              </w:rPr>
            </w:pPr>
            <w:r w:rsidRPr="000366BA">
              <w:rPr>
                <w:color w:val="000000" w:themeColor="text1"/>
              </w:rPr>
              <w:t>Admin views users.</w:t>
            </w:r>
          </w:p>
          <w:p w14:paraId="21D83850" w14:textId="77777777" w:rsidR="00A15869" w:rsidRPr="000366BA" w:rsidRDefault="00A15869" w:rsidP="009D57E9">
            <w:pPr>
              <w:pStyle w:val="NormalWeb"/>
              <w:numPr>
                <w:ilvl w:val="0"/>
                <w:numId w:val="36"/>
              </w:numPr>
              <w:spacing w:before="120" w:beforeAutospacing="0" w:after="120" w:afterAutospacing="0" w:line="360" w:lineRule="auto"/>
              <w:ind w:left="0"/>
              <w:rPr>
                <w:color w:val="000000" w:themeColor="text1"/>
              </w:rPr>
            </w:pPr>
            <w:r w:rsidRPr="000366BA">
              <w:rPr>
                <w:color w:val="000000" w:themeColor="text1"/>
              </w:rPr>
              <w:t>Admin edits or removes user.</w:t>
            </w:r>
          </w:p>
          <w:p w14:paraId="7EF511E7" w14:textId="77777777" w:rsidR="00A15869" w:rsidRPr="0052243E" w:rsidRDefault="00A15869" w:rsidP="009D57E9">
            <w:pPr>
              <w:pStyle w:val="NormalWeb"/>
              <w:numPr>
                <w:ilvl w:val="0"/>
                <w:numId w:val="36"/>
              </w:numPr>
              <w:spacing w:before="120" w:beforeAutospacing="0" w:after="120" w:afterAutospacing="0" w:line="360" w:lineRule="auto"/>
              <w:ind w:left="0"/>
              <w:rPr>
                <w:color w:val="000000" w:themeColor="text1"/>
              </w:rPr>
            </w:pPr>
            <w:r w:rsidRPr="000366BA">
              <w:rPr>
                <w:color w:val="000000" w:themeColor="text1"/>
              </w:rPr>
              <w:t>System confirms update.</w:t>
            </w:r>
          </w:p>
        </w:tc>
      </w:tr>
      <w:tr w:rsidR="00A15869" w14:paraId="4DDF6060" w14:textId="77777777" w:rsidTr="00C76F00">
        <w:tc>
          <w:tcPr>
            <w:tcW w:w="1980" w:type="dxa"/>
          </w:tcPr>
          <w:p w14:paraId="54DDD7A2" w14:textId="77777777" w:rsidR="00A15869" w:rsidRDefault="00A15869" w:rsidP="00C76F00">
            <w:pPr>
              <w:spacing w:before="120" w:after="120" w:line="360" w:lineRule="auto"/>
              <w:jc w:val="right"/>
              <w:rPr>
                <w:b/>
              </w:rPr>
            </w:pPr>
            <w:r>
              <w:rPr>
                <w:b/>
              </w:rPr>
              <w:t>Alternative Flows:</w:t>
            </w:r>
          </w:p>
        </w:tc>
        <w:tc>
          <w:tcPr>
            <w:tcW w:w="6930" w:type="dxa"/>
          </w:tcPr>
          <w:p w14:paraId="5DA63F83"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r w:rsidRPr="000366BA">
              <w:rPr>
                <w:color w:val="000000" w:themeColor="text1"/>
              </w:rPr>
              <w:t>.</w:t>
            </w:r>
          </w:p>
        </w:tc>
      </w:tr>
      <w:tr w:rsidR="00A15869" w14:paraId="2FBA2906" w14:textId="77777777" w:rsidTr="00C76F00">
        <w:tc>
          <w:tcPr>
            <w:tcW w:w="1980" w:type="dxa"/>
          </w:tcPr>
          <w:p w14:paraId="0D813046" w14:textId="77777777" w:rsidR="00A15869" w:rsidRDefault="00A15869" w:rsidP="00C76F00">
            <w:pPr>
              <w:spacing w:before="120" w:after="120" w:line="360" w:lineRule="auto"/>
              <w:jc w:val="right"/>
              <w:rPr>
                <w:b/>
              </w:rPr>
            </w:pPr>
            <w:r>
              <w:rPr>
                <w:b/>
              </w:rPr>
              <w:t>Exceptions:</w:t>
            </w:r>
          </w:p>
        </w:tc>
        <w:tc>
          <w:tcPr>
            <w:tcW w:w="6930" w:type="dxa"/>
          </w:tcPr>
          <w:p w14:paraId="3025A866"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7A9E2500" w14:textId="77777777" w:rsidTr="00C76F00">
        <w:tc>
          <w:tcPr>
            <w:tcW w:w="1980" w:type="dxa"/>
          </w:tcPr>
          <w:p w14:paraId="13C48819" w14:textId="77777777" w:rsidR="00A15869" w:rsidRDefault="00A15869" w:rsidP="00C76F00">
            <w:pPr>
              <w:spacing w:before="120" w:after="120" w:line="360" w:lineRule="auto"/>
              <w:jc w:val="right"/>
              <w:rPr>
                <w:b/>
              </w:rPr>
            </w:pPr>
            <w:r>
              <w:rPr>
                <w:b/>
              </w:rPr>
              <w:t>Includes:</w:t>
            </w:r>
          </w:p>
        </w:tc>
        <w:tc>
          <w:tcPr>
            <w:tcW w:w="6930" w:type="dxa"/>
          </w:tcPr>
          <w:p w14:paraId="75A5F468" w14:textId="77777777" w:rsidR="00A15869" w:rsidRDefault="00A15869" w:rsidP="00C76F00">
            <w:pPr>
              <w:spacing w:before="120" w:after="120" w:line="360" w:lineRule="auto"/>
              <w:jc w:val="both"/>
            </w:pPr>
            <w:r>
              <w:t>None.</w:t>
            </w:r>
          </w:p>
        </w:tc>
      </w:tr>
      <w:tr w:rsidR="00A15869" w14:paraId="4616CE82" w14:textId="77777777" w:rsidTr="00C76F00">
        <w:tc>
          <w:tcPr>
            <w:tcW w:w="1980" w:type="dxa"/>
          </w:tcPr>
          <w:p w14:paraId="1FFE6E82" w14:textId="77777777" w:rsidR="00A15869" w:rsidRDefault="00A15869" w:rsidP="00C76F00">
            <w:pPr>
              <w:spacing w:before="120" w:after="120" w:line="360" w:lineRule="auto"/>
              <w:jc w:val="right"/>
              <w:rPr>
                <w:b/>
              </w:rPr>
            </w:pPr>
            <w:r>
              <w:rPr>
                <w:b/>
              </w:rPr>
              <w:t>Special Requirements:</w:t>
            </w:r>
          </w:p>
        </w:tc>
        <w:tc>
          <w:tcPr>
            <w:tcW w:w="6930" w:type="dxa"/>
          </w:tcPr>
          <w:p w14:paraId="7EE22E4A" w14:textId="77777777" w:rsidR="00A15869" w:rsidRDefault="00A15869" w:rsidP="00C76F00">
            <w:pPr>
              <w:spacing w:before="120" w:after="120" w:line="360" w:lineRule="auto"/>
              <w:jc w:val="both"/>
            </w:pPr>
            <w:r>
              <w:t>None.</w:t>
            </w:r>
          </w:p>
        </w:tc>
      </w:tr>
      <w:tr w:rsidR="00A15869" w14:paraId="313134D1" w14:textId="77777777" w:rsidTr="00C76F00">
        <w:tc>
          <w:tcPr>
            <w:tcW w:w="1980" w:type="dxa"/>
          </w:tcPr>
          <w:p w14:paraId="73FD345B" w14:textId="77777777" w:rsidR="00A15869" w:rsidRDefault="00A15869" w:rsidP="00C76F00">
            <w:pPr>
              <w:spacing w:before="120" w:after="120" w:line="360" w:lineRule="auto"/>
              <w:jc w:val="right"/>
              <w:rPr>
                <w:b/>
              </w:rPr>
            </w:pPr>
            <w:r>
              <w:rPr>
                <w:b/>
              </w:rPr>
              <w:t>Assumptions:</w:t>
            </w:r>
          </w:p>
        </w:tc>
        <w:tc>
          <w:tcPr>
            <w:tcW w:w="6930" w:type="dxa"/>
          </w:tcPr>
          <w:p w14:paraId="53CE6CCF"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590C588C" w14:textId="77777777" w:rsidTr="00C76F00">
        <w:tc>
          <w:tcPr>
            <w:tcW w:w="1980" w:type="dxa"/>
          </w:tcPr>
          <w:p w14:paraId="47C3F3D1" w14:textId="77777777" w:rsidR="00A15869" w:rsidRDefault="00A15869" w:rsidP="00C76F00">
            <w:pPr>
              <w:spacing w:before="120" w:after="120" w:line="360" w:lineRule="auto"/>
              <w:jc w:val="right"/>
              <w:rPr>
                <w:b/>
              </w:rPr>
            </w:pPr>
            <w:r>
              <w:rPr>
                <w:b/>
              </w:rPr>
              <w:t>Notes and Issues:</w:t>
            </w:r>
          </w:p>
        </w:tc>
        <w:tc>
          <w:tcPr>
            <w:tcW w:w="6930" w:type="dxa"/>
          </w:tcPr>
          <w:p w14:paraId="436D741D" w14:textId="77777777" w:rsidR="00A15869" w:rsidRPr="0052243E" w:rsidRDefault="00A15869" w:rsidP="00C76F00">
            <w:pPr>
              <w:pStyle w:val="NormalWeb"/>
              <w:spacing w:before="120" w:beforeAutospacing="0" w:after="120" w:afterAutospacing="0" w:line="360" w:lineRule="auto"/>
              <w:rPr>
                <w:color w:val="000000" w:themeColor="text1"/>
              </w:rPr>
            </w:pPr>
            <w:r w:rsidRPr="000366BA">
              <w:rPr>
                <w:color w:val="000000" w:themeColor="text1"/>
              </w:rPr>
              <w:t>Privacy compliance required.</w:t>
            </w:r>
          </w:p>
        </w:tc>
      </w:tr>
    </w:tbl>
    <w:p w14:paraId="49ADCECC" w14:textId="77777777" w:rsidR="00A15869" w:rsidRDefault="00A15869" w:rsidP="00A15869">
      <w:pPr>
        <w:spacing w:before="120" w:after="120" w:line="360" w:lineRule="auto"/>
        <w:rPr>
          <w:rFonts w:asciiTheme="majorBidi" w:hAnsiTheme="majorBidi" w:cstheme="majorBidi"/>
          <w:sz w:val="28"/>
          <w:szCs w:val="28"/>
        </w:rPr>
      </w:pPr>
    </w:p>
    <w:p w14:paraId="442C2CC0" w14:textId="43755C15" w:rsidR="00F94374" w:rsidRPr="00F94374" w:rsidRDefault="00F94374" w:rsidP="00F94374">
      <w:pPr>
        <w:pStyle w:val="Caption"/>
        <w:rPr>
          <w:rFonts w:asciiTheme="majorBidi" w:hAnsiTheme="majorBidi" w:cstheme="majorBidi"/>
          <w:b/>
          <w:bCs/>
          <w:i w:val="0"/>
          <w:iCs w:val="0"/>
          <w:color w:val="auto"/>
          <w:sz w:val="24"/>
          <w:szCs w:val="24"/>
        </w:rPr>
      </w:pPr>
      <w:bookmarkStart w:id="204" w:name="_Toc216934246"/>
      <w:bookmarkStart w:id="205" w:name="_Toc216889300"/>
      <w:bookmarkStart w:id="206" w:name="_Toc216891319"/>
      <w:bookmarkStart w:id="207" w:name="_Toc216936177"/>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w:t>
      </w:r>
      <w:r>
        <w:rPr>
          <w:b/>
          <w:bCs/>
          <w:i w:val="0"/>
          <w:iCs w:val="0"/>
          <w:color w:val="auto"/>
          <w:sz w:val="24"/>
          <w:szCs w:val="24"/>
        </w:rPr>
        <w:fldChar w:fldCharType="begin"/>
      </w:r>
      <w:r>
        <w:rPr>
          <w:b/>
          <w:bCs/>
          <w:i w:val="0"/>
          <w:iCs w:val="0"/>
          <w:color w:val="auto"/>
          <w:sz w:val="24"/>
          <w:szCs w:val="24"/>
        </w:rPr>
        <w:instrText xml:space="preserve"> SEQ Table \* ARABIC \s 3 </w:instrText>
      </w:r>
      <w:r>
        <w:rPr>
          <w:b/>
          <w:bCs/>
          <w:i w:val="0"/>
          <w:iCs w:val="0"/>
          <w:color w:val="auto"/>
          <w:sz w:val="24"/>
          <w:szCs w:val="24"/>
        </w:rPr>
        <w:fldChar w:fldCharType="separate"/>
      </w:r>
      <w:r>
        <w:rPr>
          <w:b/>
          <w:bCs/>
          <w:i w:val="0"/>
          <w:iCs w:val="0"/>
          <w:noProof/>
          <w:color w:val="auto"/>
          <w:sz w:val="24"/>
          <w:szCs w:val="24"/>
        </w:rPr>
        <w:t>4</w:t>
      </w:r>
      <w:r>
        <w:rPr>
          <w:b/>
          <w:bCs/>
          <w:i w:val="0"/>
          <w:iCs w:val="0"/>
          <w:color w:val="auto"/>
          <w:sz w:val="24"/>
          <w:szCs w:val="24"/>
        </w:rPr>
        <w:fldChar w:fldCharType="end"/>
      </w:r>
      <w:r w:rsidRPr="00F94374">
        <w:rPr>
          <w:b/>
          <w:bCs/>
          <w:i w:val="0"/>
          <w:iCs w:val="0"/>
          <w:color w:val="auto"/>
          <w:sz w:val="24"/>
          <w:szCs w:val="24"/>
        </w:rPr>
        <w:t>: UC-14.0</w:t>
      </w:r>
      <w:bookmarkEnd w:id="204"/>
      <w:bookmarkEnd w:id="205"/>
      <w:bookmarkEnd w:id="206"/>
      <w:bookmarkEnd w:id="207"/>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065FD8C7" w14:textId="77777777" w:rsidTr="00C76F00">
        <w:tc>
          <w:tcPr>
            <w:tcW w:w="1980" w:type="dxa"/>
            <w:tcBorders>
              <w:top w:val="single" w:sz="12" w:space="0" w:color="auto"/>
              <w:bottom w:val="single" w:sz="6" w:space="0" w:color="auto"/>
            </w:tcBorders>
            <w:shd w:val="clear" w:color="auto" w:fill="F2F2F2"/>
          </w:tcPr>
          <w:p w14:paraId="2BE33D14"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47AB015B"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UC-14.0</w:t>
            </w:r>
          </w:p>
        </w:tc>
      </w:tr>
      <w:tr w:rsidR="00A15869" w14:paraId="07617A0E" w14:textId="77777777" w:rsidTr="00C76F00">
        <w:tc>
          <w:tcPr>
            <w:tcW w:w="1980" w:type="dxa"/>
            <w:tcBorders>
              <w:top w:val="single" w:sz="6" w:space="0" w:color="auto"/>
              <w:bottom w:val="single" w:sz="6" w:space="0" w:color="auto"/>
            </w:tcBorders>
            <w:shd w:val="clear" w:color="auto" w:fill="F2F2F2"/>
          </w:tcPr>
          <w:p w14:paraId="260C002B"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356F3C1A"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Manage Providers</w:t>
            </w:r>
          </w:p>
        </w:tc>
      </w:tr>
      <w:tr w:rsidR="00A15869" w14:paraId="7280ED63" w14:textId="77777777" w:rsidTr="00C76F00">
        <w:tc>
          <w:tcPr>
            <w:tcW w:w="1980" w:type="dxa"/>
            <w:tcBorders>
              <w:top w:val="single" w:sz="6" w:space="0" w:color="auto"/>
            </w:tcBorders>
          </w:tcPr>
          <w:p w14:paraId="41941EF0" w14:textId="77777777" w:rsidR="00A15869" w:rsidRDefault="00A15869" w:rsidP="00C76F00">
            <w:pPr>
              <w:spacing w:before="120" w:after="120" w:line="360" w:lineRule="auto"/>
              <w:jc w:val="right"/>
              <w:rPr>
                <w:b/>
              </w:rPr>
            </w:pPr>
            <w:r>
              <w:rPr>
                <w:b/>
              </w:rPr>
              <w:lastRenderedPageBreak/>
              <w:t>Actors:</w:t>
            </w:r>
          </w:p>
        </w:tc>
        <w:tc>
          <w:tcPr>
            <w:tcW w:w="6930" w:type="dxa"/>
            <w:tcBorders>
              <w:top w:val="single" w:sz="6" w:space="0" w:color="auto"/>
            </w:tcBorders>
          </w:tcPr>
          <w:p w14:paraId="6A73AB5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Admin</w:t>
            </w:r>
          </w:p>
        </w:tc>
      </w:tr>
      <w:tr w:rsidR="00A15869" w14:paraId="19D02EB9" w14:textId="77777777" w:rsidTr="00C76F00">
        <w:tc>
          <w:tcPr>
            <w:tcW w:w="1980" w:type="dxa"/>
          </w:tcPr>
          <w:p w14:paraId="571FE56D" w14:textId="77777777" w:rsidR="00A15869" w:rsidRDefault="00A15869" w:rsidP="00C76F00">
            <w:pPr>
              <w:spacing w:before="120" w:after="120" w:line="360" w:lineRule="auto"/>
              <w:jc w:val="right"/>
              <w:rPr>
                <w:b/>
              </w:rPr>
            </w:pPr>
            <w:r>
              <w:rPr>
                <w:b/>
              </w:rPr>
              <w:t>Description:</w:t>
            </w:r>
          </w:p>
        </w:tc>
        <w:tc>
          <w:tcPr>
            <w:tcW w:w="6930" w:type="dxa"/>
          </w:tcPr>
          <w:p w14:paraId="7DB1672D"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Allows admin to mana</w:t>
            </w:r>
            <w:r>
              <w:rPr>
                <w:rFonts w:ascii="Times New Roman" w:hAnsi="Times New Roman"/>
                <w:color w:val="000000" w:themeColor="text1"/>
                <w:sz w:val="24"/>
                <w:szCs w:val="24"/>
              </w:rPr>
              <w:t>ge transport service providers.</w:t>
            </w:r>
          </w:p>
        </w:tc>
      </w:tr>
      <w:tr w:rsidR="00A15869" w14:paraId="367CD159" w14:textId="77777777" w:rsidTr="00C76F00">
        <w:tc>
          <w:tcPr>
            <w:tcW w:w="1980" w:type="dxa"/>
          </w:tcPr>
          <w:p w14:paraId="629D2EF8" w14:textId="77777777" w:rsidR="00A15869" w:rsidRDefault="00A15869" w:rsidP="00C76F00">
            <w:pPr>
              <w:spacing w:before="120" w:after="120" w:line="360" w:lineRule="auto"/>
              <w:jc w:val="right"/>
              <w:rPr>
                <w:b/>
              </w:rPr>
            </w:pPr>
            <w:r>
              <w:rPr>
                <w:b/>
              </w:rPr>
              <w:t>Trigger:</w:t>
            </w:r>
          </w:p>
        </w:tc>
        <w:tc>
          <w:tcPr>
            <w:tcW w:w="6930" w:type="dxa"/>
          </w:tcPr>
          <w:p w14:paraId="431FD009"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selects provider management.</w:t>
            </w:r>
          </w:p>
        </w:tc>
      </w:tr>
      <w:tr w:rsidR="00A15869" w14:paraId="71C271BF" w14:textId="77777777" w:rsidTr="00C76F00">
        <w:trPr>
          <w:trHeight w:val="327"/>
        </w:trPr>
        <w:tc>
          <w:tcPr>
            <w:tcW w:w="1980" w:type="dxa"/>
          </w:tcPr>
          <w:p w14:paraId="6D780245" w14:textId="77777777" w:rsidR="00A15869" w:rsidRDefault="00A15869" w:rsidP="00C76F00">
            <w:pPr>
              <w:spacing w:before="120" w:after="120" w:line="360" w:lineRule="auto"/>
              <w:jc w:val="right"/>
              <w:rPr>
                <w:b/>
              </w:rPr>
            </w:pPr>
            <w:r>
              <w:rPr>
                <w:b/>
              </w:rPr>
              <w:t>Preconditions:</w:t>
            </w:r>
          </w:p>
        </w:tc>
        <w:tc>
          <w:tcPr>
            <w:tcW w:w="6930" w:type="dxa"/>
          </w:tcPr>
          <w:p w14:paraId="2FFC0116"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Admin authentication required.</w:t>
            </w:r>
          </w:p>
        </w:tc>
      </w:tr>
      <w:tr w:rsidR="00A15869" w14:paraId="66CD8345" w14:textId="77777777" w:rsidTr="00C76F00">
        <w:tc>
          <w:tcPr>
            <w:tcW w:w="1980" w:type="dxa"/>
          </w:tcPr>
          <w:p w14:paraId="4B929489"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51593831"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Provider data updated.</w:t>
            </w:r>
          </w:p>
        </w:tc>
      </w:tr>
      <w:tr w:rsidR="00A15869" w14:paraId="223C9AF0" w14:textId="77777777" w:rsidTr="00C76F00">
        <w:tc>
          <w:tcPr>
            <w:tcW w:w="1980" w:type="dxa"/>
          </w:tcPr>
          <w:p w14:paraId="7531D53D" w14:textId="77777777" w:rsidR="00A15869" w:rsidRDefault="00A15869" w:rsidP="00C76F00">
            <w:pPr>
              <w:spacing w:before="120" w:after="120" w:line="360" w:lineRule="auto"/>
              <w:jc w:val="right"/>
              <w:rPr>
                <w:b/>
              </w:rPr>
            </w:pPr>
            <w:r>
              <w:rPr>
                <w:b/>
              </w:rPr>
              <w:t>Normal Flow:</w:t>
            </w:r>
          </w:p>
        </w:tc>
        <w:tc>
          <w:tcPr>
            <w:tcW w:w="6930" w:type="dxa"/>
          </w:tcPr>
          <w:p w14:paraId="13CE89F0" w14:textId="77777777" w:rsidR="00A15869" w:rsidRPr="000366BA" w:rsidRDefault="00A15869" w:rsidP="009D57E9">
            <w:pPr>
              <w:pStyle w:val="NormalWeb"/>
              <w:numPr>
                <w:ilvl w:val="0"/>
                <w:numId w:val="37"/>
              </w:numPr>
              <w:spacing w:before="120" w:beforeAutospacing="0" w:after="120" w:afterAutospacing="0" w:line="360" w:lineRule="auto"/>
              <w:ind w:left="0"/>
              <w:rPr>
                <w:color w:val="000000" w:themeColor="text1"/>
              </w:rPr>
            </w:pPr>
            <w:r w:rsidRPr="000366BA">
              <w:rPr>
                <w:color w:val="000000" w:themeColor="text1"/>
              </w:rPr>
              <w:t>Admin views provider list.</w:t>
            </w:r>
          </w:p>
          <w:p w14:paraId="758E6A91" w14:textId="77777777" w:rsidR="00A15869" w:rsidRPr="000366BA" w:rsidRDefault="00A15869" w:rsidP="009D57E9">
            <w:pPr>
              <w:pStyle w:val="NormalWeb"/>
              <w:numPr>
                <w:ilvl w:val="0"/>
                <w:numId w:val="37"/>
              </w:numPr>
              <w:spacing w:before="120" w:beforeAutospacing="0" w:after="120" w:afterAutospacing="0" w:line="360" w:lineRule="auto"/>
              <w:ind w:left="0"/>
              <w:rPr>
                <w:color w:val="000000" w:themeColor="text1"/>
              </w:rPr>
            </w:pPr>
            <w:r w:rsidRPr="000366BA">
              <w:rPr>
                <w:color w:val="000000" w:themeColor="text1"/>
              </w:rPr>
              <w:t>Admin updates provider details.</w:t>
            </w:r>
          </w:p>
          <w:p w14:paraId="739B2739" w14:textId="77777777" w:rsidR="00A15869" w:rsidRPr="0052243E" w:rsidRDefault="00A15869" w:rsidP="009D57E9">
            <w:pPr>
              <w:pStyle w:val="NormalWeb"/>
              <w:numPr>
                <w:ilvl w:val="0"/>
                <w:numId w:val="37"/>
              </w:numPr>
              <w:spacing w:before="120" w:beforeAutospacing="0" w:after="120" w:afterAutospacing="0" w:line="360" w:lineRule="auto"/>
              <w:ind w:left="0"/>
              <w:rPr>
                <w:color w:val="000000" w:themeColor="text1"/>
              </w:rPr>
            </w:pPr>
            <w:r w:rsidRPr="000366BA">
              <w:rPr>
                <w:color w:val="000000" w:themeColor="text1"/>
              </w:rPr>
              <w:t>System saves changes.</w:t>
            </w:r>
          </w:p>
        </w:tc>
      </w:tr>
      <w:tr w:rsidR="00A15869" w14:paraId="157B720C" w14:textId="77777777" w:rsidTr="00C76F00">
        <w:tc>
          <w:tcPr>
            <w:tcW w:w="1980" w:type="dxa"/>
          </w:tcPr>
          <w:p w14:paraId="0A10ABF4" w14:textId="77777777" w:rsidR="00A15869" w:rsidRDefault="00A15869" w:rsidP="00C76F00">
            <w:pPr>
              <w:spacing w:before="120" w:after="120" w:line="360" w:lineRule="auto"/>
              <w:jc w:val="right"/>
              <w:rPr>
                <w:b/>
              </w:rPr>
            </w:pPr>
            <w:r>
              <w:rPr>
                <w:b/>
              </w:rPr>
              <w:t>Alternative Flows:</w:t>
            </w:r>
          </w:p>
        </w:tc>
        <w:tc>
          <w:tcPr>
            <w:tcW w:w="6930" w:type="dxa"/>
          </w:tcPr>
          <w:p w14:paraId="3CA15D0C" w14:textId="77777777" w:rsidR="00A15869" w:rsidRPr="00470F63" w:rsidRDefault="00A15869" w:rsidP="00C76F00">
            <w:pPr>
              <w:pStyle w:val="NormalWeb"/>
              <w:spacing w:before="120" w:beforeAutospacing="0" w:after="120" w:afterAutospacing="0" w:line="360" w:lineRule="auto"/>
              <w:rPr>
                <w:color w:val="000000" w:themeColor="text1"/>
              </w:rPr>
            </w:pPr>
            <w:r>
              <w:t xml:space="preserve"> None.</w:t>
            </w:r>
          </w:p>
        </w:tc>
      </w:tr>
      <w:tr w:rsidR="00A15869" w14:paraId="38D3274D" w14:textId="77777777" w:rsidTr="00C76F00">
        <w:tc>
          <w:tcPr>
            <w:tcW w:w="1980" w:type="dxa"/>
          </w:tcPr>
          <w:p w14:paraId="3BD30449" w14:textId="77777777" w:rsidR="00A15869" w:rsidRDefault="00A15869" w:rsidP="00C76F00">
            <w:pPr>
              <w:spacing w:before="120" w:after="120" w:line="360" w:lineRule="auto"/>
              <w:jc w:val="right"/>
              <w:rPr>
                <w:b/>
              </w:rPr>
            </w:pPr>
            <w:r>
              <w:rPr>
                <w:b/>
              </w:rPr>
              <w:t>Exceptions:</w:t>
            </w:r>
          </w:p>
        </w:tc>
        <w:tc>
          <w:tcPr>
            <w:tcW w:w="6930" w:type="dxa"/>
          </w:tcPr>
          <w:p w14:paraId="29583AC4"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3DCDDA19" w14:textId="77777777" w:rsidTr="00C76F00">
        <w:tc>
          <w:tcPr>
            <w:tcW w:w="1980" w:type="dxa"/>
          </w:tcPr>
          <w:p w14:paraId="1797945C" w14:textId="77777777" w:rsidR="00A15869" w:rsidRDefault="00A15869" w:rsidP="00C76F00">
            <w:pPr>
              <w:spacing w:before="120" w:after="120" w:line="360" w:lineRule="auto"/>
              <w:jc w:val="right"/>
              <w:rPr>
                <w:b/>
              </w:rPr>
            </w:pPr>
            <w:r>
              <w:rPr>
                <w:b/>
              </w:rPr>
              <w:t>Includes:</w:t>
            </w:r>
          </w:p>
        </w:tc>
        <w:tc>
          <w:tcPr>
            <w:tcW w:w="6930" w:type="dxa"/>
          </w:tcPr>
          <w:p w14:paraId="2D2349AA" w14:textId="77777777" w:rsidR="00A15869" w:rsidRDefault="00A15869" w:rsidP="00C76F00">
            <w:pPr>
              <w:spacing w:before="120" w:after="120" w:line="360" w:lineRule="auto"/>
              <w:jc w:val="both"/>
            </w:pPr>
            <w:r>
              <w:t>None.</w:t>
            </w:r>
          </w:p>
        </w:tc>
      </w:tr>
      <w:tr w:rsidR="00A15869" w14:paraId="507B42A5" w14:textId="77777777" w:rsidTr="00C76F00">
        <w:tc>
          <w:tcPr>
            <w:tcW w:w="1980" w:type="dxa"/>
          </w:tcPr>
          <w:p w14:paraId="1D34B4AB" w14:textId="77777777" w:rsidR="00A15869" w:rsidRDefault="00A15869" w:rsidP="00C76F00">
            <w:pPr>
              <w:spacing w:before="120" w:after="120" w:line="360" w:lineRule="auto"/>
              <w:jc w:val="right"/>
              <w:rPr>
                <w:b/>
              </w:rPr>
            </w:pPr>
            <w:r>
              <w:rPr>
                <w:b/>
              </w:rPr>
              <w:t>Special Requirements:</w:t>
            </w:r>
          </w:p>
        </w:tc>
        <w:tc>
          <w:tcPr>
            <w:tcW w:w="6930" w:type="dxa"/>
          </w:tcPr>
          <w:p w14:paraId="0A03D7D2" w14:textId="77777777" w:rsidR="00A15869" w:rsidRDefault="00A15869" w:rsidP="00C76F00">
            <w:pPr>
              <w:spacing w:before="120" w:after="120" w:line="360" w:lineRule="auto"/>
              <w:jc w:val="both"/>
            </w:pPr>
            <w:r>
              <w:t>None.</w:t>
            </w:r>
          </w:p>
        </w:tc>
      </w:tr>
      <w:tr w:rsidR="00A15869" w14:paraId="06058248" w14:textId="77777777" w:rsidTr="00C76F00">
        <w:tc>
          <w:tcPr>
            <w:tcW w:w="1980" w:type="dxa"/>
          </w:tcPr>
          <w:p w14:paraId="23B885FD" w14:textId="77777777" w:rsidR="00A15869" w:rsidRDefault="00A15869" w:rsidP="00C76F00">
            <w:pPr>
              <w:spacing w:before="120" w:after="120" w:line="360" w:lineRule="auto"/>
              <w:jc w:val="right"/>
              <w:rPr>
                <w:b/>
              </w:rPr>
            </w:pPr>
            <w:r>
              <w:rPr>
                <w:b/>
              </w:rPr>
              <w:t>Assumptions:</w:t>
            </w:r>
          </w:p>
        </w:tc>
        <w:tc>
          <w:tcPr>
            <w:tcW w:w="6930" w:type="dxa"/>
          </w:tcPr>
          <w:p w14:paraId="78F910C6"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220152C9" w14:textId="77777777" w:rsidTr="00C76F00">
        <w:tc>
          <w:tcPr>
            <w:tcW w:w="1980" w:type="dxa"/>
          </w:tcPr>
          <w:p w14:paraId="1C63AB7F" w14:textId="77777777" w:rsidR="00A15869" w:rsidRDefault="00A15869" w:rsidP="00C76F00">
            <w:pPr>
              <w:spacing w:before="120" w:after="120" w:line="360" w:lineRule="auto"/>
              <w:jc w:val="right"/>
              <w:rPr>
                <w:b/>
              </w:rPr>
            </w:pPr>
            <w:r>
              <w:rPr>
                <w:b/>
              </w:rPr>
              <w:t>Notes and Issues:</w:t>
            </w:r>
          </w:p>
        </w:tc>
        <w:tc>
          <w:tcPr>
            <w:tcW w:w="6930" w:type="dxa"/>
          </w:tcPr>
          <w:p w14:paraId="36B6E87A" w14:textId="77777777" w:rsidR="00A15869" w:rsidRPr="0052243E" w:rsidRDefault="00A15869" w:rsidP="00C76F00">
            <w:pPr>
              <w:pStyle w:val="NormalWeb"/>
              <w:spacing w:before="120" w:beforeAutospacing="0" w:after="120" w:afterAutospacing="0" w:line="360" w:lineRule="auto"/>
              <w:rPr>
                <w:color w:val="000000" w:themeColor="text1"/>
              </w:rPr>
            </w:pPr>
            <w:r w:rsidRPr="000366BA">
              <w:rPr>
                <w:color w:val="000000" w:themeColor="text1"/>
              </w:rPr>
              <w:t>Provider verification needed.</w:t>
            </w:r>
          </w:p>
        </w:tc>
      </w:tr>
    </w:tbl>
    <w:p w14:paraId="27D1A0EB" w14:textId="77777777" w:rsidR="00A15869" w:rsidRDefault="00A15869" w:rsidP="00A15869">
      <w:pPr>
        <w:spacing w:before="120" w:after="120" w:line="360" w:lineRule="auto"/>
        <w:rPr>
          <w:rFonts w:asciiTheme="majorBidi" w:hAnsiTheme="majorBidi" w:cstheme="majorBidi"/>
          <w:sz w:val="28"/>
          <w:szCs w:val="28"/>
        </w:rPr>
      </w:pPr>
    </w:p>
    <w:p w14:paraId="491AA347" w14:textId="22756322" w:rsidR="00F94374" w:rsidRPr="00F94374" w:rsidRDefault="00F94374" w:rsidP="00F94374">
      <w:pPr>
        <w:pStyle w:val="Caption"/>
        <w:rPr>
          <w:rFonts w:asciiTheme="majorBidi" w:hAnsiTheme="majorBidi" w:cstheme="majorBidi"/>
          <w:b/>
          <w:bCs/>
          <w:i w:val="0"/>
          <w:iCs w:val="0"/>
          <w:color w:val="auto"/>
          <w:sz w:val="24"/>
          <w:szCs w:val="24"/>
        </w:rPr>
      </w:pPr>
      <w:bookmarkStart w:id="208" w:name="_Toc216934247"/>
      <w:bookmarkStart w:id="209" w:name="_Toc216889301"/>
      <w:bookmarkStart w:id="210" w:name="_Toc216891320"/>
      <w:bookmarkStart w:id="211" w:name="_Toc216936178"/>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w:t>
      </w:r>
      <w:r>
        <w:rPr>
          <w:b/>
          <w:bCs/>
          <w:i w:val="0"/>
          <w:iCs w:val="0"/>
          <w:color w:val="auto"/>
          <w:sz w:val="24"/>
          <w:szCs w:val="24"/>
        </w:rPr>
        <w:fldChar w:fldCharType="begin"/>
      </w:r>
      <w:r>
        <w:rPr>
          <w:b/>
          <w:bCs/>
          <w:i w:val="0"/>
          <w:iCs w:val="0"/>
          <w:color w:val="auto"/>
          <w:sz w:val="24"/>
          <w:szCs w:val="24"/>
        </w:rPr>
        <w:instrText xml:space="preserve"> SEQ Table \* ARABIC \s 3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sidRPr="00F94374">
        <w:rPr>
          <w:b/>
          <w:bCs/>
          <w:i w:val="0"/>
          <w:iCs w:val="0"/>
          <w:color w:val="auto"/>
          <w:sz w:val="24"/>
          <w:szCs w:val="24"/>
        </w:rPr>
        <w:t>: UC-15.0</w:t>
      </w:r>
      <w:bookmarkEnd w:id="208"/>
      <w:bookmarkEnd w:id="209"/>
      <w:bookmarkEnd w:id="210"/>
      <w:bookmarkEnd w:id="211"/>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80"/>
        <w:gridCol w:w="6930"/>
      </w:tblGrid>
      <w:tr w:rsidR="00A15869" w14:paraId="12CBFE0C" w14:textId="77777777" w:rsidTr="00C76F00">
        <w:tc>
          <w:tcPr>
            <w:tcW w:w="1980" w:type="dxa"/>
            <w:tcBorders>
              <w:top w:val="single" w:sz="12" w:space="0" w:color="auto"/>
              <w:bottom w:val="single" w:sz="6" w:space="0" w:color="auto"/>
            </w:tcBorders>
            <w:shd w:val="clear" w:color="auto" w:fill="F2F2F2"/>
          </w:tcPr>
          <w:p w14:paraId="30171E2E" w14:textId="77777777" w:rsidR="00A15869" w:rsidRDefault="00A15869" w:rsidP="00C76F00">
            <w:pPr>
              <w:spacing w:before="120" w:after="120" w:line="360" w:lineRule="auto"/>
              <w:jc w:val="right"/>
              <w:rPr>
                <w:b/>
              </w:rPr>
            </w:pPr>
            <w:r>
              <w:rPr>
                <w:b/>
              </w:rPr>
              <w:t>Use Case ID:</w:t>
            </w:r>
          </w:p>
        </w:tc>
        <w:tc>
          <w:tcPr>
            <w:tcW w:w="6930" w:type="dxa"/>
            <w:tcBorders>
              <w:top w:val="single" w:sz="12" w:space="0" w:color="auto"/>
              <w:bottom w:val="single" w:sz="6" w:space="0" w:color="auto"/>
            </w:tcBorders>
            <w:shd w:val="clear" w:color="auto" w:fill="F2F2F2"/>
          </w:tcPr>
          <w:p w14:paraId="01ED9724"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auto"/>
                <w:sz w:val="24"/>
                <w:szCs w:val="24"/>
              </w:rPr>
              <w:t>UC-15.0</w:t>
            </w:r>
          </w:p>
        </w:tc>
      </w:tr>
      <w:tr w:rsidR="00A15869" w14:paraId="41A8420F" w14:textId="77777777" w:rsidTr="00C76F00">
        <w:tc>
          <w:tcPr>
            <w:tcW w:w="1980" w:type="dxa"/>
            <w:tcBorders>
              <w:top w:val="single" w:sz="6" w:space="0" w:color="auto"/>
              <w:bottom w:val="single" w:sz="6" w:space="0" w:color="auto"/>
            </w:tcBorders>
            <w:shd w:val="clear" w:color="auto" w:fill="F2F2F2"/>
          </w:tcPr>
          <w:p w14:paraId="36DDCE28" w14:textId="77777777" w:rsidR="00A15869" w:rsidRDefault="00A15869" w:rsidP="00C76F00">
            <w:pPr>
              <w:spacing w:before="120" w:after="120" w:line="360" w:lineRule="auto"/>
              <w:jc w:val="right"/>
              <w:rPr>
                <w:b/>
              </w:rPr>
            </w:pPr>
            <w:r>
              <w:rPr>
                <w:b/>
              </w:rPr>
              <w:t>Use Case Name:</w:t>
            </w:r>
          </w:p>
        </w:tc>
        <w:tc>
          <w:tcPr>
            <w:tcW w:w="6930" w:type="dxa"/>
            <w:tcBorders>
              <w:top w:val="single" w:sz="6" w:space="0" w:color="auto"/>
              <w:bottom w:val="single" w:sz="6" w:space="0" w:color="auto"/>
            </w:tcBorders>
            <w:shd w:val="clear" w:color="auto" w:fill="F2F2F2"/>
          </w:tcPr>
          <w:p w14:paraId="763A9D0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Dashboard</w:t>
            </w:r>
          </w:p>
        </w:tc>
      </w:tr>
      <w:tr w:rsidR="00A15869" w14:paraId="18E8F710" w14:textId="77777777" w:rsidTr="00C76F00">
        <w:tc>
          <w:tcPr>
            <w:tcW w:w="1980" w:type="dxa"/>
            <w:tcBorders>
              <w:top w:val="single" w:sz="6" w:space="0" w:color="auto"/>
            </w:tcBorders>
          </w:tcPr>
          <w:p w14:paraId="6EFB0BCB" w14:textId="77777777" w:rsidR="00A15869" w:rsidRDefault="00A15869" w:rsidP="00C76F00">
            <w:pPr>
              <w:spacing w:before="120" w:after="120" w:line="360" w:lineRule="auto"/>
              <w:jc w:val="right"/>
              <w:rPr>
                <w:b/>
              </w:rPr>
            </w:pPr>
            <w:r>
              <w:rPr>
                <w:b/>
              </w:rPr>
              <w:lastRenderedPageBreak/>
              <w:t>Actors:</w:t>
            </w:r>
          </w:p>
        </w:tc>
        <w:tc>
          <w:tcPr>
            <w:tcW w:w="6930" w:type="dxa"/>
            <w:tcBorders>
              <w:top w:val="single" w:sz="6" w:space="0" w:color="auto"/>
            </w:tcBorders>
          </w:tcPr>
          <w:p w14:paraId="30005C7D"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Admin</w:t>
            </w:r>
          </w:p>
        </w:tc>
      </w:tr>
      <w:tr w:rsidR="00A15869" w14:paraId="22E9A647" w14:textId="77777777" w:rsidTr="00C76F00">
        <w:tc>
          <w:tcPr>
            <w:tcW w:w="1980" w:type="dxa"/>
          </w:tcPr>
          <w:p w14:paraId="3C5AD783" w14:textId="77777777" w:rsidR="00A15869" w:rsidRDefault="00A15869" w:rsidP="00C76F00">
            <w:pPr>
              <w:spacing w:before="120" w:after="120" w:line="360" w:lineRule="auto"/>
              <w:jc w:val="right"/>
              <w:rPr>
                <w:b/>
              </w:rPr>
            </w:pPr>
            <w:r>
              <w:rPr>
                <w:b/>
              </w:rPr>
              <w:t>Description:</w:t>
            </w:r>
          </w:p>
        </w:tc>
        <w:tc>
          <w:tcPr>
            <w:tcW w:w="6930" w:type="dxa"/>
          </w:tcPr>
          <w:p w14:paraId="040A86FF"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 xml:space="preserve">Provides a centralized interface for monitoring and controlling the </w:t>
            </w:r>
            <w:proofErr w:type="spellStart"/>
            <w:r w:rsidRPr="000366BA">
              <w:rPr>
                <w:rFonts w:ascii="Times New Roman" w:hAnsi="Times New Roman"/>
                <w:color w:val="000000" w:themeColor="text1"/>
                <w:sz w:val="24"/>
                <w:szCs w:val="24"/>
              </w:rPr>
              <w:t>SafarBot</w:t>
            </w:r>
            <w:proofErr w:type="spellEnd"/>
            <w:r w:rsidRPr="000366BA">
              <w:rPr>
                <w:rFonts w:ascii="Times New Roman" w:hAnsi="Times New Roman"/>
                <w:color w:val="000000" w:themeColor="text1"/>
                <w:sz w:val="24"/>
                <w:szCs w:val="24"/>
              </w:rPr>
              <w:t xml:space="preserve"> system.</w:t>
            </w:r>
          </w:p>
        </w:tc>
      </w:tr>
      <w:tr w:rsidR="00A15869" w14:paraId="2ED212A4" w14:textId="77777777" w:rsidTr="00C76F00">
        <w:tc>
          <w:tcPr>
            <w:tcW w:w="1980" w:type="dxa"/>
          </w:tcPr>
          <w:p w14:paraId="789CA9C3" w14:textId="77777777" w:rsidR="00A15869" w:rsidRDefault="00A15869" w:rsidP="00C76F00">
            <w:pPr>
              <w:spacing w:before="120" w:after="120" w:line="360" w:lineRule="auto"/>
              <w:jc w:val="right"/>
              <w:rPr>
                <w:b/>
              </w:rPr>
            </w:pPr>
            <w:r>
              <w:rPr>
                <w:b/>
              </w:rPr>
              <w:t>Trigger:</w:t>
            </w:r>
          </w:p>
        </w:tc>
        <w:tc>
          <w:tcPr>
            <w:tcW w:w="6930" w:type="dxa"/>
          </w:tcPr>
          <w:p w14:paraId="2D2991FB"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Admin logs into dashboard.</w:t>
            </w:r>
          </w:p>
        </w:tc>
      </w:tr>
      <w:tr w:rsidR="00A15869" w14:paraId="6835F0AC" w14:textId="77777777" w:rsidTr="00C76F00">
        <w:trPr>
          <w:trHeight w:val="327"/>
        </w:trPr>
        <w:tc>
          <w:tcPr>
            <w:tcW w:w="1980" w:type="dxa"/>
          </w:tcPr>
          <w:p w14:paraId="4C21E9DB" w14:textId="77777777" w:rsidR="00A15869" w:rsidRDefault="00A15869" w:rsidP="00C76F00">
            <w:pPr>
              <w:spacing w:before="120" w:after="120" w:line="360" w:lineRule="auto"/>
              <w:jc w:val="right"/>
              <w:rPr>
                <w:b/>
              </w:rPr>
            </w:pPr>
            <w:r>
              <w:rPr>
                <w:b/>
              </w:rPr>
              <w:t>Preconditions:</w:t>
            </w:r>
          </w:p>
        </w:tc>
        <w:tc>
          <w:tcPr>
            <w:tcW w:w="6930" w:type="dxa"/>
          </w:tcPr>
          <w:p w14:paraId="4C154CF3" w14:textId="77777777" w:rsidR="00A15869" w:rsidRDefault="00A15869" w:rsidP="00C76F00">
            <w:pPr>
              <w:pStyle w:val="Hints"/>
              <w:spacing w:before="120" w:after="120" w:line="360" w:lineRule="auto"/>
              <w:jc w:val="both"/>
            </w:pPr>
            <w:r w:rsidRPr="000366BA">
              <w:rPr>
                <w:rFonts w:ascii="Times New Roman" w:hAnsi="Times New Roman"/>
                <w:color w:val="000000" w:themeColor="text1"/>
                <w:sz w:val="24"/>
                <w:szCs w:val="24"/>
              </w:rPr>
              <w:t>Admin is authenticated.</w:t>
            </w:r>
          </w:p>
        </w:tc>
      </w:tr>
      <w:tr w:rsidR="00A15869" w14:paraId="6FED4925" w14:textId="77777777" w:rsidTr="00C76F00">
        <w:tc>
          <w:tcPr>
            <w:tcW w:w="1980" w:type="dxa"/>
          </w:tcPr>
          <w:p w14:paraId="785EF3FC" w14:textId="77777777" w:rsidR="00A15869" w:rsidRDefault="00A15869" w:rsidP="00C76F00">
            <w:pPr>
              <w:spacing w:before="120" w:after="120" w:line="360" w:lineRule="auto"/>
              <w:jc w:val="right"/>
              <w:rPr>
                <w:b/>
              </w:rPr>
            </w:pPr>
            <w:proofErr w:type="spellStart"/>
            <w:r>
              <w:rPr>
                <w:b/>
              </w:rPr>
              <w:t>Postconditions</w:t>
            </w:r>
            <w:proofErr w:type="spellEnd"/>
            <w:r>
              <w:rPr>
                <w:b/>
              </w:rPr>
              <w:t>:</w:t>
            </w:r>
          </w:p>
        </w:tc>
        <w:tc>
          <w:tcPr>
            <w:tcW w:w="6930" w:type="dxa"/>
          </w:tcPr>
          <w:p w14:paraId="6DC31443" w14:textId="77777777" w:rsidR="00A15869" w:rsidRPr="00470F63" w:rsidRDefault="00A15869" w:rsidP="00C76F00">
            <w:pPr>
              <w:pStyle w:val="NormalWeb"/>
              <w:spacing w:before="120" w:beforeAutospacing="0" w:after="120" w:afterAutospacing="0" w:line="360" w:lineRule="auto"/>
              <w:rPr>
                <w:color w:val="000000" w:themeColor="text1"/>
              </w:rPr>
            </w:pPr>
            <w:r w:rsidRPr="000366BA">
              <w:rPr>
                <w:color w:val="000000" w:themeColor="text1"/>
              </w:rPr>
              <w:t>System overview displayed.</w:t>
            </w:r>
          </w:p>
        </w:tc>
      </w:tr>
      <w:tr w:rsidR="00A15869" w14:paraId="0AA67FE4" w14:textId="77777777" w:rsidTr="00C76F00">
        <w:tc>
          <w:tcPr>
            <w:tcW w:w="1980" w:type="dxa"/>
          </w:tcPr>
          <w:p w14:paraId="7D1C058D" w14:textId="77777777" w:rsidR="00A15869" w:rsidRDefault="00A15869" w:rsidP="00C76F00">
            <w:pPr>
              <w:spacing w:before="120" w:after="120" w:line="360" w:lineRule="auto"/>
              <w:jc w:val="right"/>
              <w:rPr>
                <w:b/>
              </w:rPr>
            </w:pPr>
            <w:r>
              <w:rPr>
                <w:b/>
              </w:rPr>
              <w:t>Normal Flow:</w:t>
            </w:r>
          </w:p>
        </w:tc>
        <w:tc>
          <w:tcPr>
            <w:tcW w:w="6930" w:type="dxa"/>
          </w:tcPr>
          <w:p w14:paraId="370DEED4" w14:textId="77777777" w:rsidR="00A15869" w:rsidRPr="000366BA" w:rsidRDefault="00A15869" w:rsidP="009D57E9">
            <w:pPr>
              <w:pStyle w:val="NormalWeb"/>
              <w:numPr>
                <w:ilvl w:val="0"/>
                <w:numId w:val="38"/>
              </w:numPr>
              <w:spacing w:before="120" w:beforeAutospacing="0" w:after="120" w:afterAutospacing="0" w:line="360" w:lineRule="auto"/>
              <w:ind w:left="0"/>
              <w:rPr>
                <w:color w:val="000000" w:themeColor="text1"/>
              </w:rPr>
            </w:pPr>
            <w:r w:rsidRPr="000366BA">
              <w:rPr>
                <w:color w:val="000000" w:themeColor="text1"/>
              </w:rPr>
              <w:t>Admin accesses dashboard.</w:t>
            </w:r>
          </w:p>
          <w:p w14:paraId="2C90178E" w14:textId="77777777" w:rsidR="00A15869" w:rsidRPr="000366BA" w:rsidRDefault="00A15869" w:rsidP="009D57E9">
            <w:pPr>
              <w:pStyle w:val="NormalWeb"/>
              <w:numPr>
                <w:ilvl w:val="0"/>
                <w:numId w:val="38"/>
              </w:numPr>
              <w:spacing w:before="120" w:beforeAutospacing="0" w:after="120" w:afterAutospacing="0" w:line="360" w:lineRule="auto"/>
              <w:ind w:left="0"/>
              <w:rPr>
                <w:color w:val="000000" w:themeColor="text1"/>
              </w:rPr>
            </w:pPr>
            <w:r w:rsidRPr="000366BA">
              <w:rPr>
                <w:color w:val="000000" w:themeColor="text1"/>
              </w:rPr>
              <w:t>System loads statistics and controls.</w:t>
            </w:r>
          </w:p>
          <w:p w14:paraId="2EE46293" w14:textId="77777777" w:rsidR="00A15869" w:rsidRPr="0052243E" w:rsidRDefault="00A15869" w:rsidP="009D57E9">
            <w:pPr>
              <w:pStyle w:val="NormalWeb"/>
              <w:numPr>
                <w:ilvl w:val="0"/>
                <w:numId w:val="38"/>
              </w:numPr>
              <w:spacing w:before="120" w:beforeAutospacing="0" w:after="120" w:afterAutospacing="0" w:line="360" w:lineRule="auto"/>
              <w:ind w:left="0"/>
              <w:rPr>
                <w:color w:val="000000" w:themeColor="text1"/>
              </w:rPr>
            </w:pPr>
            <w:r w:rsidRPr="000366BA">
              <w:rPr>
                <w:color w:val="000000" w:themeColor="text1"/>
              </w:rPr>
              <w:t>Admin monitors system status.</w:t>
            </w:r>
          </w:p>
        </w:tc>
      </w:tr>
      <w:tr w:rsidR="00A15869" w14:paraId="644B8061" w14:textId="77777777" w:rsidTr="00C76F00">
        <w:tc>
          <w:tcPr>
            <w:tcW w:w="1980" w:type="dxa"/>
          </w:tcPr>
          <w:p w14:paraId="3085032E" w14:textId="77777777" w:rsidR="00A15869" w:rsidRDefault="00A15869" w:rsidP="00C76F00">
            <w:pPr>
              <w:spacing w:before="120" w:after="120" w:line="360" w:lineRule="auto"/>
              <w:jc w:val="right"/>
              <w:rPr>
                <w:b/>
              </w:rPr>
            </w:pPr>
            <w:r>
              <w:rPr>
                <w:b/>
              </w:rPr>
              <w:t>Alternative Flows:</w:t>
            </w:r>
          </w:p>
        </w:tc>
        <w:tc>
          <w:tcPr>
            <w:tcW w:w="6930" w:type="dxa"/>
          </w:tcPr>
          <w:p w14:paraId="79D7BBC5"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1500CEA9" w14:textId="77777777" w:rsidTr="00C76F00">
        <w:tc>
          <w:tcPr>
            <w:tcW w:w="1980" w:type="dxa"/>
          </w:tcPr>
          <w:p w14:paraId="3F890758" w14:textId="77777777" w:rsidR="00A15869" w:rsidRDefault="00A15869" w:rsidP="00C76F00">
            <w:pPr>
              <w:spacing w:before="120" w:after="120" w:line="360" w:lineRule="auto"/>
              <w:jc w:val="right"/>
              <w:rPr>
                <w:b/>
              </w:rPr>
            </w:pPr>
            <w:r>
              <w:rPr>
                <w:b/>
              </w:rPr>
              <w:t>Exceptions:</w:t>
            </w:r>
          </w:p>
        </w:tc>
        <w:tc>
          <w:tcPr>
            <w:tcW w:w="6930" w:type="dxa"/>
          </w:tcPr>
          <w:p w14:paraId="06EB8959" w14:textId="77777777" w:rsidR="00A15869" w:rsidRPr="00470F63" w:rsidRDefault="00A15869" w:rsidP="00C76F00">
            <w:pPr>
              <w:pStyle w:val="NormalWeb"/>
              <w:spacing w:before="120" w:beforeAutospacing="0" w:after="120" w:afterAutospacing="0" w:line="360" w:lineRule="auto"/>
              <w:rPr>
                <w:color w:val="000000" w:themeColor="text1"/>
              </w:rPr>
            </w:pPr>
            <w:r>
              <w:t>None.</w:t>
            </w:r>
          </w:p>
        </w:tc>
      </w:tr>
      <w:tr w:rsidR="00A15869" w14:paraId="02C75D3E" w14:textId="77777777" w:rsidTr="00C76F00">
        <w:tc>
          <w:tcPr>
            <w:tcW w:w="1980" w:type="dxa"/>
          </w:tcPr>
          <w:p w14:paraId="5B04ED21" w14:textId="77777777" w:rsidR="00A15869" w:rsidRDefault="00A15869" w:rsidP="00C76F00">
            <w:pPr>
              <w:spacing w:before="120" w:after="120" w:line="360" w:lineRule="auto"/>
              <w:jc w:val="right"/>
              <w:rPr>
                <w:b/>
              </w:rPr>
            </w:pPr>
            <w:r>
              <w:rPr>
                <w:b/>
              </w:rPr>
              <w:t>Includes:</w:t>
            </w:r>
          </w:p>
        </w:tc>
        <w:tc>
          <w:tcPr>
            <w:tcW w:w="6930" w:type="dxa"/>
          </w:tcPr>
          <w:p w14:paraId="6709EC9E" w14:textId="77777777" w:rsidR="00A15869" w:rsidRDefault="00A15869" w:rsidP="00C76F00">
            <w:pPr>
              <w:spacing w:before="120" w:after="120" w:line="360" w:lineRule="auto"/>
              <w:jc w:val="both"/>
            </w:pPr>
            <w:r>
              <w:t>None.</w:t>
            </w:r>
          </w:p>
        </w:tc>
      </w:tr>
      <w:tr w:rsidR="00A15869" w14:paraId="50510127" w14:textId="77777777" w:rsidTr="00C76F00">
        <w:tc>
          <w:tcPr>
            <w:tcW w:w="1980" w:type="dxa"/>
          </w:tcPr>
          <w:p w14:paraId="3550BFF5" w14:textId="77777777" w:rsidR="00A15869" w:rsidRDefault="00A15869" w:rsidP="00C76F00">
            <w:pPr>
              <w:spacing w:before="120" w:after="120" w:line="360" w:lineRule="auto"/>
              <w:jc w:val="right"/>
              <w:rPr>
                <w:b/>
              </w:rPr>
            </w:pPr>
            <w:r>
              <w:rPr>
                <w:b/>
              </w:rPr>
              <w:t>Special Requirements:</w:t>
            </w:r>
          </w:p>
        </w:tc>
        <w:tc>
          <w:tcPr>
            <w:tcW w:w="6930" w:type="dxa"/>
          </w:tcPr>
          <w:p w14:paraId="75E0E8D4" w14:textId="77777777" w:rsidR="00A15869" w:rsidRDefault="00A15869" w:rsidP="00C76F00">
            <w:pPr>
              <w:spacing w:before="120" w:after="120" w:line="360" w:lineRule="auto"/>
              <w:jc w:val="both"/>
            </w:pPr>
            <w:r>
              <w:t>None.</w:t>
            </w:r>
          </w:p>
        </w:tc>
      </w:tr>
      <w:tr w:rsidR="00A15869" w14:paraId="08CCA0D5" w14:textId="77777777" w:rsidTr="00C76F00">
        <w:tc>
          <w:tcPr>
            <w:tcW w:w="1980" w:type="dxa"/>
          </w:tcPr>
          <w:p w14:paraId="4EA623FD" w14:textId="77777777" w:rsidR="00A15869" w:rsidRDefault="00A15869" w:rsidP="00C76F00">
            <w:pPr>
              <w:spacing w:before="120" w:after="120" w:line="360" w:lineRule="auto"/>
              <w:jc w:val="right"/>
              <w:rPr>
                <w:b/>
              </w:rPr>
            </w:pPr>
            <w:r>
              <w:rPr>
                <w:b/>
              </w:rPr>
              <w:t>Assumptions:</w:t>
            </w:r>
          </w:p>
        </w:tc>
        <w:tc>
          <w:tcPr>
            <w:tcW w:w="6930" w:type="dxa"/>
          </w:tcPr>
          <w:p w14:paraId="56BF6D30" w14:textId="77777777" w:rsidR="00A15869" w:rsidRDefault="00A15869" w:rsidP="00C76F00">
            <w:pPr>
              <w:pStyle w:val="Hints"/>
              <w:spacing w:before="120" w:after="120" w:line="360" w:lineRule="auto"/>
              <w:jc w:val="both"/>
              <w:rPr>
                <w:rFonts w:ascii="Times New Roman" w:hAnsi="Times New Roman"/>
                <w:color w:val="auto"/>
                <w:sz w:val="24"/>
                <w:szCs w:val="24"/>
              </w:rPr>
            </w:pPr>
            <w:r>
              <w:rPr>
                <w:rFonts w:ascii="Times New Roman" w:hAnsi="Times New Roman"/>
                <w:color w:val="000000" w:themeColor="text1"/>
                <w:sz w:val="24"/>
                <w:szCs w:val="24"/>
              </w:rPr>
              <w:t>None.</w:t>
            </w:r>
          </w:p>
        </w:tc>
      </w:tr>
      <w:tr w:rsidR="00A15869" w14:paraId="05527FAA" w14:textId="77777777" w:rsidTr="00C76F00">
        <w:tc>
          <w:tcPr>
            <w:tcW w:w="1980" w:type="dxa"/>
          </w:tcPr>
          <w:p w14:paraId="2D42CF6A" w14:textId="77777777" w:rsidR="00A15869" w:rsidRDefault="00A15869" w:rsidP="00C76F00">
            <w:pPr>
              <w:spacing w:before="120" w:after="120" w:line="360" w:lineRule="auto"/>
              <w:jc w:val="right"/>
              <w:rPr>
                <w:b/>
              </w:rPr>
            </w:pPr>
            <w:r>
              <w:rPr>
                <w:b/>
              </w:rPr>
              <w:t>Notes and Issues:</w:t>
            </w:r>
          </w:p>
        </w:tc>
        <w:tc>
          <w:tcPr>
            <w:tcW w:w="6930" w:type="dxa"/>
          </w:tcPr>
          <w:p w14:paraId="771BECA5" w14:textId="77777777" w:rsidR="00A15869" w:rsidRDefault="00A15869" w:rsidP="00C76F00">
            <w:pPr>
              <w:pStyle w:val="Hints"/>
              <w:spacing w:before="120" w:after="120" w:line="360" w:lineRule="auto"/>
              <w:jc w:val="both"/>
              <w:rPr>
                <w:rFonts w:ascii="Times New Roman" w:hAnsi="Times New Roman"/>
                <w:color w:val="auto"/>
                <w:sz w:val="24"/>
                <w:szCs w:val="24"/>
              </w:rPr>
            </w:pPr>
            <w:r w:rsidRPr="000366BA">
              <w:rPr>
                <w:rFonts w:ascii="Times New Roman" w:hAnsi="Times New Roman"/>
                <w:color w:val="000000" w:themeColor="text1"/>
                <w:sz w:val="24"/>
                <w:szCs w:val="24"/>
              </w:rPr>
              <w:t>Role-based widgets may be added.</w:t>
            </w:r>
          </w:p>
        </w:tc>
      </w:tr>
    </w:tbl>
    <w:p w14:paraId="704E0033" w14:textId="143320E7" w:rsidR="00A15869" w:rsidRDefault="00A15869" w:rsidP="00A15869">
      <w:pPr>
        <w:spacing w:after="30" w:line="360" w:lineRule="auto"/>
        <w:jc w:val="both"/>
        <w:rPr>
          <w:b/>
          <w:bCs/>
          <w:i/>
          <w:iCs/>
        </w:rPr>
      </w:pPr>
    </w:p>
    <w:p w14:paraId="0881ECE7" w14:textId="788CFE9E" w:rsidR="00DB3290" w:rsidRDefault="00DB3290" w:rsidP="00A15869">
      <w:pPr>
        <w:spacing w:after="30" w:line="360" w:lineRule="auto"/>
        <w:jc w:val="both"/>
        <w:rPr>
          <w:b/>
          <w:bCs/>
          <w:i/>
          <w:iCs/>
        </w:rPr>
      </w:pPr>
    </w:p>
    <w:p w14:paraId="5410FCD1" w14:textId="489CA313" w:rsidR="00DB3290" w:rsidRDefault="00DB3290" w:rsidP="00A15869">
      <w:pPr>
        <w:spacing w:after="30" w:line="360" w:lineRule="auto"/>
        <w:jc w:val="both"/>
        <w:rPr>
          <w:b/>
          <w:bCs/>
          <w:i/>
          <w:iCs/>
        </w:rPr>
      </w:pPr>
    </w:p>
    <w:p w14:paraId="3C28EF23" w14:textId="394FE7A6" w:rsidR="00DB3290" w:rsidRDefault="00DB3290" w:rsidP="00A15869">
      <w:pPr>
        <w:spacing w:after="30" w:line="360" w:lineRule="auto"/>
        <w:jc w:val="both"/>
        <w:rPr>
          <w:b/>
          <w:bCs/>
          <w:i/>
          <w:iCs/>
        </w:rPr>
      </w:pPr>
    </w:p>
    <w:p w14:paraId="4976A60B" w14:textId="77777777" w:rsidR="00DB3290" w:rsidRDefault="00DB3290" w:rsidP="00A15869">
      <w:pPr>
        <w:spacing w:after="30" w:line="360" w:lineRule="auto"/>
        <w:jc w:val="both"/>
        <w:rPr>
          <w:b/>
          <w:bCs/>
          <w:i/>
          <w:iCs/>
        </w:rPr>
      </w:pPr>
    </w:p>
    <w:p w14:paraId="686ECA9F" w14:textId="1ECED6A1" w:rsidR="008B7249" w:rsidRPr="00542B7F" w:rsidRDefault="00A15869" w:rsidP="00A15869">
      <w:pPr>
        <w:spacing w:after="30" w:line="360" w:lineRule="auto"/>
        <w:jc w:val="both"/>
        <w:rPr>
          <w:b/>
          <w:bCs/>
          <w:sz w:val="28"/>
          <w:szCs w:val="28"/>
        </w:rPr>
      </w:pPr>
      <w:r w:rsidRPr="00542B7F">
        <w:rPr>
          <w:b/>
          <w:bCs/>
          <w:sz w:val="28"/>
          <w:szCs w:val="28"/>
        </w:rPr>
        <w:lastRenderedPageBreak/>
        <w:t xml:space="preserve"> </w:t>
      </w:r>
      <w:r w:rsidR="00101EEF" w:rsidRPr="00542B7F">
        <w:rPr>
          <w:b/>
          <w:bCs/>
          <w:sz w:val="28"/>
          <w:szCs w:val="28"/>
        </w:rPr>
        <w:t>3.2</w:t>
      </w:r>
      <w:r w:rsidR="00101EEF" w:rsidRPr="00542B7F">
        <w:rPr>
          <w:b/>
          <w:bCs/>
          <w:sz w:val="28"/>
          <w:szCs w:val="28"/>
        </w:rPr>
        <w:tab/>
      </w:r>
      <w:r w:rsidR="008B7249" w:rsidRPr="00542B7F">
        <w:rPr>
          <w:b/>
          <w:bCs/>
          <w:sz w:val="28"/>
          <w:szCs w:val="28"/>
        </w:rPr>
        <w:t>Functional Requirements</w:t>
      </w:r>
      <w:bookmarkEnd w:id="139"/>
      <w:bookmarkEnd w:id="146"/>
    </w:p>
    <w:p w14:paraId="6D316B5A" w14:textId="620F05F5" w:rsidR="008B7249" w:rsidRPr="00542B7F" w:rsidRDefault="008B7249" w:rsidP="00677609">
      <w:pPr>
        <w:autoSpaceDE w:val="0"/>
        <w:autoSpaceDN w:val="0"/>
        <w:adjustRightInd w:val="0"/>
        <w:spacing w:after="30" w:line="360" w:lineRule="auto"/>
        <w:jc w:val="both"/>
      </w:pPr>
      <w:r w:rsidRPr="00542B7F">
        <w:t xml:space="preserve">The </w:t>
      </w:r>
      <w:r w:rsidRPr="00542B7F">
        <w:rPr>
          <w:b/>
          <w:bCs/>
          <w:iCs/>
        </w:rPr>
        <w:t>functional requirements</w:t>
      </w:r>
      <w:r w:rsidRPr="00542B7F">
        <w:t xml:space="preserve"> define the system behavior in response to user actions.</w:t>
      </w:r>
    </w:p>
    <w:p w14:paraId="1BF04486" w14:textId="67707573" w:rsidR="008B7249" w:rsidRPr="00F94374" w:rsidRDefault="00F94374" w:rsidP="00F94374">
      <w:pPr>
        <w:pStyle w:val="Caption"/>
        <w:rPr>
          <w:b/>
          <w:bCs/>
          <w:i w:val="0"/>
          <w:iCs w:val="0"/>
          <w:color w:val="auto"/>
          <w:sz w:val="24"/>
          <w:szCs w:val="24"/>
        </w:rPr>
      </w:pPr>
      <w:bookmarkStart w:id="212" w:name="_Toc213370976"/>
      <w:bookmarkStart w:id="213" w:name="_Toc216934248"/>
      <w:bookmarkStart w:id="214" w:name="_Toc216889302"/>
      <w:bookmarkStart w:id="215" w:name="_Toc216891321"/>
      <w:bookmarkStart w:id="216" w:name="_Toc216936179"/>
      <w:r w:rsidRPr="00F94374">
        <w:rPr>
          <w:b/>
          <w:bCs/>
          <w:i w:val="0"/>
          <w:iCs w:val="0"/>
          <w:color w:val="auto"/>
          <w:sz w:val="24"/>
          <w:szCs w:val="24"/>
        </w:rPr>
        <w:t xml:space="preserve">Table </w:t>
      </w:r>
      <w:r w:rsidR="00582265">
        <w:rPr>
          <w:b/>
          <w:bCs/>
          <w:i w:val="0"/>
          <w:iCs w:val="0"/>
          <w:color w:val="auto"/>
          <w:sz w:val="24"/>
          <w:szCs w:val="24"/>
        </w:rPr>
        <w:t>3</w:t>
      </w:r>
      <w:r>
        <w:rPr>
          <w:b/>
          <w:bCs/>
          <w:i w:val="0"/>
          <w:iCs w:val="0"/>
          <w:color w:val="auto"/>
          <w:sz w:val="24"/>
          <w:szCs w:val="24"/>
        </w:rPr>
        <w:t>.</w:t>
      </w:r>
      <w:r w:rsidR="00582265">
        <w:rPr>
          <w:b/>
          <w:bCs/>
          <w:i w:val="0"/>
          <w:iCs w:val="0"/>
          <w:color w:val="auto"/>
          <w:sz w:val="24"/>
          <w:szCs w:val="24"/>
        </w:rPr>
        <w:t>1</w:t>
      </w:r>
      <w:r>
        <w:rPr>
          <w:b/>
          <w:bCs/>
          <w:i w:val="0"/>
          <w:iCs w:val="0"/>
          <w:color w:val="auto"/>
          <w:sz w:val="24"/>
          <w:szCs w:val="24"/>
        </w:rPr>
        <w:fldChar w:fldCharType="begin"/>
      </w:r>
      <w:r>
        <w:rPr>
          <w:b/>
          <w:bCs/>
          <w:i w:val="0"/>
          <w:iCs w:val="0"/>
          <w:color w:val="auto"/>
          <w:sz w:val="24"/>
          <w:szCs w:val="24"/>
        </w:rPr>
        <w:instrText xml:space="preserve"> SEQ Table \* ARABIC \s 3 </w:instrText>
      </w:r>
      <w:r>
        <w:rPr>
          <w:b/>
          <w:bCs/>
          <w:i w:val="0"/>
          <w:iCs w:val="0"/>
          <w:color w:val="auto"/>
          <w:sz w:val="24"/>
          <w:szCs w:val="24"/>
        </w:rPr>
        <w:fldChar w:fldCharType="separate"/>
      </w:r>
      <w:r>
        <w:rPr>
          <w:b/>
          <w:bCs/>
          <w:i w:val="0"/>
          <w:iCs w:val="0"/>
          <w:noProof/>
          <w:color w:val="auto"/>
          <w:sz w:val="24"/>
          <w:szCs w:val="24"/>
        </w:rPr>
        <w:t>6</w:t>
      </w:r>
      <w:r>
        <w:rPr>
          <w:b/>
          <w:bCs/>
          <w:i w:val="0"/>
          <w:iCs w:val="0"/>
          <w:color w:val="auto"/>
          <w:sz w:val="24"/>
          <w:szCs w:val="24"/>
        </w:rPr>
        <w:fldChar w:fldCharType="end"/>
      </w:r>
      <w:r w:rsidRPr="00F94374">
        <w:rPr>
          <w:b/>
          <w:bCs/>
          <w:i w:val="0"/>
          <w:iCs w:val="0"/>
          <w:color w:val="auto"/>
          <w:sz w:val="24"/>
          <w:szCs w:val="24"/>
        </w:rPr>
        <w:t xml:space="preserve">: </w:t>
      </w:r>
      <w:r w:rsidR="008B7249" w:rsidRPr="00F94374">
        <w:rPr>
          <w:b/>
          <w:bCs/>
          <w:i w:val="0"/>
          <w:iCs w:val="0"/>
          <w:color w:val="auto"/>
          <w:sz w:val="24"/>
          <w:szCs w:val="24"/>
        </w:rPr>
        <w:t>Functional Requirements Table</w:t>
      </w:r>
      <w:bookmarkEnd w:id="212"/>
      <w:bookmarkEnd w:id="213"/>
      <w:bookmarkEnd w:id="214"/>
      <w:bookmarkEnd w:id="215"/>
      <w:bookmarkEnd w:id="216"/>
    </w:p>
    <w:tbl>
      <w:tblPr>
        <w:tblStyle w:val="TableGrid"/>
        <w:tblW w:w="0" w:type="auto"/>
        <w:tblLook w:val="04A0" w:firstRow="1" w:lastRow="0" w:firstColumn="1" w:lastColumn="0" w:noHBand="0" w:noVBand="1"/>
      </w:tblPr>
      <w:tblGrid>
        <w:gridCol w:w="817"/>
        <w:gridCol w:w="7823"/>
      </w:tblGrid>
      <w:tr w:rsidR="00A15869" w14:paraId="0A1CD402" w14:textId="77777777" w:rsidTr="00C76F00">
        <w:tc>
          <w:tcPr>
            <w:tcW w:w="817" w:type="dxa"/>
          </w:tcPr>
          <w:p w14:paraId="046A2E45" w14:textId="77777777" w:rsidR="00A15869" w:rsidRPr="007B3DCB" w:rsidRDefault="00A15869" w:rsidP="00C76F00">
            <w:pPr>
              <w:spacing w:before="120" w:after="120" w:line="360" w:lineRule="auto"/>
              <w:rPr>
                <w:b/>
              </w:rPr>
            </w:pPr>
            <w:bookmarkStart w:id="217" w:name="_Hlk216890479"/>
            <w:r w:rsidRPr="007B3DCB">
              <w:rPr>
                <w:b/>
              </w:rPr>
              <w:t>ID</w:t>
            </w:r>
          </w:p>
        </w:tc>
        <w:tc>
          <w:tcPr>
            <w:tcW w:w="7823" w:type="dxa"/>
          </w:tcPr>
          <w:p w14:paraId="787DB886" w14:textId="77777777" w:rsidR="00A15869" w:rsidRPr="007B3DCB" w:rsidRDefault="00A15869" w:rsidP="00C76F00">
            <w:pPr>
              <w:spacing w:before="120" w:after="120" w:line="360" w:lineRule="auto"/>
              <w:rPr>
                <w:b/>
              </w:rPr>
            </w:pPr>
            <w:r w:rsidRPr="007B3DCB">
              <w:rPr>
                <w:b/>
              </w:rPr>
              <w:t>Requirement Description</w:t>
            </w:r>
          </w:p>
        </w:tc>
      </w:tr>
      <w:tr w:rsidR="00A15869" w14:paraId="1F62D297" w14:textId="77777777" w:rsidTr="00C76F00">
        <w:tc>
          <w:tcPr>
            <w:tcW w:w="817" w:type="dxa"/>
          </w:tcPr>
          <w:p w14:paraId="0EFE16CA" w14:textId="77777777" w:rsidR="00A15869" w:rsidRDefault="00A15869" w:rsidP="00C76F00">
            <w:pPr>
              <w:spacing w:before="120" w:after="120" w:line="360" w:lineRule="auto"/>
            </w:pPr>
            <w:r>
              <w:t>FR-1</w:t>
            </w:r>
          </w:p>
        </w:tc>
        <w:tc>
          <w:tcPr>
            <w:tcW w:w="7823" w:type="dxa"/>
          </w:tcPr>
          <w:p w14:paraId="44BCF07D" w14:textId="77777777" w:rsidR="00A15869" w:rsidRDefault="00A15869" w:rsidP="002B44D5">
            <w:pPr>
              <w:spacing w:before="120" w:after="120" w:line="360" w:lineRule="auto"/>
              <w:jc w:val="both"/>
            </w:pPr>
            <w:r>
              <w:t>The system shall allow users to register and log in using valid credentials.</w:t>
            </w:r>
          </w:p>
        </w:tc>
      </w:tr>
      <w:tr w:rsidR="00A15869" w14:paraId="7C04D9F0" w14:textId="77777777" w:rsidTr="00C76F00">
        <w:tc>
          <w:tcPr>
            <w:tcW w:w="817" w:type="dxa"/>
          </w:tcPr>
          <w:p w14:paraId="2D35A2E7" w14:textId="77777777" w:rsidR="00A15869" w:rsidRDefault="00A15869" w:rsidP="00C76F00">
            <w:pPr>
              <w:spacing w:before="120" w:after="120" w:line="360" w:lineRule="auto"/>
            </w:pPr>
            <w:r>
              <w:t>FR-2</w:t>
            </w:r>
          </w:p>
        </w:tc>
        <w:tc>
          <w:tcPr>
            <w:tcW w:w="7823" w:type="dxa"/>
          </w:tcPr>
          <w:p w14:paraId="7DB74CA9" w14:textId="77777777" w:rsidR="00A15869" w:rsidRDefault="00A15869" w:rsidP="002B44D5">
            <w:pPr>
              <w:spacing w:before="120" w:after="120" w:line="360" w:lineRule="auto"/>
              <w:jc w:val="both"/>
            </w:pPr>
            <w:r>
              <w:t>The system shall allow users to book transport tickets using text-based input.</w:t>
            </w:r>
          </w:p>
        </w:tc>
      </w:tr>
      <w:tr w:rsidR="00A15869" w14:paraId="67F99AA4" w14:textId="77777777" w:rsidTr="00C76F00">
        <w:tc>
          <w:tcPr>
            <w:tcW w:w="817" w:type="dxa"/>
          </w:tcPr>
          <w:p w14:paraId="6129D7C7" w14:textId="77777777" w:rsidR="00A15869" w:rsidRDefault="00A15869" w:rsidP="00C76F00">
            <w:pPr>
              <w:spacing w:before="120" w:after="120" w:line="360" w:lineRule="auto"/>
            </w:pPr>
            <w:r>
              <w:t>FR-3</w:t>
            </w:r>
          </w:p>
        </w:tc>
        <w:tc>
          <w:tcPr>
            <w:tcW w:w="7823" w:type="dxa"/>
          </w:tcPr>
          <w:p w14:paraId="1D47D66B" w14:textId="77777777" w:rsidR="00A15869" w:rsidRDefault="00A15869" w:rsidP="002B44D5">
            <w:pPr>
              <w:spacing w:before="120" w:after="120" w:line="360" w:lineRule="auto"/>
              <w:jc w:val="both"/>
            </w:pPr>
            <w:r>
              <w:t>The system shall allow users to book transport tickets using voice commands in Urdu and English.</w:t>
            </w:r>
          </w:p>
        </w:tc>
      </w:tr>
      <w:tr w:rsidR="00A15869" w14:paraId="56782EBB" w14:textId="77777777" w:rsidTr="00C76F00">
        <w:tc>
          <w:tcPr>
            <w:tcW w:w="817" w:type="dxa"/>
          </w:tcPr>
          <w:p w14:paraId="6DAE6243" w14:textId="77777777" w:rsidR="00A15869" w:rsidRDefault="00A15869" w:rsidP="00C76F00">
            <w:pPr>
              <w:spacing w:before="120" w:after="120" w:line="360" w:lineRule="auto"/>
            </w:pPr>
            <w:r>
              <w:t>FR-4</w:t>
            </w:r>
          </w:p>
        </w:tc>
        <w:tc>
          <w:tcPr>
            <w:tcW w:w="7823" w:type="dxa"/>
          </w:tcPr>
          <w:p w14:paraId="55FC98A1" w14:textId="77777777" w:rsidR="00A15869" w:rsidRDefault="00A15869" w:rsidP="002B44D5">
            <w:pPr>
              <w:spacing w:before="120" w:after="120" w:line="360" w:lineRule="auto"/>
              <w:jc w:val="both"/>
            </w:pPr>
            <w:r>
              <w:t>The system shall display available routes, schedules, and seat availability in real time.</w:t>
            </w:r>
          </w:p>
        </w:tc>
      </w:tr>
      <w:tr w:rsidR="00A15869" w14:paraId="3AC4CD82" w14:textId="77777777" w:rsidTr="00C76F00">
        <w:tc>
          <w:tcPr>
            <w:tcW w:w="817" w:type="dxa"/>
          </w:tcPr>
          <w:p w14:paraId="5BA59865" w14:textId="77777777" w:rsidR="00A15869" w:rsidRDefault="00A15869" w:rsidP="00C76F00">
            <w:pPr>
              <w:spacing w:before="120" w:after="120" w:line="360" w:lineRule="auto"/>
            </w:pPr>
            <w:r>
              <w:t>FR-5</w:t>
            </w:r>
          </w:p>
        </w:tc>
        <w:tc>
          <w:tcPr>
            <w:tcW w:w="7823" w:type="dxa"/>
          </w:tcPr>
          <w:p w14:paraId="7AD43A12" w14:textId="77777777" w:rsidR="00A15869" w:rsidRDefault="00A15869" w:rsidP="002B44D5">
            <w:pPr>
              <w:spacing w:before="120" w:after="120" w:line="360" w:lineRule="auto"/>
              <w:jc w:val="both"/>
            </w:pPr>
            <w:r>
              <w:t>The system shall process ticket payments using a sandbox payment gateway (</w:t>
            </w:r>
            <w:proofErr w:type="spellStart"/>
            <w:r>
              <w:t>JazzCash</w:t>
            </w:r>
            <w:proofErr w:type="spellEnd"/>
            <w:r>
              <w:t>/</w:t>
            </w:r>
            <w:proofErr w:type="spellStart"/>
            <w:r>
              <w:t>Easypaisa</w:t>
            </w:r>
            <w:proofErr w:type="spellEnd"/>
            <w:r>
              <w:t>).</w:t>
            </w:r>
          </w:p>
        </w:tc>
      </w:tr>
      <w:tr w:rsidR="00A15869" w14:paraId="48342B09" w14:textId="77777777" w:rsidTr="00C76F00">
        <w:tc>
          <w:tcPr>
            <w:tcW w:w="817" w:type="dxa"/>
          </w:tcPr>
          <w:p w14:paraId="2B0CCF91" w14:textId="77777777" w:rsidR="00A15869" w:rsidRDefault="00A15869" w:rsidP="00C76F00">
            <w:pPr>
              <w:spacing w:before="120" w:after="120" w:line="360" w:lineRule="auto"/>
            </w:pPr>
            <w:r>
              <w:t>FR-6</w:t>
            </w:r>
          </w:p>
        </w:tc>
        <w:tc>
          <w:tcPr>
            <w:tcW w:w="7823" w:type="dxa"/>
          </w:tcPr>
          <w:p w14:paraId="2583B143" w14:textId="77777777" w:rsidR="00A15869" w:rsidRDefault="00A15869" w:rsidP="002B44D5">
            <w:pPr>
              <w:spacing w:before="120" w:after="120" w:line="360" w:lineRule="auto"/>
              <w:jc w:val="both"/>
            </w:pPr>
            <w:r>
              <w:t>The system shall provide booking confirmation and maintain booking history for users.</w:t>
            </w:r>
          </w:p>
        </w:tc>
      </w:tr>
      <w:tr w:rsidR="00A15869" w14:paraId="281670E0" w14:textId="77777777" w:rsidTr="00C76F00">
        <w:tc>
          <w:tcPr>
            <w:tcW w:w="817" w:type="dxa"/>
          </w:tcPr>
          <w:p w14:paraId="1463CDFE" w14:textId="77777777" w:rsidR="00A15869" w:rsidRDefault="00A15869" w:rsidP="00C76F00">
            <w:pPr>
              <w:spacing w:before="120" w:after="120" w:line="360" w:lineRule="auto"/>
            </w:pPr>
            <w:r>
              <w:t>FR-7</w:t>
            </w:r>
          </w:p>
        </w:tc>
        <w:tc>
          <w:tcPr>
            <w:tcW w:w="7823" w:type="dxa"/>
          </w:tcPr>
          <w:p w14:paraId="53E234F5" w14:textId="77777777" w:rsidR="00A15869" w:rsidRDefault="00A15869" w:rsidP="002B44D5">
            <w:pPr>
              <w:spacing w:before="120" w:after="120" w:line="360" w:lineRule="auto"/>
              <w:jc w:val="both"/>
            </w:pPr>
            <w:r>
              <w:t>The system shall send automated notifications for booking confirmation, cancellation, and travel updates.</w:t>
            </w:r>
          </w:p>
        </w:tc>
      </w:tr>
      <w:tr w:rsidR="00A15869" w14:paraId="6921A912" w14:textId="77777777" w:rsidTr="00C76F00">
        <w:tc>
          <w:tcPr>
            <w:tcW w:w="817" w:type="dxa"/>
          </w:tcPr>
          <w:p w14:paraId="7FF4FAFE" w14:textId="77777777" w:rsidR="00A15869" w:rsidRDefault="00A15869" w:rsidP="00C76F00">
            <w:pPr>
              <w:spacing w:before="120" w:after="120" w:line="360" w:lineRule="auto"/>
            </w:pPr>
            <w:r>
              <w:t>FR-8</w:t>
            </w:r>
          </w:p>
        </w:tc>
        <w:tc>
          <w:tcPr>
            <w:tcW w:w="7823" w:type="dxa"/>
          </w:tcPr>
          <w:p w14:paraId="744DD642" w14:textId="77777777" w:rsidR="00A15869" w:rsidRDefault="00A15869" w:rsidP="002B44D5">
            <w:pPr>
              <w:spacing w:before="120" w:after="120" w:line="360" w:lineRule="auto"/>
              <w:jc w:val="both"/>
            </w:pPr>
            <w:r>
              <w:t>The system shall provide real-time travel insights including traffic, weather, and delay information.</w:t>
            </w:r>
          </w:p>
        </w:tc>
      </w:tr>
      <w:tr w:rsidR="00A15869" w14:paraId="1C26930C" w14:textId="77777777" w:rsidTr="00C76F00">
        <w:tc>
          <w:tcPr>
            <w:tcW w:w="817" w:type="dxa"/>
          </w:tcPr>
          <w:p w14:paraId="4B60048F" w14:textId="77777777" w:rsidR="00A15869" w:rsidRDefault="00A15869" w:rsidP="00C76F00">
            <w:pPr>
              <w:spacing w:before="120" w:after="120" w:line="360" w:lineRule="auto"/>
            </w:pPr>
            <w:r>
              <w:t>FR-9</w:t>
            </w:r>
          </w:p>
        </w:tc>
        <w:tc>
          <w:tcPr>
            <w:tcW w:w="7823" w:type="dxa"/>
          </w:tcPr>
          <w:p w14:paraId="3D9BC6CE" w14:textId="77777777" w:rsidR="00A15869" w:rsidRDefault="00A15869" w:rsidP="002B44D5">
            <w:pPr>
              <w:spacing w:before="120" w:after="120" w:line="360" w:lineRule="auto"/>
              <w:jc w:val="both"/>
            </w:pPr>
            <w:r>
              <w:t>The system shall detect suspicious or fraudulent booking activities using AI-based models.</w:t>
            </w:r>
          </w:p>
        </w:tc>
      </w:tr>
      <w:tr w:rsidR="00A15869" w14:paraId="31A28FDB" w14:textId="77777777" w:rsidTr="00C76F00">
        <w:tc>
          <w:tcPr>
            <w:tcW w:w="817" w:type="dxa"/>
          </w:tcPr>
          <w:p w14:paraId="0EE3EE68" w14:textId="77777777" w:rsidR="00A15869" w:rsidRDefault="00A15869" w:rsidP="00C76F00">
            <w:pPr>
              <w:spacing w:before="120" w:after="120" w:line="360" w:lineRule="auto"/>
            </w:pPr>
            <w:r>
              <w:t>FR-10</w:t>
            </w:r>
          </w:p>
        </w:tc>
        <w:tc>
          <w:tcPr>
            <w:tcW w:w="7823" w:type="dxa"/>
          </w:tcPr>
          <w:p w14:paraId="593DC45A" w14:textId="77777777" w:rsidR="00A15869" w:rsidRDefault="00A15869" w:rsidP="002B44D5">
            <w:pPr>
              <w:spacing w:before="120" w:after="120" w:line="360" w:lineRule="auto"/>
              <w:jc w:val="both"/>
            </w:pPr>
            <w:r>
              <w:t>The system shall display fraud alerts on the provider dashboard for review.</w:t>
            </w:r>
          </w:p>
        </w:tc>
      </w:tr>
      <w:tr w:rsidR="00A15869" w14:paraId="4FAA36AC" w14:textId="77777777" w:rsidTr="00C76F00">
        <w:tc>
          <w:tcPr>
            <w:tcW w:w="817" w:type="dxa"/>
          </w:tcPr>
          <w:p w14:paraId="44759242" w14:textId="77777777" w:rsidR="00A15869" w:rsidRDefault="00A15869" w:rsidP="00C76F00">
            <w:pPr>
              <w:spacing w:before="120" w:after="120" w:line="360" w:lineRule="auto"/>
            </w:pPr>
            <w:r>
              <w:lastRenderedPageBreak/>
              <w:t>FR-11</w:t>
            </w:r>
          </w:p>
        </w:tc>
        <w:tc>
          <w:tcPr>
            <w:tcW w:w="7823" w:type="dxa"/>
          </w:tcPr>
          <w:p w14:paraId="6D78D5AD" w14:textId="77777777" w:rsidR="00A15869" w:rsidRDefault="00A15869" w:rsidP="002B44D5">
            <w:pPr>
              <w:spacing w:before="120" w:after="120" w:line="360" w:lineRule="auto"/>
              <w:jc w:val="both"/>
            </w:pPr>
            <w:r>
              <w:t>The system shall allow transport providers to add, update, or remove routes and schedules.</w:t>
            </w:r>
          </w:p>
        </w:tc>
      </w:tr>
      <w:tr w:rsidR="00A15869" w14:paraId="4B76947B" w14:textId="77777777" w:rsidTr="00C76F00">
        <w:tc>
          <w:tcPr>
            <w:tcW w:w="817" w:type="dxa"/>
          </w:tcPr>
          <w:p w14:paraId="500042D2" w14:textId="77777777" w:rsidR="00A15869" w:rsidRDefault="00A15869" w:rsidP="00C76F00">
            <w:pPr>
              <w:spacing w:before="120" w:after="120" w:line="360" w:lineRule="auto"/>
            </w:pPr>
            <w:r>
              <w:t>FR-12</w:t>
            </w:r>
          </w:p>
        </w:tc>
        <w:tc>
          <w:tcPr>
            <w:tcW w:w="7823" w:type="dxa"/>
          </w:tcPr>
          <w:p w14:paraId="35104011" w14:textId="77777777" w:rsidR="00A15869" w:rsidRDefault="00A15869" w:rsidP="002B44D5">
            <w:pPr>
              <w:spacing w:before="120" w:after="120" w:line="360" w:lineRule="auto"/>
              <w:jc w:val="both"/>
            </w:pPr>
            <w:r>
              <w:t>The system shall provide analytical dashboards for providers and administrators.</w:t>
            </w:r>
          </w:p>
        </w:tc>
      </w:tr>
      <w:tr w:rsidR="00A15869" w14:paraId="02BC4A3C" w14:textId="77777777" w:rsidTr="00C76F00">
        <w:tc>
          <w:tcPr>
            <w:tcW w:w="817" w:type="dxa"/>
          </w:tcPr>
          <w:p w14:paraId="1F2B1764" w14:textId="77777777" w:rsidR="00A15869" w:rsidRDefault="00A15869" w:rsidP="00C76F00">
            <w:pPr>
              <w:spacing w:before="120" w:after="120" w:line="360" w:lineRule="auto"/>
            </w:pPr>
            <w:r>
              <w:t>FR-13</w:t>
            </w:r>
          </w:p>
        </w:tc>
        <w:tc>
          <w:tcPr>
            <w:tcW w:w="7823" w:type="dxa"/>
          </w:tcPr>
          <w:p w14:paraId="532D0F99" w14:textId="77777777" w:rsidR="00A15869" w:rsidRDefault="00A15869" w:rsidP="002B44D5">
            <w:pPr>
              <w:spacing w:before="120" w:after="120" w:line="360" w:lineRule="auto"/>
              <w:jc w:val="both"/>
            </w:pPr>
            <w:r>
              <w:t>The system shall allow administrators to manage users, providers, and system configurations.</w:t>
            </w:r>
          </w:p>
        </w:tc>
      </w:tr>
      <w:bookmarkEnd w:id="217"/>
    </w:tbl>
    <w:p w14:paraId="2D41B4A2" w14:textId="77777777" w:rsidR="00101EEF" w:rsidRPr="00542B7F" w:rsidRDefault="00101EEF" w:rsidP="00677609">
      <w:pPr>
        <w:autoSpaceDE w:val="0"/>
        <w:autoSpaceDN w:val="0"/>
        <w:adjustRightInd w:val="0"/>
        <w:spacing w:after="30" w:line="360" w:lineRule="auto"/>
        <w:jc w:val="both"/>
      </w:pPr>
    </w:p>
    <w:p w14:paraId="120607A6" w14:textId="77777777" w:rsidR="008B7249" w:rsidRPr="00542B7F" w:rsidRDefault="008B7249" w:rsidP="009D57E9">
      <w:pPr>
        <w:pStyle w:val="Heading2"/>
        <w:numPr>
          <w:ilvl w:val="1"/>
          <w:numId w:val="4"/>
        </w:numPr>
        <w:spacing w:line="360" w:lineRule="auto"/>
        <w:ind w:left="720" w:hanging="720"/>
        <w:rPr>
          <w:rFonts w:ascii="Times New Roman" w:hAnsi="Times New Roman" w:cs="Times New Roman"/>
          <w:b/>
          <w:bCs/>
          <w:color w:val="auto"/>
          <w:sz w:val="28"/>
          <w:szCs w:val="28"/>
        </w:rPr>
      </w:pPr>
      <w:bookmarkStart w:id="218" w:name="_Toc341252835"/>
      <w:bookmarkStart w:id="219" w:name="_Toc213366426"/>
      <w:bookmarkStart w:id="220" w:name="_Toc216915808"/>
      <w:r w:rsidRPr="00542B7F">
        <w:rPr>
          <w:rFonts w:ascii="Times New Roman" w:hAnsi="Times New Roman" w:cs="Times New Roman"/>
          <w:b/>
          <w:bCs/>
          <w:color w:val="auto"/>
          <w:sz w:val="28"/>
          <w:szCs w:val="28"/>
        </w:rPr>
        <w:t>Non-Functional Requirements</w:t>
      </w:r>
      <w:bookmarkEnd w:id="218"/>
      <w:bookmarkEnd w:id="219"/>
      <w:bookmarkEnd w:id="220"/>
    </w:p>
    <w:p w14:paraId="5F1689FD" w14:textId="756471A6" w:rsidR="008B7249" w:rsidRPr="00542B7F" w:rsidRDefault="008B7249" w:rsidP="00677609">
      <w:pPr>
        <w:spacing w:after="30" w:line="360" w:lineRule="auto"/>
        <w:jc w:val="both"/>
      </w:pPr>
      <w:r w:rsidRPr="00542B7F">
        <w:t xml:space="preserve">The </w:t>
      </w:r>
      <w:r w:rsidRPr="00542B7F">
        <w:rPr>
          <w:b/>
          <w:bCs/>
          <w:iCs/>
        </w:rPr>
        <w:t>non-functional requirements (NFRs)</w:t>
      </w:r>
      <w:r w:rsidRPr="00542B7F">
        <w:t xml:space="preserve"> define system quality, performance, and constraints.</w:t>
      </w:r>
    </w:p>
    <w:p w14:paraId="7EB8A48B" w14:textId="2E279D25" w:rsidR="008B7249" w:rsidRPr="00F94374" w:rsidRDefault="00F94374" w:rsidP="00F94374">
      <w:pPr>
        <w:pStyle w:val="Caption"/>
        <w:rPr>
          <w:b/>
          <w:bCs/>
          <w:i w:val="0"/>
          <w:iCs w:val="0"/>
          <w:color w:val="auto"/>
          <w:sz w:val="24"/>
          <w:szCs w:val="24"/>
        </w:rPr>
      </w:pPr>
      <w:bookmarkStart w:id="221" w:name="_Toc213370977"/>
      <w:bookmarkStart w:id="222" w:name="_Toc216934249"/>
      <w:bookmarkStart w:id="223" w:name="_Toc216889303"/>
      <w:bookmarkStart w:id="224" w:name="_Toc216891322"/>
      <w:bookmarkStart w:id="225" w:name="_Toc216936180"/>
      <w:r w:rsidRPr="00F94374">
        <w:rPr>
          <w:b/>
          <w:bCs/>
          <w:i w:val="0"/>
          <w:iCs w:val="0"/>
          <w:color w:val="auto"/>
          <w:sz w:val="24"/>
          <w:szCs w:val="24"/>
        </w:rPr>
        <w:t xml:space="preserve">Table </w:t>
      </w:r>
      <w:r w:rsidR="00D906BC">
        <w:rPr>
          <w:b/>
          <w:bCs/>
          <w:i w:val="0"/>
          <w:iCs w:val="0"/>
          <w:color w:val="auto"/>
          <w:sz w:val="24"/>
          <w:szCs w:val="24"/>
        </w:rPr>
        <w:t>3</w:t>
      </w:r>
      <w:r w:rsidRPr="00F94374">
        <w:rPr>
          <w:b/>
          <w:bCs/>
          <w:i w:val="0"/>
          <w:iCs w:val="0"/>
          <w:color w:val="auto"/>
          <w:sz w:val="24"/>
          <w:szCs w:val="24"/>
        </w:rPr>
        <w:t>.</w:t>
      </w:r>
      <w:r w:rsidRPr="00F94374">
        <w:rPr>
          <w:b/>
          <w:bCs/>
          <w:i w:val="0"/>
          <w:iCs w:val="0"/>
          <w:color w:val="auto"/>
          <w:sz w:val="24"/>
          <w:szCs w:val="24"/>
        </w:rPr>
        <w:fldChar w:fldCharType="begin"/>
      </w:r>
      <w:r w:rsidRPr="00F94374">
        <w:rPr>
          <w:b/>
          <w:bCs/>
          <w:i w:val="0"/>
          <w:iCs w:val="0"/>
          <w:color w:val="auto"/>
          <w:sz w:val="24"/>
          <w:szCs w:val="24"/>
        </w:rPr>
        <w:instrText xml:space="preserve"> SEQ Table \* ARABIC \s 3 </w:instrText>
      </w:r>
      <w:r w:rsidRPr="00F94374">
        <w:rPr>
          <w:b/>
          <w:bCs/>
          <w:i w:val="0"/>
          <w:iCs w:val="0"/>
          <w:color w:val="auto"/>
          <w:sz w:val="24"/>
          <w:szCs w:val="24"/>
        </w:rPr>
        <w:fldChar w:fldCharType="separate"/>
      </w:r>
      <w:r w:rsidRPr="00F94374">
        <w:rPr>
          <w:b/>
          <w:bCs/>
          <w:i w:val="0"/>
          <w:iCs w:val="0"/>
          <w:noProof/>
          <w:color w:val="auto"/>
          <w:sz w:val="24"/>
          <w:szCs w:val="24"/>
        </w:rPr>
        <w:t>1</w:t>
      </w:r>
      <w:r w:rsidRPr="00F94374">
        <w:rPr>
          <w:b/>
          <w:bCs/>
          <w:i w:val="0"/>
          <w:iCs w:val="0"/>
          <w:color w:val="auto"/>
          <w:sz w:val="24"/>
          <w:szCs w:val="24"/>
        </w:rPr>
        <w:fldChar w:fldCharType="end"/>
      </w:r>
      <w:r w:rsidR="00582265">
        <w:rPr>
          <w:b/>
          <w:bCs/>
          <w:i w:val="0"/>
          <w:iCs w:val="0"/>
          <w:color w:val="auto"/>
          <w:sz w:val="24"/>
          <w:szCs w:val="24"/>
        </w:rPr>
        <w:t>7</w:t>
      </w:r>
      <w:r w:rsidRPr="00F94374">
        <w:rPr>
          <w:b/>
          <w:bCs/>
          <w:i w:val="0"/>
          <w:iCs w:val="0"/>
          <w:color w:val="auto"/>
          <w:sz w:val="24"/>
          <w:szCs w:val="24"/>
        </w:rPr>
        <w:t xml:space="preserve">: </w:t>
      </w:r>
      <w:r w:rsidR="008B7249" w:rsidRPr="00F94374">
        <w:rPr>
          <w:b/>
          <w:bCs/>
          <w:i w:val="0"/>
          <w:iCs w:val="0"/>
          <w:color w:val="auto"/>
          <w:sz w:val="24"/>
          <w:szCs w:val="24"/>
        </w:rPr>
        <w:t>Non Functional Requirements Table</w:t>
      </w:r>
      <w:bookmarkStart w:id="226" w:name="_Toc341252836"/>
      <w:bookmarkEnd w:id="221"/>
      <w:bookmarkEnd w:id="222"/>
      <w:bookmarkEnd w:id="223"/>
      <w:bookmarkEnd w:id="224"/>
      <w:bookmarkEnd w:id="225"/>
    </w:p>
    <w:tbl>
      <w:tblPr>
        <w:tblStyle w:val="TableGrid"/>
        <w:tblW w:w="0" w:type="auto"/>
        <w:tblLook w:val="04A0" w:firstRow="1" w:lastRow="0" w:firstColumn="1" w:lastColumn="0" w:noHBand="0" w:noVBand="1"/>
      </w:tblPr>
      <w:tblGrid>
        <w:gridCol w:w="1750"/>
        <w:gridCol w:w="6972"/>
      </w:tblGrid>
      <w:tr w:rsidR="00A15869" w:rsidRPr="0066114F" w14:paraId="6F5900E7" w14:textId="77777777" w:rsidTr="00C76F00">
        <w:tc>
          <w:tcPr>
            <w:tcW w:w="1668" w:type="dxa"/>
          </w:tcPr>
          <w:p w14:paraId="7AC6F7DF" w14:textId="77777777" w:rsidR="00A15869" w:rsidRPr="009763CA" w:rsidRDefault="00A15869" w:rsidP="00C76F00">
            <w:pPr>
              <w:spacing w:before="120" w:after="120" w:line="360" w:lineRule="auto"/>
              <w:rPr>
                <w:b/>
                <w:i/>
              </w:rPr>
            </w:pPr>
            <w:bookmarkStart w:id="227" w:name="_Hlk216890615"/>
            <w:bookmarkEnd w:id="226"/>
            <w:r w:rsidRPr="009763CA">
              <w:rPr>
                <w:b/>
                <w:i/>
              </w:rPr>
              <w:t>Category</w:t>
            </w:r>
          </w:p>
        </w:tc>
        <w:tc>
          <w:tcPr>
            <w:tcW w:w="6972" w:type="dxa"/>
          </w:tcPr>
          <w:p w14:paraId="3E2011D5" w14:textId="77777777" w:rsidR="00A15869" w:rsidRPr="009763CA" w:rsidRDefault="00A15869" w:rsidP="00C76F00">
            <w:pPr>
              <w:spacing w:before="120" w:after="120" w:line="360" w:lineRule="auto"/>
              <w:rPr>
                <w:b/>
                <w:i/>
              </w:rPr>
            </w:pPr>
            <w:r w:rsidRPr="009763CA">
              <w:rPr>
                <w:b/>
                <w:i/>
              </w:rPr>
              <w:t>Requirement Description</w:t>
            </w:r>
          </w:p>
        </w:tc>
      </w:tr>
      <w:tr w:rsidR="00A15869" w:rsidRPr="0066114F" w14:paraId="4AC0DE2D" w14:textId="77777777" w:rsidTr="00C76F00">
        <w:tc>
          <w:tcPr>
            <w:tcW w:w="1668" w:type="dxa"/>
          </w:tcPr>
          <w:p w14:paraId="448486AB" w14:textId="77777777" w:rsidR="00A15869" w:rsidRPr="009763CA" w:rsidRDefault="00A15869" w:rsidP="00C76F00">
            <w:pPr>
              <w:spacing w:before="120" w:after="120" w:line="360" w:lineRule="auto"/>
              <w:rPr>
                <w:b/>
                <w:i/>
              </w:rPr>
            </w:pPr>
            <w:r w:rsidRPr="009763CA">
              <w:rPr>
                <w:b/>
                <w:i/>
              </w:rPr>
              <w:t>Performance</w:t>
            </w:r>
          </w:p>
        </w:tc>
        <w:tc>
          <w:tcPr>
            <w:tcW w:w="6972" w:type="dxa"/>
          </w:tcPr>
          <w:p w14:paraId="2B2F2590" w14:textId="77777777" w:rsidR="00A15869" w:rsidRPr="0066114F" w:rsidRDefault="00A15869" w:rsidP="002B44D5">
            <w:pPr>
              <w:spacing w:before="120" w:after="120" w:line="360" w:lineRule="auto"/>
              <w:jc w:val="both"/>
            </w:pPr>
            <w:r w:rsidRPr="0066114F">
              <w:t>The system shall respond to user requests within 3 seconds under normal operating conditions.</w:t>
            </w:r>
          </w:p>
        </w:tc>
      </w:tr>
      <w:tr w:rsidR="00A15869" w:rsidRPr="0066114F" w14:paraId="108CFCBB" w14:textId="77777777" w:rsidTr="00C76F00">
        <w:tc>
          <w:tcPr>
            <w:tcW w:w="1668" w:type="dxa"/>
          </w:tcPr>
          <w:p w14:paraId="64184E85" w14:textId="77777777" w:rsidR="00A15869" w:rsidRPr="009763CA" w:rsidRDefault="00A15869" w:rsidP="00C76F00">
            <w:pPr>
              <w:spacing w:before="120" w:after="120" w:line="360" w:lineRule="auto"/>
              <w:rPr>
                <w:b/>
                <w:i/>
              </w:rPr>
            </w:pPr>
            <w:r w:rsidRPr="009763CA">
              <w:rPr>
                <w:b/>
                <w:i/>
              </w:rPr>
              <w:t>Scalability</w:t>
            </w:r>
          </w:p>
        </w:tc>
        <w:tc>
          <w:tcPr>
            <w:tcW w:w="6972" w:type="dxa"/>
          </w:tcPr>
          <w:p w14:paraId="13892CEB" w14:textId="77777777" w:rsidR="00A15869" w:rsidRPr="0066114F" w:rsidRDefault="00A15869" w:rsidP="002B44D5">
            <w:pPr>
              <w:spacing w:before="120" w:after="120" w:line="360" w:lineRule="auto"/>
              <w:jc w:val="both"/>
            </w:pPr>
            <w:r w:rsidRPr="0066114F">
              <w:t>The system shall support at least 5,000 concurrent users during peak usage periods.</w:t>
            </w:r>
          </w:p>
        </w:tc>
      </w:tr>
      <w:tr w:rsidR="00A15869" w:rsidRPr="0066114F" w14:paraId="712DC10B" w14:textId="77777777" w:rsidTr="00C76F00">
        <w:tc>
          <w:tcPr>
            <w:tcW w:w="1668" w:type="dxa"/>
          </w:tcPr>
          <w:p w14:paraId="0BC83EBF" w14:textId="77777777" w:rsidR="00A15869" w:rsidRPr="009763CA" w:rsidRDefault="00A15869" w:rsidP="00C76F00">
            <w:pPr>
              <w:spacing w:before="120" w:after="120" w:line="360" w:lineRule="auto"/>
              <w:rPr>
                <w:b/>
                <w:i/>
              </w:rPr>
            </w:pPr>
            <w:r w:rsidRPr="009763CA">
              <w:rPr>
                <w:b/>
                <w:i/>
              </w:rPr>
              <w:t>Security</w:t>
            </w:r>
          </w:p>
        </w:tc>
        <w:tc>
          <w:tcPr>
            <w:tcW w:w="6972" w:type="dxa"/>
          </w:tcPr>
          <w:p w14:paraId="1C1BCA54" w14:textId="77777777" w:rsidR="00A15869" w:rsidRPr="0066114F" w:rsidRDefault="00A15869" w:rsidP="002B44D5">
            <w:pPr>
              <w:spacing w:before="120" w:after="120" w:line="360" w:lineRule="auto"/>
              <w:jc w:val="both"/>
            </w:pPr>
            <w:r w:rsidRPr="0066114F">
              <w:t>All sensitive user data shall be encrypted, and authentication shall use JWT-based security mechanisms.</w:t>
            </w:r>
          </w:p>
        </w:tc>
      </w:tr>
      <w:tr w:rsidR="00A15869" w:rsidRPr="0066114F" w14:paraId="0390F06A" w14:textId="77777777" w:rsidTr="00C76F00">
        <w:tc>
          <w:tcPr>
            <w:tcW w:w="1668" w:type="dxa"/>
          </w:tcPr>
          <w:p w14:paraId="0353BC9C" w14:textId="77777777" w:rsidR="00A15869" w:rsidRPr="009763CA" w:rsidRDefault="00A15869" w:rsidP="00C76F00">
            <w:pPr>
              <w:spacing w:before="120" w:after="120" w:line="360" w:lineRule="auto"/>
              <w:rPr>
                <w:b/>
                <w:i/>
              </w:rPr>
            </w:pPr>
            <w:r w:rsidRPr="009763CA">
              <w:rPr>
                <w:b/>
                <w:i/>
              </w:rPr>
              <w:t>Usability</w:t>
            </w:r>
          </w:p>
        </w:tc>
        <w:tc>
          <w:tcPr>
            <w:tcW w:w="6972" w:type="dxa"/>
          </w:tcPr>
          <w:p w14:paraId="3E7758A8" w14:textId="77777777" w:rsidR="00A15869" w:rsidRPr="0066114F" w:rsidRDefault="00A15869" w:rsidP="002B44D5">
            <w:pPr>
              <w:spacing w:before="120" w:after="120" w:line="360" w:lineRule="auto"/>
              <w:jc w:val="both"/>
            </w:pPr>
            <w:r w:rsidRPr="0066114F">
              <w:t>The user interface shall be intuitive and accessible for uneducated and elderly users.</w:t>
            </w:r>
          </w:p>
        </w:tc>
      </w:tr>
      <w:tr w:rsidR="00A15869" w:rsidRPr="0066114F" w14:paraId="76D5F341" w14:textId="77777777" w:rsidTr="00C76F00">
        <w:tc>
          <w:tcPr>
            <w:tcW w:w="1668" w:type="dxa"/>
          </w:tcPr>
          <w:p w14:paraId="6A63D2A5" w14:textId="77777777" w:rsidR="00A15869" w:rsidRPr="009763CA" w:rsidRDefault="00A15869" w:rsidP="00C76F00">
            <w:pPr>
              <w:spacing w:before="120" w:after="120" w:line="360" w:lineRule="auto"/>
              <w:rPr>
                <w:b/>
                <w:i/>
              </w:rPr>
            </w:pPr>
            <w:r w:rsidRPr="009763CA">
              <w:rPr>
                <w:b/>
                <w:i/>
              </w:rPr>
              <w:t>Reliability</w:t>
            </w:r>
          </w:p>
        </w:tc>
        <w:tc>
          <w:tcPr>
            <w:tcW w:w="6972" w:type="dxa"/>
          </w:tcPr>
          <w:p w14:paraId="1294F05E" w14:textId="77777777" w:rsidR="00A15869" w:rsidRPr="0066114F" w:rsidRDefault="00A15869" w:rsidP="002B44D5">
            <w:pPr>
              <w:spacing w:before="120" w:after="120" w:line="360" w:lineRule="auto"/>
              <w:jc w:val="both"/>
            </w:pPr>
            <w:r w:rsidRPr="0066114F">
              <w:t>The system shall maintain a minimum uptime of 99% during operation.</w:t>
            </w:r>
          </w:p>
        </w:tc>
      </w:tr>
      <w:tr w:rsidR="00A15869" w:rsidRPr="0066114F" w14:paraId="79EC5A5C" w14:textId="77777777" w:rsidTr="00C76F00">
        <w:tc>
          <w:tcPr>
            <w:tcW w:w="1668" w:type="dxa"/>
          </w:tcPr>
          <w:p w14:paraId="08E1EBCB" w14:textId="77777777" w:rsidR="00A15869" w:rsidRPr="009763CA" w:rsidRDefault="00A15869" w:rsidP="00C76F00">
            <w:pPr>
              <w:spacing w:before="120" w:after="120" w:line="360" w:lineRule="auto"/>
              <w:rPr>
                <w:b/>
                <w:i/>
              </w:rPr>
            </w:pPr>
            <w:r w:rsidRPr="009763CA">
              <w:rPr>
                <w:b/>
                <w:i/>
              </w:rPr>
              <w:t>Maintainability</w:t>
            </w:r>
          </w:p>
        </w:tc>
        <w:tc>
          <w:tcPr>
            <w:tcW w:w="6972" w:type="dxa"/>
          </w:tcPr>
          <w:p w14:paraId="5E1F82DE" w14:textId="77777777" w:rsidR="00A15869" w:rsidRPr="0066114F" w:rsidRDefault="00A15869" w:rsidP="002B44D5">
            <w:pPr>
              <w:spacing w:before="120" w:after="120" w:line="360" w:lineRule="auto"/>
              <w:jc w:val="both"/>
            </w:pPr>
            <w:r w:rsidRPr="0066114F">
              <w:t>The system shall use a modular architecture to allow easy maintenance and upgrades.</w:t>
            </w:r>
          </w:p>
        </w:tc>
      </w:tr>
      <w:tr w:rsidR="00A15869" w:rsidRPr="0066114F" w14:paraId="7A6A530E" w14:textId="77777777" w:rsidTr="00C76F00">
        <w:tc>
          <w:tcPr>
            <w:tcW w:w="1668" w:type="dxa"/>
          </w:tcPr>
          <w:p w14:paraId="7B5361D8" w14:textId="77777777" w:rsidR="00A15869" w:rsidRPr="009763CA" w:rsidRDefault="00A15869" w:rsidP="00C76F00">
            <w:pPr>
              <w:spacing w:before="120" w:after="120" w:line="360" w:lineRule="auto"/>
              <w:rPr>
                <w:b/>
                <w:i/>
              </w:rPr>
            </w:pPr>
            <w:r w:rsidRPr="009763CA">
              <w:rPr>
                <w:b/>
                <w:i/>
              </w:rPr>
              <w:lastRenderedPageBreak/>
              <w:t>Compatibility</w:t>
            </w:r>
          </w:p>
        </w:tc>
        <w:tc>
          <w:tcPr>
            <w:tcW w:w="6972" w:type="dxa"/>
          </w:tcPr>
          <w:p w14:paraId="48DDA75C" w14:textId="77777777" w:rsidR="00A15869" w:rsidRPr="0066114F" w:rsidRDefault="00A15869" w:rsidP="002B44D5">
            <w:pPr>
              <w:spacing w:before="120" w:after="120" w:line="360" w:lineRule="auto"/>
              <w:jc w:val="both"/>
            </w:pPr>
            <w:r w:rsidRPr="0066114F">
              <w:t>The system shall be compatible with modern web browsers and mobile devices.</w:t>
            </w:r>
          </w:p>
        </w:tc>
      </w:tr>
      <w:tr w:rsidR="00A15869" w:rsidRPr="0066114F" w14:paraId="3FB7E7A1" w14:textId="77777777" w:rsidTr="00C76F00">
        <w:tc>
          <w:tcPr>
            <w:tcW w:w="1668" w:type="dxa"/>
          </w:tcPr>
          <w:p w14:paraId="5C0129BC" w14:textId="77777777" w:rsidR="00A15869" w:rsidRPr="009763CA" w:rsidRDefault="00A15869" w:rsidP="00C76F00">
            <w:pPr>
              <w:spacing w:before="120" w:after="120" w:line="360" w:lineRule="auto"/>
              <w:rPr>
                <w:b/>
                <w:i/>
              </w:rPr>
            </w:pPr>
            <w:r w:rsidRPr="009763CA">
              <w:rPr>
                <w:b/>
                <w:i/>
              </w:rPr>
              <w:t>Availability</w:t>
            </w:r>
          </w:p>
        </w:tc>
        <w:tc>
          <w:tcPr>
            <w:tcW w:w="6972" w:type="dxa"/>
          </w:tcPr>
          <w:p w14:paraId="33AAEFA2" w14:textId="77777777" w:rsidR="00A15869" w:rsidRPr="0066114F" w:rsidRDefault="00A15869" w:rsidP="002B44D5">
            <w:pPr>
              <w:spacing w:before="120" w:after="120" w:line="360" w:lineRule="auto"/>
              <w:jc w:val="both"/>
            </w:pPr>
            <w:r w:rsidRPr="0066114F">
              <w:t>The platform shall be available 24/7 using cloud-based deployment infrastructure.</w:t>
            </w:r>
          </w:p>
        </w:tc>
      </w:tr>
      <w:tr w:rsidR="00A15869" w:rsidRPr="0066114F" w14:paraId="5F0BD569" w14:textId="77777777" w:rsidTr="00C76F00">
        <w:tc>
          <w:tcPr>
            <w:tcW w:w="1668" w:type="dxa"/>
          </w:tcPr>
          <w:p w14:paraId="0D3DD3CC" w14:textId="77777777" w:rsidR="00A15869" w:rsidRPr="009763CA" w:rsidRDefault="00A15869" w:rsidP="00C76F00">
            <w:pPr>
              <w:spacing w:before="120" w:after="120" w:line="360" w:lineRule="auto"/>
              <w:rPr>
                <w:b/>
                <w:i/>
              </w:rPr>
            </w:pPr>
            <w:r w:rsidRPr="009763CA">
              <w:rPr>
                <w:b/>
                <w:i/>
              </w:rPr>
              <w:t>Accuracy</w:t>
            </w:r>
          </w:p>
        </w:tc>
        <w:tc>
          <w:tcPr>
            <w:tcW w:w="6972" w:type="dxa"/>
          </w:tcPr>
          <w:p w14:paraId="17F2F774" w14:textId="77777777" w:rsidR="00A15869" w:rsidRPr="0066114F" w:rsidRDefault="00A15869" w:rsidP="002B44D5">
            <w:pPr>
              <w:spacing w:before="120" w:after="120" w:line="360" w:lineRule="auto"/>
              <w:jc w:val="both"/>
            </w:pPr>
            <w:r w:rsidRPr="0066114F">
              <w:t>The AI fraud detection module shall maintain an accuracy of at least 80% on test datasets.</w:t>
            </w:r>
          </w:p>
        </w:tc>
      </w:tr>
      <w:tr w:rsidR="00A15869" w:rsidRPr="0066114F" w14:paraId="19B1CBAA" w14:textId="77777777" w:rsidTr="00C76F00">
        <w:tc>
          <w:tcPr>
            <w:tcW w:w="1668" w:type="dxa"/>
          </w:tcPr>
          <w:p w14:paraId="640706CB" w14:textId="77777777" w:rsidR="00A15869" w:rsidRPr="009763CA" w:rsidRDefault="00A15869" w:rsidP="00C76F00">
            <w:pPr>
              <w:spacing w:before="120" w:after="120" w:line="360" w:lineRule="auto"/>
              <w:rPr>
                <w:b/>
                <w:i/>
              </w:rPr>
            </w:pPr>
            <w:r w:rsidRPr="009763CA">
              <w:rPr>
                <w:b/>
                <w:i/>
              </w:rPr>
              <w:t>Localization</w:t>
            </w:r>
          </w:p>
        </w:tc>
        <w:tc>
          <w:tcPr>
            <w:tcW w:w="6972" w:type="dxa"/>
          </w:tcPr>
          <w:p w14:paraId="7C9C77ED" w14:textId="77777777" w:rsidR="00A15869" w:rsidRPr="0066114F" w:rsidRDefault="00A15869" w:rsidP="002B44D5">
            <w:pPr>
              <w:spacing w:before="120" w:after="120" w:line="360" w:lineRule="auto"/>
              <w:jc w:val="both"/>
            </w:pPr>
            <w:r w:rsidRPr="0066114F">
              <w:t>The system shall support both Urdu and English for text and voice-based interaction.</w:t>
            </w:r>
          </w:p>
        </w:tc>
      </w:tr>
      <w:bookmarkEnd w:id="227"/>
    </w:tbl>
    <w:p w14:paraId="78D81636" w14:textId="77777777" w:rsidR="0051213D" w:rsidRPr="00542B7F" w:rsidRDefault="0051213D" w:rsidP="00677609">
      <w:pPr>
        <w:spacing w:line="360" w:lineRule="auto"/>
        <w:rPr>
          <w:lang w:eastAsia="ar-SA"/>
        </w:rPr>
      </w:pPr>
    </w:p>
    <w:p w14:paraId="67354A50" w14:textId="77777777" w:rsidR="0051213D" w:rsidRPr="00542B7F" w:rsidRDefault="0051213D" w:rsidP="00677609">
      <w:pPr>
        <w:spacing w:line="360" w:lineRule="auto"/>
        <w:rPr>
          <w:lang w:eastAsia="ar-SA"/>
        </w:rPr>
      </w:pPr>
    </w:p>
    <w:p w14:paraId="3C0A49B7" w14:textId="77777777" w:rsidR="0051213D" w:rsidRPr="00542B7F" w:rsidRDefault="0051213D" w:rsidP="00677609">
      <w:pPr>
        <w:spacing w:line="360" w:lineRule="auto"/>
        <w:rPr>
          <w:lang w:eastAsia="ar-SA"/>
        </w:rPr>
      </w:pPr>
    </w:p>
    <w:p w14:paraId="2716C5F5" w14:textId="77777777" w:rsidR="0051213D" w:rsidRPr="00542B7F" w:rsidRDefault="0051213D" w:rsidP="00677609">
      <w:pPr>
        <w:spacing w:line="360" w:lineRule="auto"/>
        <w:rPr>
          <w:lang w:eastAsia="ar-SA"/>
        </w:rPr>
      </w:pPr>
    </w:p>
    <w:p w14:paraId="4E3FE26C" w14:textId="77777777" w:rsidR="0051213D" w:rsidRPr="00542B7F" w:rsidRDefault="0051213D" w:rsidP="00677609">
      <w:pPr>
        <w:spacing w:line="360" w:lineRule="auto"/>
        <w:rPr>
          <w:lang w:eastAsia="ar-SA"/>
        </w:rPr>
      </w:pPr>
    </w:p>
    <w:p w14:paraId="3057DC75" w14:textId="77777777" w:rsidR="0051213D" w:rsidRPr="00542B7F" w:rsidRDefault="0051213D" w:rsidP="00677609">
      <w:pPr>
        <w:spacing w:line="360" w:lineRule="auto"/>
        <w:rPr>
          <w:lang w:eastAsia="ar-SA"/>
        </w:rPr>
      </w:pPr>
    </w:p>
    <w:p w14:paraId="6EE08E96" w14:textId="31CD48D6" w:rsidR="0051213D" w:rsidRPr="00542B7F" w:rsidRDefault="0051213D" w:rsidP="00677609">
      <w:pPr>
        <w:spacing w:line="360" w:lineRule="auto"/>
        <w:rPr>
          <w:lang w:eastAsia="ar-SA"/>
        </w:rPr>
      </w:pPr>
    </w:p>
    <w:p w14:paraId="01847CA8" w14:textId="77777777" w:rsidR="00677609" w:rsidRPr="00542B7F" w:rsidRDefault="00677609" w:rsidP="00677609">
      <w:pPr>
        <w:spacing w:line="360" w:lineRule="auto"/>
        <w:rPr>
          <w:lang w:eastAsia="ar-SA"/>
        </w:rPr>
      </w:pPr>
    </w:p>
    <w:p w14:paraId="1A2D1A7E" w14:textId="77777777" w:rsidR="00677609" w:rsidRPr="00542B7F" w:rsidRDefault="00677609" w:rsidP="00677609">
      <w:pPr>
        <w:spacing w:line="360" w:lineRule="auto"/>
        <w:rPr>
          <w:lang w:eastAsia="ar-SA"/>
        </w:rPr>
      </w:pPr>
    </w:p>
    <w:p w14:paraId="64B09AC6" w14:textId="77777777" w:rsidR="00677609" w:rsidRPr="00542B7F" w:rsidRDefault="00677609" w:rsidP="00677609">
      <w:pPr>
        <w:spacing w:line="360" w:lineRule="auto"/>
        <w:rPr>
          <w:lang w:eastAsia="ar-SA"/>
        </w:rPr>
      </w:pPr>
    </w:p>
    <w:p w14:paraId="23A0C51B" w14:textId="77777777" w:rsidR="00677609" w:rsidRPr="00542B7F" w:rsidRDefault="00677609" w:rsidP="00677609">
      <w:pPr>
        <w:spacing w:line="360" w:lineRule="auto"/>
        <w:rPr>
          <w:lang w:eastAsia="ar-SA"/>
        </w:rPr>
      </w:pPr>
    </w:p>
    <w:p w14:paraId="150FD137" w14:textId="77777777" w:rsidR="00677609" w:rsidRPr="00542B7F" w:rsidRDefault="00677609" w:rsidP="00677609">
      <w:pPr>
        <w:spacing w:line="360" w:lineRule="auto"/>
        <w:rPr>
          <w:lang w:eastAsia="ar-SA"/>
        </w:rPr>
      </w:pPr>
    </w:p>
    <w:p w14:paraId="36A4B8BB" w14:textId="77777777" w:rsidR="00677609" w:rsidRDefault="00677609" w:rsidP="00677609">
      <w:pPr>
        <w:spacing w:line="360" w:lineRule="auto"/>
        <w:rPr>
          <w:lang w:eastAsia="ar-SA"/>
        </w:rPr>
      </w:pPr>
    </w:p>
    <w:p w14:paraId="0CCC3353" w14:textId="77777777" w:rsidR="00F94374" w:rsidRDefault="00F94374" w:rsidP="00677609">
      <w:pPr>
        <w:spacing w:line="360" w:lineRule="auto"/>
        <w:rPr>
          <w:lang w:eastAsia="ar-SA"/>
        </w:rPr>
      </w:pPr>
    </w:p>
    <w:p w14:paraId="60830254" w14:textId="77777777" w:rsidR="00F94374" w:rsidRDefault="00F94374" w:rsidP="00677609">
      <w:pPr>
        <w:spacing w:line="360" w:lineRule="auto"/>
        <w:rPr>
          <w:lang w:eastAsia="ar-SA"/>
        </w:rPr>
      </w:pPr>
    </w:p>
    <w:p w14:paraId="3AD26E41" w14:textId="77777777" w:rsidR="00F94374" w:rsidRDefault="00F94374" w:rsidP="00677609">
      <w:pPr>
        <w:spacing w:line="360" w:lineRule="auto"/>
        <w:rPr>
          <w:lang w:eastAsia="ar-SA"/>
        </w:rPr>
      </w:pPr>
    </w:p>
    <w:p w14:paraId="658536D7" w14:textId="77777777" w:rsidR="00F94374" w:rsidRDefault="00F94374" w:rsidP="00677609">
      <w:pPr>
        <w:spacing w:line="360" w:lineRule="auto"/>
        <w:rPr>
          <w:lang w:eastAsia="ar-SA"/>
        </w:rPr>
      </w:pPr>
    </w:p>
    <w:p w14:paraId="08B8CCF8" w14:textId="77777777" w:rsidR="00F94374" w:rsidRDefault="00F94374" w:rsidP="00677609">
      <w:pPr>
        <w:spacing w:line="360" w:lineRule="auto"/>
        <w:rPr>
          <w:lang w:eastAsia="ar-SA"/>
        </w:rPr>
      </w:pPr>
    </w:p>
    <w:p w14:paraId="617128CD" w14:textId="77777777" w:rsidR="00F94374" w:rsidRDefault="00F94374" w:rsidP="00677609">
      <w:pPr>
        <w:spacing w:line="360" w:lineRule="auto"/>
        <w:rPr>
          <w:lang w:eastAsia="ar-SA"/>
        </w:rPr>
      </w:pPr>
    </w:p>
    <w:p w14:paraId="57C80BE9" w14:textId="77777777" w:rsidR="00F94374" w:rsidRDefault="00F94374" w:rsidP="00677609">
      <w:pPr>
        <w:spacing w:line="360" w:lineRule="auto"/>
        <w:rPr>
          <w:lang w:eastAsia="ar-SA"/>
        </w:rPr>
      </w:pPr>
    </w:p>
    <w:p w14:paraId="5F3C98F8" w14:textId="1E36B57E" w:rsidR="00F94374" w:rsidRPr="00542B7F" w:rsidRDefault="00F94374" w:rsidP="00677609">
      <w:pPr>
        <w:spacing w:line="360" w:lineRule="auto"/>
        <w:rPr>
          <w:lang w:eastAsia="ar-SA"/>
        </w:rPr>
      </w:pPr>
    </w:p>
    <w:p w14:paraId="5C5D2C7A" w14:textId="251CCD2E" w:rsidR="00A15869" w:rsidRPr="00F94374" w:rsidRDefault="00F4406E" w:rsidP="00F94374">
      <w:pPr>
        <w:pStyle w:val="Heading1"/>
        <w:jc w:val="center"/>
        <w:rPr>
          <w:rStyle w:val="Strong"/>
          <w:rFonts w:ascii="Times New Roman" w:hAnsi="Times New Roman"/>
          <w:b/>
          <w:bCs/>
        </w:rPr>
      </w:pPr>
      <w:bookmarkStart w:id="228" w:name="_Toc216915809"/>
      <w:bookmarkStart w:id="229" w:name="_Hlk216855115"/>
      <w:r w:rsidRPr="00542B7F">
        <w:rPr>
          <w:rFonts w:ascii="Times New Roman" w:hAnsi="Times New Roman"/>
        </w:rPr>
        <w:lastRenderedPageBreak/>
        <w:t>CHAPTER 4: DESIGN AND ARCHITECTURE</w:t>
      </w:r>
      <w:bookmarkEnd w:id="228"/>
    </w:p>
    <w:p w14:paraId="38D81685" w14:textId="5CF834B4" w:rsidR="00A15869" w:rsidRPr="00F94374" w:rsidRDefault="00A15869" w:rsidP="00F94374">
      <w:pPr>
        <w:widowControl w:val="0"/>
        <w:overflowPunct w:val="0"/>
        <w:autoSpaceDE w:val="0"/>
        <w:autoSpaceDN w:val="0"/>
        <w:adjustRightInd w:val="0"/>
        <w:spacing w:before="120" w:after="120" w:line="360" w:lineRule="auto"/>
        <w:jc w:val="both"/>
        <w:rPr>
          <w:rFonts w:asciiTheme="majorBidi" w:hAnsiTheme="majorBidi" w:cstheme="majorBidi"/>
        </w:rPr>
      </w:pPr>
      <w:bookmarkStart w:id="230" w:name="_Hlk216890670"/>
      <w:r>
        <w:rPr>
          <w:rFonts w:eastAsia="SimSun"/>
        </w:rPr>
        <w:t xml:space="preserve">This chapter explains the overall architecture and internal design of the </w:t>
      </w:r>
      <w:proofErr w:type="spellStart"/>
      <w:r>
        <w:rPr>
          <w:rStyle w:val="Strong"/>
          <w:rFonts w:eastAsia="SimSun"/>
          <w:i/>
          <w:iCs/>
        </w:rPr>
        <w:t>SafarBot</w:t>
      </w:r>
      <w:proofErr w:type="spellEnd"/>
      <w:r>
        <w:rPr>
          <w:rFonts w:eastAsia="SimSun"/>
          <w:i/>
          <w:iCs/>
        </w:rPr>
        <w:t>,</w:t>
      </w:r>
      <w:r>
        <w:rPr>
          <w:rFonts w:eastAsia="SimSun"/>
        </w:rPr>
        <w:t xml:space="preserve"> including system components, interactions, and the design patterns used.</w:t>
      </w:r>
      <w:bookmarkEnd w:id="230"/>
    </w:p>
    <w:p w14:paraId="66F1C571" w14:textId="7C1353F6" w:rsidR="00A15869" w:rsidRPr="00F94374" w:rsidRDefault="008A1F57" w:rsidP="009D57E9">
      <w:pPr>
        <w:pStyle w:val="Heading2"/>
        <w:numPr>
          <w:ilvl w:val="1"/>
          <w:numId w:val="6"/>
        </w:numPr>
        <w:spacing w:before="120" w:after="120" w:line="360" w:lineRule="auto"/>
        <w:ind w:left="720" w:hanging="720"/>
        <w:rPr>
          <w:rFonts w:ascii="Times New Roman" w:hAnsi="Times New Roman" w:cs="Times New Roman"/>
          <w:b/>
          <w:bCs/>
          <w:color w:val="auto"/>
          <w:sz w:val="28"/>
          <w:szCs w:val="28"/>
        </w:rPr>
      </w:pPr>
      <w:bookmarkStart w:id="231" w:name="_Toc216915810"/>
      <w:bookmarkStart w:id="232" w:name="_Toc341252837"/>
      <w:r w:rsidRPr="00542B7F">
        <w:rPr>
          <w:rFonts w:ascii="Times New Roman" w:hAnsi="Times New Roman" w:cs="Times New Roman"/>
          <w:b/>
          <w:bCs/>
          <w:color w:val="auto"/>
          <w:sz w:val="28"/>
          <w:szCs w:val="28"/>
        </w:rPr>
        <w:t>UML Structural Diagrams</w:t>
      </w:r>
      <w:bookmarkEnd w:id="231"/>
    </w:p>
    <w:p w14:paraId="33BACF07" w14:textId="0C88F18B" w:rsidR="00A15869" w:rsidRPr="00542B7F" w:rsidRDefault="003F4997" w:rsidP="00F94374">
      <w:pPr>
        <w:spacing w:before="120" w:after="120" w:line="360" w:lineRule="auto"/>
        <w:ind w:firstLine="720"/>
        <w:jc w:val="both"/>
      </w:pPr>
      <w:r w:rsidRPr="00542B7F">
        <w:t xml:space="preserve">UML Structural Diagrams describe </w:t>
      </w:r>
      <w:r w:rsidRPr="00542B7F">
        <w:rPr>
          <w:rStyle w:val="Strong"/>
          <w:b w:val="0"/>
        </w:rPr>
        <w:t>what the system is made of</w:t>
      </w:r>
      <w:r w:rsidRPr="00542B7F">
        <w:t>, not how it behaves.</w:t>
      </w:r>
      <w:r w:rsidR="00C14058" w:rsidRPr="00542B7F">
        <w:t xml:space="preserve"> </w:t>
      </w:r>
      <w:r w:rsidRPr="00542B7F">
        <w:t xml:space="preserve">UML Structural Diagrams represent the </w:t>
      </w:r>
      <w:r w:rsidRPr="00542B7F">
        <w:rPr>
          <w:rStyle w:val="Strong"/>
          <w:b w:val="0"/>
        </w:rPr>
        <w:t>static layout and structure</w:t>
      </w:r>
      <w:r w:rsidRPr="00542B7F">
        <w:t xml:space="preserve"> of a system and the relationships between its components.</w:t>
      </w:r>
    </w:p>
    <w:p w14:paraId="60D6FCBB" w14:textId="64AC3566" w:rsidR="00A15869" w:rsidRDefault="00795358" w:rsidP="009D57E9">
      <w:pPr>
        <w:pStyle w:val="Heading3"/>
        <w:numPr>
          <w:ilvl w:val="2"/>
          <w:numId w:val="12"/>
        </w:numPr>
        <w:spacing w:before="120" w:after="120" w:line="360" w:lineRule="auto"/>
        <w:rPr>
          <w:rFonts w:ascii="Times New Roman" w:hAnsi="Times New Roman" w:cs="Times New Roman"/>
          <w:b/>
          <w:bCs/>
          <w:i/>
          <w:color w:val="auto"/>
        </w:rPr>
      </w:pPr>
      <w:bookmarkStart w:id="233" w:name="_Toc216915811"/>
      <w:r w:rsidRPr="005963EF">
        <w:rPr>
          <w:rFonts w:ascii="Times New Roman" w:hAnsi="Times New Roman" w:cs="Times New Roman"/>
          <w:b/>
          <w:bCs/>
          <w:i/>
          <w:color w:val="auto"/>
        </w:rPr>
        <w:t>Component Diagram</w:t>
      </w:r>
      <w:bookmarkEnd w:id="233"/>
    </w:p>
    <w:p w14:paraId="493AB191" w14:textId="4C5B8979" w:rsidR="004E6E77" w:rsidRPr="004E6E77" w:rsidRDefault="004E6E77" w:rsidP="004E6E77">
      <w:pPr>
        <w:spacing w:line="360" w:lineRule="auto"/>
      </w:pPr>
      <w:r>
        <w:t>A UML diagram that shows the high-level system components and their dependencies, illustrating how different modules interact to form the complete system.</w:t>
      </w:r>
    </w:p>
    <w:p w14:paraId="1C68855A" w14:textId="48E5B6E5" w:rsidR="00A50747" w:rsidRPr="00542B7F" w:rsidRDefault="004E6E77" w:rsidP="00F94374">
      <w:pPr>
        <w:spacing w:line="360" w:lineRule="auto"/>
        <w:jc w:val="center"/>
      </w:pPr>
      <w:r>
        <w:rPr>
          <w:noProof/>
          <w:lang w:val="en-GB" w:eastAsia="en-GB"/>
        </w:rPr>
        <w:drawing>
          <wp:inline distT="0" distB="0" distL="0" distR="0" wp14:anchorId="2FA649C8" wp14:editId="3639FF98">
            <wp:extent cx="4489994" cy="47498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onentdiagramsafarbot.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8808" cy="4759124"/>
                    </a:xfrm>
                    <a:prstGeom prst="rect">
                      <a:avLst/>
                    </a:prstGeom>
                  </pic:spPr>
                </pic:pic>
              </a:graphicData>
            </a:graphic>
          </wp:inline>
        </w:drawing>
      </w:r>
    </w:p>
    <w:p w14:paraId="0E453521" w14:textId="4D261669" w:rsidR="003F4997" w:rsidRPr="00C76F00" w:rsidRDefault="00C76F00" w:rsidP="00C76F00">
      <w:pPr>
        <w:pStyle w:val="Caption"/>
        <w:jc w:val="center"/>
        <w:rPr>
          <w:b/>
          <w:bCs/>
          <w:i w:val="0"/>
          <w:iCs w:val="0"/>
          <w:color w:val="auto"/>
          <w:sz w:val="24"/>
          <w:szCs w:val="24"/>
        </w:rPr>
      </w:pPr>
      <w:bookmarkStart w:id="234" w:name="_Toc215688250"/>
      <w:bookmarkStart w:id="235" w:name="_Toc216889304"/>
      <w:bookmarkStart w:id="236" w:name="_Toc216891323"/>
      <w:bookmarkStart w:id="237" w:name="_Toc216891434"/>
      <w:bookmarkStart w:id="238" w:name="_Toc216936181"/>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4.1</w:t>
      </w:r>
      <w:r w:rsidRPr="00C76F00">
        <w:rPr>
          <w:b/>
          <w:i w:val="0"/>
          <w:color w:val="auto"/>
          <w:sz w:val="24"/>
          <w:szCs w:val="24"/>
        </w:rPr>
        <w:fldChar w:fldCharType="end"/>
      </w:r>
      <w:r w:rsidRPr="00C76F00">
        <w:rPr>
          <w:b/>
          <w:i w:val="0"/>
          <w:color w:val="auto"/>
          <w:sz w:val="24"/>
          <w:szCs w:val="24"/>
        </w:rPr>
        <w:t xml:space="preserve">: </w:t>
      </w:r>
      <w:r w:rsidR="00A50747" w:rsidRPr="00C76F00">
        <w:rPr>
          <w:b/>
          <w:bCs/>
          <w:i w:val="0"/>
          <w:iCs w:val="0"/>
          <w:color w:val="auto"/>
          <w:sz w:val="24"/>
          <w:szCs w:val="24"/>
        </w:rPr>
        <w:t>Component Diagram</w:t>
      </w:r>
      <w:bookmarkEnd w:id="234"/>
      <w:bookmarkEnd w:id="235"/>
      <w:bookmarkEnd w:id="236"/>
      <w:bookmarkEnd w:id="237"/>
      <w:bookmarkEnd w:id="238"/>
    </w:p>
    <w:p w14:paraId="54000289" w14:textId="2D6E61A1" w:rsidR="00A15869"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239" w:name="_Toc216915812"/>
      <w:r w:rsidRPr="005963EF">
        <w:rPr>
          <w:rFonts w:ascii="Times New Roman" w:hAnsi="Times New Roman" w:cs="Times New Roman"/>
          <w:b/>
          <w:bCs/>
          <w:i/>
          <w:color w:val="auto"/>
        </w:rPr>
        <w:lastRenderedPageBreak/>
        <w:t>Package Diagram</w:t>
      </w:r>
      <w:bookmarkEnd w:id="239"/>
    </w:p>
    <w:p w14:paraId="7EA41C93" w14:textId="2C88C0FE" w:rsidR="004E6E77" w:rsidRDefault="004E6E77" w:rsidP="004E6E77">
      <w:pPr>
        <w:spacing w:line="360" w:lineRule="auto"/>
      </w:pPr>
      <w:r>
        <w:t>A UML diagram that organizes related classes and components into packages, showing the structural grouping and dependency relationships within the system.</w:t>
      </w:r>
    </w:p>
    <w:p w14:paraId="499D27B2" w14:textId="77777777" w:rsidR="004E6E77" w:rsidRPr="004E6E77" w:rsidRDefault="004E6E77" w:rsidP="004E6E77"/>
    <w:p w14:paraId="52EF17D6" w14:textId="16EC49CF" w:rsidR="007702E9" w:rsidRPr="00542B7F" w:rsidRDefault="004E6E77" w:rsidP="00F94374">
      <w:pPr>
        <w:spacing w:line="360" w:lineRule="auto"/>
        <w:jc w:val="center"/>
      </w:pPr>
      <w:r>
        <w:rPr>
          <w:noProof/>
          <w:lang w:val="en-GB" w:eastAsia="en-GB"/>
        </w:rPr>
        <w:drawing>
          <wp:inline distT="0" distB="0" distL="0" distR="0" wp14:anchorId="01D8441F" wp14:editId="59A413CA">
            <wp:extent cx="5669280" cy="64579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ckage diagram.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9280" cy="6457950"/>
                    </a:xfrm>
                    <a:prstGeom prst="rect">
                      <a:avLst/>
                    </a:prstGeom>
                  </pic:spPr>
                </pic:pic>
              </a:graphicData>
            </a:graphic>
          </wp:inline>
        </w:drawing>
      </w:r>
    </w:p>
    <w:p w14:paraId="6FABB811" w14:textId="44B84250" w:rsidR="003904AB" w:rsidRPr="00C76F00" w:rsidRDefault="00C76F00" w:rsidP="00C76F00">
      <w:pPr>
        <w:pStyle w:val="Caption"/>
        <w:jc w:val="center"/>
        <w:rPr>
          <w:b/>
          <w:i w:val="0"/>
          <w:color w:val="auto"/>
          <w:sz w:val="24"/>
          <w:szCs w:val="24"/>
        </w:rPr>
      </w:pPr>
      <w:bookmarkStart w:id="240" w:name="_Toc215688251"/>
      <w:bookmarkStart w:id="241" w:name="_Toc216891324"/>
      <w:bookmarkStart w:id="242" w:name="_Toc216891435"/>
      <w:bookmarkStart w:id="243" w:name="_Toc216936182"/>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4.2</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Package Diagram</w:t>
      </w:r>
      <w:bookmarkEnd w:id="240"/>
      <w:bookmarkEnd w:id="241"/>
      <w:bookmarkEnd w:id="242"/>
      <w:bookmarkEnd w:id="243"/>
    </w:p>
    <w:p w14:paraId="5CBEB182" w14:textId="54539014" w:rsidR="00A15869" w:rsidRPr="005963EF"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244" w:name="_Toc216915813"/>
      <w:r w:rsidRPr="005963EF">
        <w:rPr>
          <w:rFonts w:ascii="Times New Roman" w:hAnsi="Times New Roman" w:cs="Times New Roman"/>
          <w:b/>
          <w:bCs/>
          <w:i/>
          <w:color w:val="auto"/>
        </w:rPr>
        <w:lastRenderedPageBreak/>
        <w:t>Deployment Diagram</w:t>
      </w:r>
      <w:bookmarkEnd w:id="244"/>
    </w:p>
    <w:p w14:paraId="7885ADD1" w14:textId="1F6E123F" w:rsidR="00AB0530" w:rsidRPr="00542B7F" w:rsidRDefault="00AB0530" w:rsidP="00F94374">
      <w:pPr>
        <w:spacing w:before="120" w:after="120" w:line="360" w:lineRule="auto"/>
        <w:ind w:firstLine="720"/>
        <w:jc w:val="both"/>
      </w:pPr>
      <w:r w:rsidRPr="00542B7F">
        <w:t xml:space="preserve">A </w:t>
      </w:r>
      <w:r w:rsidRPr="00542B7F">
        <w:rPr>
          <w:rStyle w:val="Strong"/>
          <w:b w:val="0"/>
        </w:rPr>
        <w:t>Deployment Diagram</w:t>
      </w:r>
      <w:r w:rsidRPr="00542B7F">
        <w:t xml:space="preserve"> is a UML diagram that shows the physical arrangement of hardware and software in a system, illustrating where system components are deployed and how they communicate.</w:t>
      </w:r>
    </w:p>
    <w:p w14:paraId="7114192E" w14:textId="0A4DE67E" w:rsidR="007702E9" w:rsidRPr="00542B7F" w:rsidRDefault="004E6E77" w:rsidP="00F94374">
      <w:pPr>
        <w:spacing w:line="360" w:lineRule="auto"/>
        <w:jc w:val="center"/>
      </w:pPr>
      <w:r>
        <w:rPr>
          <w:noProof/>
          <w:lang w:val="en-GB" w:eastAsia="en-GB"/>
        </w:rPr>
        <w:drawing>
          <wp:inline distT="0" distB="0" distL="0" distR="0" wp14:anchorId="6990178F" wp14:editId="0060CCF8">
            <wp:extent cx="5669280" cy="6666865"/>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ploymnetdiagramsafarbot.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6666865"/>
                    </a:xfrm>
                    <a:prstGeom prst="rect">
                      <a:avLst/>
                    </a:prstGeom>
                  </pic:spPr>
                </pic:pic>
              </a:graphicData>
            </a:graphic>
          </wp:inline>
        </w:drawing>
      </w:r>
    </w:p>
    <w:p w14:paraId="2B16F771" w14:textId="43E4790C" w:rsidR="001648B7" w:rsidRPr="00C76F00" w:rsidRDefault="00C76F00" w:rsidP="00C76F00">
      <w:pPr>
        <w:pStyle w:val="Caption"/>
        <w:jc w:val="center"/>
        <w:rPr>
          <w:b/>
          <w:i w:val="0"/>
          <w:color w:val="auto"/>
          <w:sz w:val="24"/>
          <w:szCs w:val="24"/>
        </w:rPr>
      </w:pPr>
      <w:bookmarkStart w:id="245" w:name="_Toc215688252"/>
      <w:bookmarkStart w:id="246" w:name="_Toc216891325"/>
      <w:bookmarkStart w:id="247" w:name="_Toc216891436"/>
      <w:bookmarkStart w:id="248" w:name="_Toc216936183"/>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4.3</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Deployment Diagram</w:t>
      </w:r>
      <w:bookmarkEnd w:id="245"/>
      <w:bookmarkEnd w:id="246"/>
      <w:bookmarkEnd w:id="247"/>
      <w:bookmarkEnd w:id="248"/>
    </w:p>
    <w:p w14:paraId="6E367C4C" w14:textId="2CB3E1A3" w:rsidR="00A15869" w:rsidRPr="005963EF"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249" w:name="_Toc216915814"/>
      <w:r w:rsidRPr="005963EF">
        <w:rPr>
          <w:rFonts w:ascii="Times New Roman" w:hAnsi="Times New Roman" w:cs="Times New Roman"/>
          <w:b/>
          <w:bCs/>
          <w:i/>
          <w:color w:val="auto"/>
        </w:rPr>
        <w:lastRenderedPageBreak/>
        <w:t>Class Diagram</w:t>
      </w:r>
      <w:bookmarkEnd w:id="249"/>
    </w:p>
    <w:p w14:paraId="241AF3AE" w14:textId="450218D3" w:rsidR="00F94374" w:rsidRDefault="00DA38C5" w:rsidP="004E6E77">
      <w:pPr>
        <w:spacing w:before="120" w:after="120" w:line="360" w:lineRule="auto"/>
        <w:ind w:firstLine="720"/>
        <w:jc w:val="both"/>
      </w:pPr>
      <w:r w:rsidRPr="00542B7F">
        <w:t xml:space="preserve">A </w:t>
      </w:r>
      <w:r w:rsidRPr="00542B7F">
        <w:rPr>
          <w:rStyle w:val="Strong"/>
          <w:b w:val="0"/>
        </w:rPr>
        <w:t>Class Diagram</w:t>
      </w:r>
      <w:r w:rsidR="004221F3" w:rsidRPr="00542B7F">
        <w:rPr>
          <w:rStyle w:val="Strong"/>
          <w:b w:val="0"/>
        </w:rPr>
        <w:t xml:space="preserve"> </w:t>
      </w:r>
      <w:r w:rsidRPr="00542B7F">
        <w:t>is a UML diagram that shows the classes of a system along with their attributes, functions, and the relationships between them, helping to model the system’s structure.</w:t>
      </w:r>
    </w:p>
    <w:p w14:paraId="7C7F2A32" w14:textId="77777777" w:rsidR="004E6E77" w:rsidRPr="00542B7F" w:rsidRDefault="004E6E77" w:rsidP="004E6E77">
      <w:pPr>
        <w:spacing w:before="120" w:after="120" w:line="360" w:lineRule="auto"/>
        <w:ind w:firstLine="720"/>
        <w:jc w:val="both"/>
      </w:pPr>
    </w:p>
    <w:p w14:paraId="04736A44" w14:textId="4EADFEAF" w:rsidR="007702E9" w:rsidRPr="00542B7F" w:rsidRDefault="009440F2" w:rsidP="00677609">
      <w:pPr>
        <w:spacing w:line="360" w:lineRule="auto"/>
      </w:pPr>
      <w:bookmarkStart w:id="250" w:name="_Hlk216766098"/>
      <w:r>
        <w:rPr>
          <w:noProof/>
          <w:lang w:val="en-GB" w:eastAsia="en-GB"/>
        </w:rPr>
        <w:drawing>
          <wp:inline distT="0" distB="0" distL="0" distR="0" wp14:anchorId="041063AF" wp14:editId="63A23727">
            <wp:extent cx="5669280" cy="5104765"/>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diagramsafarbotrevise-SafarBot Class Diagram (Sample Template Style).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5104765"/>
                    </a:xfrm>
                    <a:prstGeom prst="rect">
                      <a:avLst/>
                    </a:prstGeom>
                  </pic:spPr>
                </pic:pic>
              </a:graphicData>
            </a:graphic>
          </wp:inline>
        </w:drawing>
      </w:r>
    </w:p>
    <w:p w14:paraId="046A71BB" w14:textId="77777777" w:rsidR="004E6E77" w:rsidRDefault="004E6E77" w:rsidP="00C76F00">
      <w:pPr>
        <w:pStyle w:val="Caption"/>
        <w:jc w:val="center"/>
        <w:rPr>
          <w:b/>
          <w:i w:val="0"/>
          <w:color w:val="auto"/>
          <w:sz w:val="24"/>
          <w:szCs w:val="24"/>
        </w:rPr>
      </w:pPr>
      <w:bookmarkStart w:id="251" w:name="_Toc215688253"/>
      <w:bookmarkStart w:id="252" w:name="_Toc216891326"/>
      <w:bookmarkStart w:id="253" w:name="_Toc216891437"/>
    </w:p>
    <w:p w14:paraId="5AC05A0A" w14:textId="116FADC7" w:rsidR="00BA77C2" w:rsidRPr="00C76F00" w:rsidRDefault="00C76F00" w:rsidP="00C76F00">
      <w:pPr>
        <w:pStyle w:val="Caption"/>
        <w:jc w:val="center"/>
        <w:rPr>
          <w:b/>
          <w:i w:val="0"/>
          <w:color w:val="auto"/>
          <w:sz w:val="24"/>
          <w:szCs w:val="24"/>
        </w:rPr>
      </w:pPr>
      <w:bookmarkStart w:id="254" w:name="_Toc216936184"/>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4.4</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Class Diagram</w:t>
      </w:r>
      <w:bookmarkEnd w:id="251"/>
      <w:bookmarkEnd w:id="252"/>
      <w:bookmarkEnd w:id="253"/>
      <w:bookmarkEnd w:id="254"/>
    </w:p>
    <w:p w14:paraId="5CDC8889" w14:textId="77777777" w:rsidR="00F94374" w:rsidRDefault="00F94374" w:rsidP="00677609">
      <w:pPr>
        <w:spacing w:line="360" w:lineRule="auto"/>
        <w:ind w:left="2160" w:firstLine="720"/>
        <w:rPr>
          <w:b/>
        </w:rPr>
      </w:pPr>
    </w:p>
    <w:p w14:paraId="0326ABB2" w14:textId="77777777" w:rsidR="00F94374" w:rsidRDefault="00F94374" w:rsidP="00677609">
      <w:pPr>
        <w:spacing w:line="360" w:lineRule="auto"/>
        <w:ind w:left="2160" w:firstLine="720"/>
        <w:rPr>
          <w:b/>
        </w:rPr>
      </w:pPr>
    </w:p>
    <w:p w14:paraId="4A0C82E3" w14:textId="77777777" w:rsidR="00F94374" w:rsidRPr="00542B7F" w:rsidRDefault="00F94374" w:rsidP="00677609">
      <w:pPr>
        <w:spacing w:line="360" w:lineRule="auto"/>
        <w:ind w:left="2160" w:firstLine="720"/>
        <w:rPr>
          <w:b/>
          <w:i/>
        </w:rPr>
      </w:pPr>
    </w:p>
    <w:p w14:paraId="58AB6945" w14:textId="1B126099" w:rsidR="00A15869" w:rsidRPr="005963EF" w:rsidRDefault="003904AB" w:rsidP="009D57E9">
      <w:pPr>
        <w:pStyle w:val="Heading3"/>
        <w:numPr>
          <w:ilvl w:val="2"/>
          <w:numId w:val="13"/>
        </w:numPr>
        <w:spacing w:before="120" w:after="120" w:line="360" w:lineRule="auto"/>
        <w:rPr>
          <w:rFonts w:ascii="Times New Roman" w:hAnsi="Times New Roman" w:cs="Times New Roman"/>
          <w:b/>
          <w:bCs/>
          <w:i/>
          <w:color w:val="auto"/>
        </w:rPr>
      </w:pPr>
      <w:bookmarkStart w:id="255" w:name="_Toc216915815"/>
      <w:r w:rsidRPr="005963EF">
        <w:rPr>
          <w:rFonts w:ascii="Times New Roman" w:hAnsi="Times New Roman" w:cs="Times New Roman"/>
          <w:b/>
          <w:bCs/>
          <w:i/>
          <w:color w:val="auto"/>
        </w:rPr>
        <w:lastRenderedPageBreak/>
        <w:t>Block Diagram</w:t>
      </w:r>
      <w:bookmarkEnd w:id="255"/>
    </w:p>
    <w:p w14:paraId="7C17BAB3" w14:textId="3B4B73EF" w:rsidR="006E30EB" w:rsidRDefault="006E30EB" w:rsidP="00A30729">
      <w:pPr>
        <w:spacing w:before="120" w:after="120" w:line="360" w:lineRule="auto"/>
        <w:ind w:firstLine="720"/>
        <w:jc w:val="both"/>
      </w:pPr>
      <w:r w:rsidRPr="00542B7F">
        <w:t xml:space="preserve">A </w:t>
      </w:r>
      <w:r w:rsidRPr="00542B7F">
        <w:rPr>
          <w:rStyle w:val="Strong"/>
          <w:b w:val="0"/>
        </w:rPr>
        <w:t>block diagram</w:t>
      </w:r>
      <w:r w:rsidRPr="00542B7F">
        <w:t xml:space="preserve"> is a simple and high-level visual representation of a system that illustrates its </w:t>
      </w:r>
      <w:r w:rsidRPr="00542B7F">
        <w:rPr>
          <w:rStyle w:val="Strong"/>
          <w:b w:val="0"/>
        </w:rPr>
        <w:t>main components (blocks)</w:t>
      </w:r>
      <w:r w:rsidRPr="00542B7F">
        <w:t xml:space="preserve"> and the </w:t>
      </w:r>
      <w:r w:rsidRPr="00542B7F">
        <w:rPr>
          <w:rStyle w:val="Strong"/>
          <w:b w:val="0"/>
        </w:rPr>
        <w:t>relationships or connections</w:t>
      </w:r>
      <w:r w:rsidRPr="00542B7F">
        <w:t xml:space="preserve"> between them. Each block represents a major function or subsystem rather than detailed internal workings. The connections between blocks show the </w:t>
      </w:r>
      <w:r w:rsidRPr="00542B7F">
        <w:rPr>
          <w:rStyle w:val="Strong"/>
          <w:b w:val="0"/>
        </w:rPr>
        <w:t>flow of information, signals, data, or control</w:t>
      </w:r>
      <w:r w:rsidRPr="00542B7F">
        <w:t xml:space="preserve"> from one component to another. Block diagrams are commonly used in </w:t>
      </w:r>
      <w:r w:rsidRPr="00542B7F">
        <w:rPr>
          <w:rStyle w:val="Strong"/>
          <w:b w:val="0"/>
        </w:rPr>
        <w:t>engineering, computer science, and system design</w:t>
      </w:r>
      <w:r w:rsidRPr="00542B7F">
        <w:t xml:space="preserve"> to provide a clear overview of how a system operates. They help designers, developers, and stakeholders quickly understand the system’s structure without getting into technical details. Because of their simplicity, block diagrams are especially useful during the </w:t>
      </w:r>
      <w:r w:rsidRPr="00542B7F">
        <w:rPr>
          <w:rStyle w:val="Strong"/>
          <w:b w:val="0"/>
        </w:rPr>
        <w:t>initial planning and analysis stages</w:t>
      </w:r>
      <w:r w:rsidRPr="00542B7F">
        <w:t xml:space="preserve"> of a project.</w:t>
      </w:r>
    </w:p>
    <w:p w14:paraId="5AA0DA4D" w14:textId="77777777" w:rsidR="00A30729" w:rsidRPr="00542B7F" w:rsidRDefault="00A30729" w:rsidP="00A30729">
      <w:pPr>
        <w:spacing w:before="120" w:after="120" w:line="360" w:lineRule="auto"/>
        <w:ind w:firstLine="720"/>
        <w:jc w:val="both"/>
      </w:pPr>
    </w:p>
    <w:bookmarkEnd w:id="250"/>
    <w:p w14:paraId="356269A7" w14:textId="375A95FE" w:rsidR="007702E9" w:rsidRPr="00542B7F" w:rsidRDefault="00A30729" w:rsidP="00A30729">
      <w:pPr>
        <w:spacing w:line="360" w:lineRule="auto"/>
        <w:jc w:val="center"/>
      </w:pPr>
      <w:r w:rsidRPr="00A30729">
        <w:rPr>
          <w:noProof/>
          <w:lang w:val="en-GB" w:eastAsia="en-GB"/>
        </w:rPr>
        <w:drawing>
          <wp:inline distT="0" distB="0" distL="0" distR="0" wp14:anchorId="2939002D" wp14:editId="0AC87C18">
            <wp:extent cx="4349974" cy="1911448"/>
            <wp:effectExtent l="0" t="0" r="0" b="0"/>
            <wp:docPr id="90127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6301" name=""/>
                    <pic:cNvPicPr/>
                  </pic:nvPicPr>
                  <pic:blipFill>
                    <a:blip r:embed="rId17"/>
                    <a:stretch>
                      <a:fillRect/>
                    </a:stretch>
                  </pic:blipFill>
                  <pic:spPr>
                    <a:xfrm>
                      <a:off x="0" y="0"/>
                      <a:ext cx="4349974" cy="1911448"/>
                    </a:xfrm>
                    <a:prstGeom prst="rect">
                      <a:avLst/>
                    </a:prstGeom>
                  </pic:spPr>
                </pic:pic>
              </a:graphicData>
            </a:graphic>
          </wp:inline>
        </w:drawing>
      </w:r>
    </w:p>
    <w:p w14:paraId="1B7BF2A1" w14:textId="028ACD2A" w:rsidR="00D04D2C" w:rsidRPr="00C76F00" w:rsidRDefault="00C76F00" w:rsidP="00C76F00">
      <w:pPr>
        <w:pStyle w:val="Caption"/>
        <w:jc w:val="center"/>
        <w:rPr>
          <w:b/>
          <w:i w:val="0"/>
          <w:color w:val="auto"/>
          <w:sz w:val="24"/>
          <w:szCs w:val="24"/>
        </w:rPr>
      </w:pPr>
      <w:bookmarkStart w:id="256" w:name="_Toc215688254"/>
      <w:bookmarkStart w:id="257" w:name="_Toc216891327"/>
      <w:bookmarkStart w:id="258" w:name="_Toc216891438"/>
      <w:bookmarkStart w:id="259" w:name="_Toc216936185"/>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4.5</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Block Diagram</w:t>
      </w:r>
      <w:bookmarkEnd w:id="232"/>
      <w:bookmarkEnd w:id="256"/>
      <w:bookmarkEnd w:id="257"/>
      <w:bookmarkEnd w:id="258"/>
      <w:bookmarkEnd w:id="259"/>
    </w:p>
    <w:p w14:paraId="5BE98667" w14:textId="77777777" w:rsidR="00F94374" w:rsidRPr="00542B7F" w:rsidRDefault="00F94374" w:rsidP="00A30729">
      <w:pPr>
        <w:spacing w:line="360" w:lineRule="auto"/>
        <w:rPr>
          <w:b/>
          <w:i/>
        </w:rPr>
      </w:pPr>
    </w:p>
    <w:p w14:paraId="6862F998" w14:textId="71A7E54B" w:rsidR="00A15869" w:rsidRPr="00A30729" w:rsidRDefault="00CD47F3" w:rsidP="009D57E9">
      <w:pPr>
        <w:pStyle w:val="Heading2"/>
        <w:numPr>
          <w:ilvl w:val="1"/>
          <w:numId w:val="6"/>
        </w:numPr>
        <w:spacing w:before="120" w:after="120" w:line="360" w:lineRule="auto"/>
        <w:ind w:left="720" w:hanging="720"/>
        <w:rPr>
          <w:rFonts w:ascii="Times New Roman" w:hAnsi="Times New Roman" w:cs="Times New Roman"/>
          <w:b/>
          <w:bCs/>
          <w:color w:val="auto"/>
          <w:sz w:val="28"/>
          <w:szCs w:val="28"/>
        </w:rPr>
      </w:pPr>
      <w:bookmarkStart w:id="260" w:name="_Toc216915816"/>
      <w:r w:rsidRPr="00542B7F">
        <w:rPr>
          <w:rFonts w:ascii="Times New Roman" w:hAnsi="Times New Roman" w:cs="Times New Roman"/>
          <w:b/>
          <w:bCs/>
          <w:color w:val="auto"/>
          <w:sz w:val="28"/>
          <w:szCs w:val="28"/>
        </w:rPr>
        <w:t>UML Behavioral Diagrams</w:t>
      </w:r>
      <w:bookmarkEnd w:id="260"/>
    </w:p>
    <w:p w14:paraId="26EDF41E" w14:textId="42F266EA" w:rsidR="006E30EB" w:rsidRDefault="006E30EB" w:rsidP="00A30729">
      <w:pPr>
        <w:spacing w:before="120" w:after="120" w:line="360" w:lineRule="auto"/>
        <w:ind w:firstLine="720"/>
        <w:jc w:val="both"/>
      </w:pPr>
      <w:r w:rsidRPr="00542B7F">
        <w:t xml:space="preserve">A </w:t>
      </w:r>
      <w:r w:rsidRPr="00542B7F">
        <w:rPr>
          <w:rStyle w:val="Strong"/>
          <w:b w:val="0"/>
        </w:rPr>
        <w:t>UML Behavioral Diagram</w:t>
      </w:r>
      <w:r w:rsidRPr="00542B7F">
        <w:t xml:space="preserve"> is used to represent the </w:t>
      </w:r>
      <w:r w:rsidRPr="00542B7F">
        <w:rPr>
          <w:rStyle w:val="Strong"/>
          <w:b w:val="0"/>
        </w:rPr>
        <w:t>dynamic behavior of a system</w:t>
      </w:r>
      <w:r w:rsidRPr="00542B7F">
        <w:rPr>
          <w:b/>
        </w:rPr>
        <w:t>,</w:t>
      </w:r>
      <w:r w:rsidRPr="00542B7F">
        <w:t xml:space="preserve"> showing how the system and its components </w:t>
      </w:r>
      <w:r w:rsidRPr="00542B7F">
        <w:rPr>
          <w:rStyle w:val="Strong"/>
          <w:b w:val="0"/>
        </w:rPr>
        <w:t>interact, respond, and change over time</w:t>
      </w:r>
      <w:r w:rsidRPr="00542B7F">
        <w:t xml:space="preserve">. Unlike structural diagrams, which focus on what the system is made of, behavioral diagrams focus on </w:t>
      </w:r>
      <w:r w:rsidRPr="00542B7F">
        <w:rPr>
          <w:rStyle w:val="Strong"/>
          <w:b w:val="0"/>
        </w:rPr>
        <w:t>how the system behaves when it is running</w:t>
      </w:r>
      <w:r w:rsidRPr="00542B7F">
        <w:t xml:space="preserve">. These diagrams illustrate </w:t>
      </w:r>
      <w:r w:rsidRPr="00542B7F">
        <w:rPr>
          <w:rStyle w:val="Strong"/>
          <w:b w:val="0"/>
        </w:rPr>
        <w:t>user interactions, workflows, message exchanges, state changes, and control flow</w:t>
      </w:r>
      <w:r w:rsidRPr="00542B7F">
        <w:t xml:space="preserve"> within the system.</w:t>
      </w:r>
    </w:p>
    <w:p w14:paraId="16543552" w14:textId="77777777" w:rsidR="00A30729" w:rsidRPr="00542B7F" w:rsidRDefault="00A30729" w:rsidP="00CD47F3">
      <w:pPr>
        <w:spacing w:line="360" w:lineRule="auto"/>
        <w:ind w:firstLine="720"/>
        <w:jc w:val="both"/>
      </w:pPr>
    </w:p>
    <w:p w14:paraId="11BAFAB8" w14:textId="317E823E" w:rsidR="00472B8B" w:rsidRPr="005963EF" w:rsidRDefault="003904AB" w:rsidP="009D57E9">
      <w:pPr>
        <w:pStyle w:val="Heading3"/>
        <w:numPr>
          <w:ilvl w:val="2"/>
          <w:numId w:val="6"/>
        </w:numPr>
        <w:spacing w:before="120" w:after="120" w:line="360" w:lineRule="auto"/>
        <w:rPr>
          <w:rFonts w:ascii="Times New Roman" w:hAnsi="Times New Roman" w:cs="Times New Roman"/>
          <w:b/>
          <w:bCs/>
          <w:i/>
          <w:color w:val="auto"/>
        </w:rPr>
      </w:pPr>
      <w:bookmarkStart w:id="261" w:name="_Toc216915817"/>
      <w:r w:rsidRPr="005963EF">
        <w:rPr>
          <w:rFonts w:ascii="Times New Roman" w:hAnsi="Times New Roman" w:cs="Times New Roman"/>
          <w:b/>
          <w:bCs/>
          <w:i/>
          <w:color w:val="auto"/>
        </w:rPr>
        <w:lastRenderedPageBreak/>
        <w:t>Activity Diagram</w:t>
      </w:r>
      <w:bookmarkEnd w:id="261"/>
    </w:p>
    <w:p w14:paraId="6ED25B38" w14:textId="1127DF34" w:rsidR="00D423B0" w:rsidRDefault="004E6E77" w:rsidP="00A30729">
      <w:pPr>
        <w:spacing w:before="120" w:after="120" w:line="360" w:lineRule="auto"/>
        <w:ind w:firstLine="720"/>
        <w:jc w:val="both"/>
      </w:pPr>
      <w:r>
        <w:t xml:space="preserve">An Activity Diagram is a UML behavioral diagram that visually represents the step-by-step flow of activities in a system, showing how processes begin, branch, merge, and end through actions, decisions, and parallel flows. It helps in understanding the </w:t>
      </w:r>
      <w:r>
        <w:rPr>
          <w:rStyle w:val="Strong"/>
          <w:rFonts w:eastAsiaTheme="majorEastAsia"/>
        </w:rPr>
        <w:t>dynamic behavior of the system</w:t>
      </w:r>
      <w:r>
        <w:t xml:space="preserve"> by clearly illustrating workflow logic, control flow, and the sequence of operations. Additionally, activity diagrams are useful for analyzing </w:t>
      </w:r>
      <w:r>
        <w:rPr>
          <w:rStyle w:val="Strong"/>
          <w:rFonts w:eastAsiaTheme="majorEastAsia"/>
        </w:rPr>
        <w:t>business processes and use-case scenarios</w:t>
      </w:r>
      <w:r>
        <w:t>, making system behavior easier to communicate to both technical and non-technical stakeholders</w:t>
      </w:r>
      <w:r w:rsidR="00D423B0" w:rsidRPr="00542B7F">
        <w:t>.</w:t>
      </w:r>
    </w:p>
    <w:p w14:paraId="41AA85DD" w14:textId="77777777" w:rsidR="004E6E77" w:rsidRPr="00542B7F" w:rsidRDefault="004E6E77" w:rsidP="00A30729">
      <w:pPr>
        <w:spacing w:before="120" w:after="120" w:line="360" w:lineRule="auto"/>
        <w:ind w:firstLine="720"/>
        <w:jc w:val="both"/>
      </w:pPr>
    </w:p>
    <w:p w14:paraId="2E006C05" w14:textId="7B36B5F8" w:rsidR="004E6E77" w:rsidRPr="00C00351" w:rsidRDefault="00C00351" w:rsidP="00C00351">
      <w:pPr>
        <w:spacing w:line="360" w:lineRule="auto"/>
        <w:jc w:val="center"/>
      </w:pPr>
      <w:r>
        <w:rPr>
          <w:noProof/>
          <w:lang w:val="en-GB" w:eastAsia="en-GB"/>
        </w:rPr>
        <w:drawing>
          <wp:inline distT="0" distB="0" distL="0" distR="0" wp14:anchorId="610A9146" wp14:editId="671BB993">
            <wp:extent cx="4983480" cy="532765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gisteractivity.drawi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4514" cy="5328755"/>
                    </a:xfrm>
                    <a:prstGeom prst="rect">
                      <a:avLst/>
                    </a:prstGeom>
                  </pic:spPr>
                </pic:pic>
              </a:graphicData>
            </a:graphic>
          </wp:inline>
        </w:drawing>
      </w:r>
      <w:bookmarkStart w:id="262" w:name="_Toc215688255"/>
      <w:bookmarkStart w:id="263" w:name="_Toc216891328"/>
      <w:bookmarkStart w:id="264" w:name="_Toc216891439"/>
    </w:p>
    <w:p w14:paraId="106A823E" w14:textId="2424ACA8" w:rsidR="0069508B" w:rsidRPr="00C76F00" w:rsidRDefault="00C76F00" w:rsidP="00C76F00">
      <w:pPr>
        <w:pStyle w:val="Caption"/>
        <w:jc w:val="center"/>
        <w:rPr>
          <w:b/>
          <w:i w:val="0"/>
          <w:color w:val="auto"/>
          <w:sz w:val="24"/>
          <w:szCs w:val="24"/>
        </w:rPr>
      </w:pPr>
      <w:bookmarkStart w:id="265" w:name="_Toc216936186"/>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4.6</w:t>
      </w:r>
      <w:r w:rsidRPr="00C76F00">
        <w:rPr>
          <w:b/>
          <w:i w:val="0"/>
          <w:color w:val="auto"/>
          <w:sz w:val="24"/>
          <w:szCs w:val="24"/>
        </w:rPr>
        <w:fldChar w:fldCharType="end"/>
      </w:r>
      <w:r w:rsidRPr="00C76F00">
        <w:rPr>
          <w:b/>
          <w:i w:val="0"/>
          <w:color w:val="auto"/>
          <w:sz w:val="24"/>
          <w:szCs w:val="24"/>
        </w:rPr>
        <w:t>:</w:t>
      </w:r>
      <w:r w:rsidR="007702E9" w:rsidRPr="00C76F00">
        <w:rPr>
          <w:b/>
          <w:i w:val="0"/>
          <w:color w:val="auto"/>
          <w:sz w:val="24"/>
          <w:szCs w:val="24"/>
        </w:rPr>
        <w:t>Activity Diagram</w:t>
      </w:r>
      <w:bookmarkEnd w:id="262"/>
      <w:r w:rsidR="00FC56A6" w:rsidRPr="00C76F00">
        <w:rPr>
          <w:b/>
          <w:i w:val="0"/>
          <w:color w:val="auto"/>
          <w:sz w:val="24"/>
          <w:szCs w:val="24"/>
        </w:rPr>
        <w:t xml:space="preserve">: </w:t>
      </w:r>
      <w:r w:rsidRPr="00C76F00">
        <w:rPr>
          <w:b/>
          <w:i w:val="0"/>
          <w:color w:val="auto"/>
          <w:sz w:val="24"/>
          <w:szCs w:val="24"/>
        </w:rPr>
        <w:t>User Registration</w:t>
      </w:r>
      <w:bookmarkEnd w:id="263"/>
      <w:bookmarkEnd w:id="264"/>
      <w:bookmarkEnd w:id="265"/>
    </w:p>
    <w:p w14:paraId="3E6A4F30" w14:textId="72D42D76" w:rsidR="007702E9" w:rsidRPr="00542B7F" w:rsidRDefault="004E6E77" w:rsidP="00A30729">
      <w:pPr>
        <w:spacing w:line="360" w:lineRule="auto"/>
        <w:jc w:val="center"/>
      </w:pPr>
      <w:r>
        <w:rPr>
          <w:noProof/>
          <w:lang w:val="en-GB" w:eastAsia="en-GB"/>
        </w:rPr>
        <w:lastRenderedPageBreak/>
        <w:drawing>
          <wp:inline distT="0" distB="0" distL="0" distR="0" wp14:anchorId="50E109DE" wp14:editId="509B51AC">
            <wp:extent cx="5636260" cy="77343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dminactivity.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36260" cy="7734300"/>
                    </a:xfrm>
                    <a:prstGeom prst="rect">
                      <a:avLst/>
                    </a:prstGeom>
                  </pic:spPr>
                </pic:pic>
              </a:graphicData>
            </a:graphic>
          </wp:inline>
        </w:drawing>
      </w:r>
    </w:p>
    <w:p w14:paraId="324094B7" w14:textId="69954E7F" w:rsidR="002B7120" w:rsidRPr="00C76F00" w:rsidRDefault="00C76F00" w:rsidP="00C76F00">
      <w:pPr>
        <w:pStyle w:val="Caption"/>
        <w:jc w:val="center"/>
        <w:rPr>
          <w:b/>
          <w:i w:val="0"/>
          <w:color w:val="auto"/>
          <w:sz w:val="24"/>
          <w:szCs w:val="24"/>
        </w:rPr>
      </w:pPr>
      <w:bookmarkStart w:id="266" w:name="_Toc215688256"/>
      <w:bookmarkStart w:id="267" w:name="_Toc216891329"/>
      <w:bookmarkStart w:id="268" w:name="_Toc216891440"/>
      <w:bookmarkStart w:id="269" w:name="_Toc216936187"/>
      <w:r w:rsidRPr="00C76F00">
        <w:rPr>
          <w:b/>
          <w:i w:val="0"/>
          <w:color w:val="auto"/>
          <w:sz w:val="24"/>
          <w:szCs w:val="24"/>
        </w:rPr>
        <w:t xml:space="preserve">Figure </w:t>
      </w:r>
      <w:r w:rsidRPr="00C76F00">
        <w:rPr>
          <w:b/>
          <w:i w:val="0"/>
          <w:color w:val="auto"/>
          <w:sz w:val="24"/>
          <w:szCs w:val="24"/>
        </w:rPr>
        <w:fldChar w:fldCharType="begin"/>
      </w:r>
      <w:r w:rsidRPr="00C76F00">
        <w:rPr>
          <w:b/>
          <w:i w:val="0"/>
          <w:color w:val="auto"/>
          <w:sz w:val="24"/>
          <w:szCs w:val="24"/>
        </w:rPr>
        <w:instrText xml:space="preserve"> STYLEREF 2 \s </w:instrText>
      </w:r>
      <w:r w:rsidRPr="00C76F00">
        <w:rPr>
          <w:b/>
          <w:i w:val="0"/>
          <w:color w:val="auto"/>
          <w:sz w:val="24"/>
          <w:szCs w:val="24"/>
        </w:rPr>
        <w:fldChar w:fldCharType="separate"/>
      </w:r>
      <w:r w:rsidRPr="00C76F00">
        <w:rPr>
          <w:b/>
          <w:i w:val="0"/>
          <w:noProof/>
          <w:color w:val="auto"/>
          <w:sz w:val="24"/>
          <w:szCs w:val="24"/>
        </w:rPr>
        <w:t>4.7</w:t>
      </w:r>
      <w:r w:rsidRPr="00C76F00">
        <w:rPr>
          <w:b/>
          <w:i w:val="0"/>
          <w:color w:val="auto"/>
          <w:sz w:val="24"/>
          <w:szCs w:val="24"/>
        </w:rPr>
        <w:fldChar w:fldCharType="end"/>
      </w:r>
      <w:r w:rsidRPr="00C76F00">
        <w:rPr>
          <w:b/>
          <w:i w:val="0"/>
          <w:color w:val="auto"/>
          <w:sz w:val="24"/>
          <w:szCs w:val="24"/>
        </w:rPr>
        <w:t>:</w:t>
      </w:r>
      <w:r w:rsidR="00CA4F15" w:rsidRPr="00C76F00">
        <w:rPr>
          <w:b/>
          <w:i w:val="0"/>
          <w:color w:val="auto"/>
          <w:sz w:val="24"/>
          <w:szCs w:val="24"/>
        </w:rPr>
        <w:t>Activity D</w:t>
      </w:r>
      <w:r w:rsidR="007702E9" w:rsidRPr="00C76F00">
        <w:rPr>
          <w:b/>
          <w:i w:val="0"/>
          <w:color w:val="auto"/>
          <w:sz w:val="24"/>
          <w:szCs w:val="24"/>
        </w:rPr>
        <w:t>iagram</w:t>
      </w:r>
      <w:bookmarkEnd w:id="266"/>
      <w:r w:rsidR="00CA4F15" w:rsidRPr="00C76F00">
        <w:rPr>
          <w:b/>
          <w:i w:val="0"/>
          <w:color w:val="auto"/>
          <w:sz w:val="24"/>
          <w:szCs w:val="24"/>
        </w:rPr>
        <w:t xml:space="preserve">: </w:t>
      </w:r>
      <w:r w:rsidRPr="00C76F00">
        <w:rPr>
          <w:b/>
          <w:i w:val="0"/>
          <w:color w:val="auto"/>
          <w:sz w:val="24"/>
          <w:szCs w:val="24"/>
        </w:rPr>
        <w:t>Admin Manage Provider</w:t>
      </w:r>
      <w:bookmarkEnd w:id="267"/>
      <w:bookmarkEnd w:id="268"/>
      <w:bookmarkEnd w:id="269"/>
    </w:p>
    <w:p w14:paraId="7295F171" w14:textId="2C664439" w:rsidR="007702E9" w:rsidRPr="00542B7F" w:rsidRDefault="004E6E77" w:rsidP="00A30729">
      <w:pPr>
        <w:spacing w:line="360" w:lineRule="auto"/>
        <w:jc w:val="center"/>
      </w:pPr>
      <w:r>
        <w:rPr>
          <w:noProof/>
          <w:lang w:val="en-GB" w:eastAsia="en-GB"/>
        </w:rPr>
        <w:lastRenderedPageBreak/>
        <w:drawing>
          <wp:inline distT="0" distB="0" distL="0" distR="0" wp14:anchorId="6A5419F8" wp14:editId="691E910B">
            <wp:extent cx="3981450" cy="779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ookticketactivity.drawi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81450" cy="7791450"/>
                    </a:xfrm>
                    <a:prstGeom prst="rect">
                      <a:avLst/>
                    </a:prstGeom>
                  </pic:spPr>
                </pic:pic>
              </a:graphicData>
            </a:graphic>
          </wp:inline>
        </w:drawing>
      </w:r>
    </w:p>
    <w:p w14:paraId="636F9386" w14:textId="3F3BF170" w:rsidR="008C6D77" w:rsidRPr="00CB67E8" w:rsidRDefault="00CB67E8" w:rsidP="00CB67E8">
      <w:pPr>
        <w:pStyle w:val="Caption"/>
        <w:jc w:val="center"/>
        <w:rPr>
          <w:b/>
          <w:i w:val="0"/>
          <w:color w:val="auto"/>
          <w:sz w:val="24"/>
          <w:szCs w:val="24"/>
        </w:rPr>
      </w:pPr>
      <w:bookmarkStart w:id="270" w:name="_Toc215688257"/>
      <w:bookmarkStart w:id="271" w:name="_Toc216891330"/>
      <w:bookmarkStart w:id="272" w:name="_Toc216891441"/>
      <w:bookmarkStart w:id="273" w:name="_Toc216936188"/>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4.8</w:t>
      </w:r>
      <w:r w:rsidRPr="00CB67E8">
        <w:rPr>
          <w:b/>
          <w:i w:val="0"/>
          <w:color w:val="auto"/>
          <w:sz w:val="24"/>
          <w:szCs w:val="24"/>
        </w:rPr>
        <w:fldChar w:fldCharType="end"/>
      </w:r>
      <w:r w:rsidRPr="00CB67E8">
        <w:rPr>
          <w:b/>
          <w:i w:val="0"/>
          <w:color w:val="auto"/>
          <w:sz w:val="24"/>
          <w:szCs w:val="24"/>
        </w:rPr>
        <w:t>:</w:t>
      </w:r>
      <w:r w:rsidR="00CA4F15" w:rsidRPr="00CB67E8">
        <w:rPr>
          <w:b/>
          <w:i w:val="0"/>
          <w:color w:val="auto"/>
          <w:sz w:val="24"/>
          <w:szCs w:val="24"/>
        </w:rPr>
        <w:t>Activity</w:t>
      </w:r>
      <w:r w:rsidR="007702E9" w:rsidRPr="00CB67E8">
        <w:rPr>
          <w:b/>
          <w:i w:val="0"/>
          <w:color w:val="auto"/>
          <w:sz w:val="24"/>
          <w:szCs w:val="24"/>
        </w:rPr>
        <w:t xml:space="preserve"> Diagram</w:t>
      </w:r>
      <w:r w:rsidR="00CA4F15" w:rsidRPr="00CB67E8">
        <w:rPr>
          <w:b/>
          <w:i w:val="0"/>
          <w:color w:val="auto"/>
          <w:sz w:val="24"/>
          <w:szCs w:val="24"/>
        </w:rPr>
        <w:t>:</w:t>
      </w:r>
      <w:r w:rsidR="007702E9" w:rsidRPr="00CB67E8">
        <w:rPr>
          <w:b/>
          <w:i w:val="0"/>
          <w:color w:val="auto"/>
          <w:sz w:val="24"/>
          <w:szCs w:val="24"/>
        </w:rPr>
        <w:t xml:space="preserve"> </w:t>
      </w:r>
      <w:bookmarkEnd w:id="270"/>
      <w:r w:rsidRPr="00CB67E8">
        <w:rPr>
          <w:b/>
          <w:i w:val="0"/>
          <w:color w:val="auto"/>
          <w:sz w:val="24"/>
          <w:szCs w:val="24"/>
        </w:rPr>
        <w:t>Booking Ticket</w:t>
      </w:r>
      <w:bookmarkEnd w:id="271"/>
      <w:bookmarkEnd w:id="272"/>
      <w:bookmarkEnd w:id="273"/>
    </w:p>
    <w:p w14:paraId="79B79389" w14:textId="05513C38" w:rsidR="007702E9" w:rsidRPr="00542B7F" w:rsidRDefault="004E6E77" w:rsidP="00A30729">
      <w:pPr>
        <w:spacing w:line="360" w:lineRule="auto"/>
        <w:jc w:val="center"/>
      </w:pPr>
      <w:r>
        <w:rPr>
          <w:noProof/>
          <w:lang w:val="en-GB" w:eastAsia="en-GB"/>
        </w:rPr>
        <w:lastRenderedPageBreak/>
        <w:drawing>
          <wp:inline distT="0" distB="0" distL="0" distR="0" wp14:anchorId="187FD3CA" wp14:editId="75AB233F">
            <wp:extent cx="5669280" cy="48387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altimeactivity.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9280" cy="4838700"/>
                    </a:xfrm>
                    <a:prstGeom prst="rect">
                      <a:avLst/>
                    </a:prstGeom>
                  </pic:spPr>
                </pic:pic>
              </a:graphicData>
            </a:graphic>
          </wp:inline>
        </w:drawing>
      </w:r>
    </w:p>
    <w:p w14:paraId="0827B6F2" w14:textId="77777777" w:rsidR="00CB67E8" w:rsidRPr="00CB67E8" w:rsidRDefault="00CB67E8" w:rsidP="00CB67E8">
      <w:pPr>
        <w:pStyle w:val="Caption"/>
        <w:jc w:val="center"/>
        <w:rPr>
          <w:b/>
          <w:i w:val="0"/>
          <w:color w:val="auto"/>
          <w:sz w:val="24"/>
          <w:szCs w:val="24"/>
        </w:rPr>
      </w:pPr>
      <w:bookmarkStart w:id="274" w:name="_Toc215688258"/>
    </w:p>
    <w:p w14:paraId="12A3E7EF" w14:textId="6D3D04E5" w:rsidR="00BA77C2" w:rsidRDefault="00CB67E8" w:rsidP="00CB67E8">
      <w:pPr>
        <w:pStyle w:val="Caption"/>
        <w:jc w:val="center"/>
        <w:rPr>
          <w:b/>
          <w:i w:val="0"/>
          <w:color w:val="auto"/>
          <w:sz w:val="24"/>
          <w:szCs w:val="24"/>
        </w:rPr>
      </w:pPr>
      <w:bookmarkStart w:id="275" w:name="_Toc216891331"/>
      <w:bookmarkStart w:id="276" w:name="_Toc216891442"/>
      <w:bookmarkStart w:id="277" w:name="_Toc216936189"/>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4.9</w:t>
      </w:r>
      <w:r w:rsidRPr="00CB67E8">
        <w:rPr>
          <w:b/>
          <w:i w:val="0"/>
          <w:color w:val="auto"/>
          <w:sz w:val="24"/>
          <w:szCs w:val="24"/>
        </w:rPr>
        <w:fldChar w:fldCharType="end"/>
      </w:r>
      <w:r w:rsidRPr="00CB67E8">
        <w:rPr>
          <w:b/>
          <w:i w:val="0"/>
          <w:color w:val="auto"/>
          <w:sz w:val="24"/>
          <w:szCs w:val="24"/>
        </w:rPr>
        <w:t>:</w:t>
      </w:r>
      <w:r w:rsidR="00456122" w:rsidRPr="00CB67E8">
        <w:rPr>
          <w:b/>
          <w:i w:val="0"/>
          <w:color w:val="auto"/>
          <w:sz w:val="24"/>
          <w:szCs w:val="24"/>
        </w:rPr>
        <w:t>Activity</w:t>
      </w:r>
      <w:r w:rsidR="007702E9" w:rsidRPr="00CB67E8">
        <w:rPr>
          <w:b/>
          <w:i w:val="0"/>
          <w:color w:val="auto"/>
          <w:sz w:val="24"/>
          <w:szCs w:val="24"/>
        </w:rPr>
        <w:t xml:space="preserve"> Diagram</w:t>
      </w:r>
      <w:r w:rsidR="00456122" w:rsidRPr="00CB67E8">
        <w:rPr>
          <w:b/>
          <w:i w:val="0"/>
          <w:color w:val="auto"/>
          <w:sz w:val="24"/>
          <w:szCs w:val="24"/>
        </w:rPr>
        <w:t>:</w:t>
      </w:r>
      <w:r w:rsidR="007702E9" w:rsidRPr="00CB67E8">
        <w:rPr>
          <w:b/>
          <w:i w:val="0"/>
          <w:color w:val="auto"/>
          <w:sz w:val="24"/>
          <w:szCs w:val="24"/>
        </w:rPr>
        <w:t xml:space="preserve"> </w:t>
      </w:r>
      <w:bookmarkEnd w:id="274"/>
      <w:r w:rsidRPr="00CB67E8">
        <w:rPr>
          <w:b/>
          <w:i w:val="0"/>
          <w:color w:val="auto"/>
          <w:sz w:val="24"/>
          <w:szCs w:val="24"/>
        </w:rPr>
        <w:t>Real Time Travel Insights</w:t>
      </w:r>
      <w:bookmarkEnd w:id="275"/>
      <w:bookmarkEnd w:id="276"/>
      <w:bookmarkEnd w:id="277"/>
    </w:p>
    <w:p w14:paraId="58F1A3E6" w14:textId="77777777" w:rsidR="00DB3290" w:rsidRPr="00DB3290" w:rsidRDefault="00DB3290" w:rsidP="00DB3290"/>
    <w:p w14:paraId="0D4A72F4" w14:textId="2C0612A3" w:rsidR="003C1F55" w:rsidRPr="00542B7F" w:rsidRDefault="008A1F57" w:rsidP="009D57E9">
      <w:pPr>
        <w:pStyle w:val="Heading2"/>
        <w:numPr>
          <w:ilvl w:val="1"/>
          <w:numId w:val="6"/>
        </w:numPr>
        <w:spacing w:before="120" w:after="120" w:line="360" w:lineRule="auto"/>
        <w:ind w:left="720" w:hanging="720"/>
        <w:rPr>
          <w:rFonts w:ascii="Times New Roman" w:hAnsi="Times New Roman" w:cs="Times New Roman"/>
          <w:b/>
          <w:bCs/>
          <w:color w:val="auto"/>
          <w:sz w:val="28"/>
          <w:szCs w:val="28"/>
        </w:rPr>
      </w:pPr>
      <w:bookmarkStart w:id="278" w:name="_Toc216915818"/>
      <w:r w:rsidRPr="00542B7F">
        <w:rPr>
          <w:rFonts w:ascii="Times New Roman" w:hAnsi="Times New Roman" w:cs="Times New Roman"/>
          <w:b/>
          <w:bCs/>
          <w:color w:val="auto"/>
          <w:sz w:val="28"/>
          <w:szCs w:val="28"/>
        </w:rPr>
        <w:t>UML Interaction Diagram</w:t>
      </w:r>
      <w:bookmarkEnd w:id="278"/>
    </w:p>
    <w:p w14:paraId="7C28AD5D" w14:textId="77777777" w:rsidR="00583911" w:rsidRPr="00542B7F" w:rsidRDefault="00583911" w:rsidP="00A30729">
      <w:pPr>
        <w:spacing w:before="120" w:after="120" w:line="360" w:lineRule="auto"/>
        <w:ind w:firstLine="720"/>
        <w:jc w:val="both"/>
      </w:pPr>
      <w:r w:rsidRPr="00542B7F">
        <w:t xml:space="preserve">A </w:t>
      </w:r>
      <w:r w:rsidRPr="00542B7F">
        <w:rPr>
          <w:rStyle w:val="Strong"/>
          <w:b w:val="0"/>
        </w:rPr>
        <w:t>UML Interaction Diagram</w:t>
      </w:r>
      <w:r w:rsidRPr="00542B7F">
        <w:t xml:space="preserve"> is used to show </w:t>
      </w:r>
      <w:r w:rsidRPr="00542B7F">
        <w:rPr>
          <w:rStyle w:val="Strong"/>
          <w:b w:val="0"/>
        </w:rPr>
        <w:t>how different objects or components communicate with each other</w:t>
      </w:r>
      <w:r w:rsidRPr="00542B7F">
        <w:t xml:space="preserve"> within a system to accomplish a specific task. It focuses on the </w:t>
      </w:r>
      <w:r w:rsidRPr="00542B7F">
        <w:rPr>
          <w:rStyle w:val="Strong"/>
          <w:b w:val="0"/>
        </w:rPr>
        <w:t>exchange of messages</w:t>
      </w:r>
      <w:r w:rsidRPr="00542B7F">
        <w:t xml:space="preserve"> between system elements and helps explain the dynamic behavior of the system at runtime. Interaction diagrams describe the order, flow, and type of interactions that occur during processes such as login, data processing, analysis, or result generation.</w:t>
      </w:r>
    </w:p>
    <w:p w14:paraId="3F8FC7DD" w14:textId="398513C8" w:rsidR="00B43AE7" w:rsidRPr="005963EF" w:rsidRDefault="008A1F57" w:rsidP="009D57E9">
      <w:pPr>
        <w:pStyle w:val="Heading3"/>
        <w:numPr>
          <w:ilvl w:val="2"/>
          <w:numId w:val="6"/>
        </w:numPr>
        <w:spacing w:before="120" w:after="120" w:line="360" w:lineRule="auto"/>
        <w:rPr>
          <w:rFonts w:ascii="Times New Roman" w:hAnsi="Times New Roman" w:cs="Times New Roman"/>
          <w:b/>
          <w:bCs/>
          <w:i/>
          <w:color w:val="auto"/>
        </w:rPr>
      </w:pPr>
      <w:bookmarkStart w:id="279" w:name="_Toc216915819"/>
      <w:r w:rsidRPr="005963EF">
        <w:rPr>
          <w:rFonts w:ascii="Times New Roman" w:hAnsi="Times New Roman" w:cs="Times New Roman"/>
          <w:b/>
          <w:bCs/>
          <w:i/>
          <w:color w:val="auto"/>
        </w:rPr>
        <w:lastRenderedPageBreak/>
        <w:t>Sequence Diagram</w:t>
      </w:r>
      <w:bookmarkEnd w:id="279"/>
      <w:r w:rsidR="00B43AE7" w:rsidRPr="005963EF">
        <w:rPr>
          <w:rFonts w:ascii="Times New Roman" w:hAnsi="Times New Roman" w:cs="Times New Roman"/>
          <w:b/>
          <w:bCs/>
          <w:i/>
          <w:color w:val="auto"/>
        </w:rPr>
        <w:tab/>
      </w:r>
    </w:p>
    <w:p w14:paraId="09F34587" w14:textId="676630F3" w:rsidR="00B43AE7" w:rsidRPr="00542B7F" w:rsidRDefault="00B43AE7" w:rsidP="00A30729">
      <w:pPr>
        <w:spacing w:before="120" w:after="120" w:line="360" w:lineRule="auto"/>
        <w:ind w:firstLine="720"/>
        <w:jc w:val="both"/>
      </w:pPr>
      <w:r w:rsidRPr="00542B7F">
        <w:rPr>
          <w:rStyle w:val="Strong"/>
          <w:b w:val="0"/>
        </w:rPr>
        <w:t>Sequence Diagram</w:t>
      </w:r>
      <w:r w:rsidR="00CF1BCF" w:rsidRPr="00542B7F">
        <w:rPr>
          <w:rStyle w:val="Strong"/>
          <w:b w:val="0"/>
        </w:rPr>
        <w:t xml:space="preserve"> </w:t>
      </w:r>
      <w:r w:rsidRPr="00542B7F">
        <w:t>is a UML diagram that shows how different objects or system parts interact with each other by sending messages in a step-by-step, time-ordered sequence.</w:t>
      </w:r>
      <w:r w:rsidR="002B7120" w:rsidRPr="00542B7F">
        <w:t xml:space="preserve">it explains </w:t>
      </w:r>
      <w:r w:rsidR="002B7120" w:rsidRPr="00542B7F">
        <w:rPr>
          <w:rStyle w:val="Strong"/>
          <w:b w:val="0"/>
        </w:rPr>
        <w:t>the step-by-step flow of messages</w:t>
      </w:r>
      <w:r w:rsidR="002B7120" w:rsidRPr="00542B7F">
        <w:t xml:space="preserve"> between the user, system components, and database in the order they occur. The diagram is drawn from top to bottom, where time flows downward, making it easy to understand the sequence of actions.</w:t>
      </w:r>
    </w:p>
    <w:p w14:paraId="54BEF028" w14:textId="77777777" w:rsidR="00B43AE7" w:rsidRPr="00542B7F" w:rsidRDefault="00B43AE7" w:rsidP="00677609">
      <w:pPr>
        <w:spacing w:line="360" w:lineRule="auto"/>
      </w:pPr>
    </w:p>
    <w:p w14:paraId="3C101D80" w14:textId="65026C62" w:rsidR="00A53CB5" w:rsidRPr="00542B7F" w:rsidRDefault="004E6E77" w:rsidP="00A30729">
      <w:pPr>
        <w:spacing w:line="360" w:lineRule="auto"/>
        <w:jc w:val="center"/>
      </w:pPr>
      <w:r>
        <w:rPr>
          <w:noProof/>
          <w:lang w:val="en-GB" w:eastAsia="en-GB"/>
        </w:rPr>
        <w:drawing>
          <wp:inline distT="0" distB="0" distL="0" distR="0" wp14:anchorId="2904D0E8" wp14:editId="4119696E">
            <wp:extent cx="5669280" cy="4113530"/>
            <wp:effectExtent l="0" t="0" r="762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dminsequence.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9280" cy="4113530"/>
                    </a:xfrm>
                    <a:prstGeom prst="rect">
                      <a:avLst/>
                    </a:prstGeom>
                  </pic:spPr>
                </pic:pic>
              </a:graphicData>
            </a:graphic>
          </wp:inline>
        </w:drawing>
      </w:r>
    </w:p>
    <w:p w14:paraId="4EBBFDEB" w14:textId="77777777" w:rsidR="00DB3290" w:rsidRDefault="00DB3290" w:rsidP="00CB67E8">
      <w:pPr>
        <w:pStyle w:val="Caption"/>
        <w:jc w:val="center"/>
        <w:rPr>
          <w:b/>
          <w:i w:val="0"/>
          <w:color w:val="auto"/>
          <w:sz w:val="24"/>
          <w:szCs w:val="24"/>
        </w:rPr>
      </w:pPr>
      <w:bookmarkStart w:id="280" w:name="_Toc215688260"/>
      <w:bookmarkStart w:id="281" w:name="_Toc216891332"/>
      <w:bookmarkStart w:id="282" w:name="_Toc216891443"/>
    </w:p>
    <w:p w14:paraId="514891B7" w14:textId="652EC803" w:rsidR="00B133F3" w:rsidRPr="00CB67E8" w:rsidRDefault="00CB67E8" w:rsidP="00CB67E8">
      <w:pPr>
        <w:pStyle w:val="Caption"/>
        <w:jc w:val="center"/>
        <w:rPr>
          <w:b/>
          <w:i w:val="0"/>
          <w:color w:val="auto"/>
          <w:sz w:val="24"/>
          <w:szCs w:val="24"/>
        </w:rPr>
      </w:pPr>
      <w:bookmarkStart w:id="283" w:name="_Toc216936190"/>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4.10</w:t>
      </w:r>
      <w:r w:rsidRPr="00CB67E8">
        <w:rPr>
          <w:b/>
          <w:i w:val="0"/>
          <w:color w:val="auto"/>
          <w:sz w:val="24"/>
          <w:szCs w:val="24"/>
        </w:rPr>
        <w:fldChar w:fldCharType="end"/>
      </w:r>
      <w:r w:rsidRPr="00CB67E8">
        <w:rPr>
          <w:b/>
          <w:i w:val="0"/>
          <w:color w:val="auto"/>
          <w:sz w:val="24"/>
          <w:szCs w:val="24"/>
        </w:rPr>
        <w:t>:</w:t>
      </w:r>
      <w:r w:rsidR="00A53CB5" w:rsidRPr="00CB67E8">
        <w:rPr>
          <w:b/>
          <w:i w:val="0"/>
          <w:color w:val="auto"/>
          <w:sz w:val="24"/>
          <w:szCs w:val="24"/>
        </w:rPr>
        <w:t>Sequence Diagram</w:t>
      </w:r>
      <w:bookmarkEnd w:id="280"/>
      <w:r w:rsidR="00C70593" w:rsidRPr="00CB67E8">
        <w:rPr>
          <w:b/>
          <w:i w:val="0"/>
          <w:color w:val="auto"/>
          <w:sz w:val="24"/>
          <w:szCs w:val="24"/>
        </w:rPr>
        <w:t xml:space="preserve">:  </w:t>
      </w:r>
      <w:r w:rsidRPr="00CB67E8">
        <w:rPr>
          <w:b/>
          <w:i w:val="0"/>
          <w:color w:val="auto"/>
          <w:sz w:val="24"/>
          <w:szCs w:val="24"/>
        </w:rPr>
        <w:t>Admin Manage User</w:t>
      </w:r>
      <w:bookmarkEnd w:id="281"/>
      <w:bookmarkEnd w:id="282"/>
      <w:bookmarkEnd w:id="283"/>
    </w:p>
    <w:p w14:paraId="0564F6A4" w14:textId="3ECEDD86" w:rsidR="00B43AE7" w:rsidRPr="00542B7F" w:rsidRDefault="00B43AE7" w:rsidP="00677609">
      <w:pPr>
        <w:spacing w:line="360" w:lineRule="auto"/>
      </w:pPr>
    </w:p>
    <w:p w14:paraId="4E912C92" w14:textId="77777777" w:rsidR="00CD2FEF" w:rsidRPr="00542B7F" w:rsidRDefault="00CD2FEF" w:rsidP="00677609">
      <w:pPr>
        <w:spacing w:line="360" w:lineRule="auto"/>
      </w:pPr>
    </w:p>
    <w:p w14:paraId="3267B515" w14:textId="77777777" w:rsidR="00CD2FEF" w:rsidRPr="00542B7F" w:rsidRDefault="00CD2FEF" w:rsidP="00677609">
      <w:pPr>
        <w:spacing w:line="360" w:lineRule="auto"/>
      </w:pPr>
    </w:p>
    <w:p w14:paraId="4F9AAA83" w14:textId="77777777" w:rsidR="00057699" w:rsidRPr="00542B7F" w:rsidRDefault="00057699" w:rsidP="00677609">
      <w:pPr>
        <w:spacing w:line="360" w:lineRule="auto"/>
        <w:rPr>
          <w:noProof/>
        </w:rPr>
      </w:pPr>
    </w:p>
    <w:p w14:paraId="7B8C5328" w14:textId="02E503F8" w:rsidR="00A53CB5" w:rsidRPr="00542B7F" w:rsidRDefault="00B21F80" w:rsidP="00A30729">
      <w:pPr>
        <w:spacing w:line="360" w:lineRule="auto"/>
        <w:jc w:val="center"/>
      </w:pPr>
      <w:r>
        <w:rPr>
          <w:noProof/>
          <w:lang w:val="en-GB" w:eastAsia="en-GB"/>
        </w:rPr>
        <w:lastRenderedPageBreak/>
        <w:drawing>
          <wp:inline distT="0" distB="0" distL="0" distR="0" wp14:anchorId="26D5E91B" wp14:editId="0CB22F05">
            <wp:extent cx="5669280" cy="3612515"/>
            <wp:effectExtent l="0" t="0" r="762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rsequencelogin.drawio.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69280" cy="3612515"/>
                    </a:xfrm>
                    <a:prstGeom prst="rect">
                      <a:avLst/>
                    </a:prstGeom>
                  </pic:spPr>
                </pic:pic>
              </a:graphicData>
            </a:graphic>
          </wp:inline>
        </w:drawing>
      </w:r>
    </w:p>
    <w:p w14:paraId="0C882EA4" w14:textId="79B63242" w:rsidR="00A30729" w:rsidRPr="00B21F80" w:rsidRDefault="00CB67E8" w:rsidP="00B21F80">
      <w:pPr>
        <w:pStyle w:val="Caption"/>
        <w:jc w:val="center"/>
        <w:rPr>
          <w:b/>
          <w:i w:val="0"/>
          <w:color w:val="auto"/>
          <w:sz w:val="24"/>
          <w:szCs w:val="24"/>
        </w:rPr>
      </w:pPr>
      <w:bookmarkStart w:id="284" w:name="_Toc215688261"/>
      <w:bookmarkStart w:id="285" w:name="_Toc216891333"/>
      <w:bookmarkStart w:id="286" w:name="_Toc216891444"/>
      <w:bookmarkStart w:id="287" w:name="_Toc216936191"/>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4.11</w:t>
      </w:r>
      <w:r w:rsidRPr="00CB67E8">
        <w:rPr>
          <w:b/>
          <w:i w:val="0"/>
          <w:color w:val="auto"/>
          <w:sz w:val="24"/>
          <w:szCs w:val="24"/>
        </w:rPr>
        <w:fldChar w:fldCharType="end"/>
      </w:r>
      <w:r w:rsidRPr="00CB67E8">
        <w:rPr>
          <w:b/>
          <w:i w:val="0"/>
          <w:color w:val="auto"/>
          <w:sz w:val="24"/>
          <w:szCs w:val="24"/>
        </w:rPr>
        <w:t>:</w:t>
      </w:r>
      <w:r w:rsidR="00A53CB5" w:rsidRPr="00CB67E8">
        <w:rPr>
          <w:b/>
          <w:i w:val="0"/>
          <w:color w:val="auto"/>
          <w:sz w:val="24"/>
          <w:szCs w:val="24"/>
        </w:rPr>
        <w:t>S</w:t>
      </w:r>
      <w:bookmarkEnd w:id="284"/>
      <w:r w:rsidR="007F4E02" w:rsidRPr="00CB67E8">
        <w:rPr>
          <w:b/>
          <w:i w:val="0"/>
          <w:color w:val="auto"/>
          <w:sz w:val="24"/>
          <w:szCs w:val="24"/>
        </w:rPr>
        <w:t xml:space="preserve">equence Diagram: </w:t>
      </w:r>
      <w:r w:rsidRPr="00CB67E8">
        <w:rPr>
          <w:b/>
          <w:i w:val="0"/>
          <w:color w:val="auto"/>
          <w:sz w:val="24"/>
          <w:szCs w:val="24"/>
        </w:rPr>
        <w:t>User Registration/Login</w:t>
      </w:r>
      <w:bookmarkEnd w:id="285"/>
      <w:bookmarkEnd w:id="286"/>
      <w:bookmarkEnd w:id="287"/>
    </w:p>
    <w:p w14:paraId="4720F289" w14:textId="72B1724B" w:rsidR="00A53CB5" w:rsidRPr="00542B7F" w:rsidRDefault="00B21F80" w:rsidP="00A30729">
      <w:pPr>
        <w:spacing w:line="360" w:lineRule="auto"/>
        <w:jc w:val="center"/>
      </w:pPr>
      <w:r>
        <w:rPr>
          <w:noProof/>
          <w:lang w:val="en-GB" w:eastAsia="en-GB"/>
        </w:rPr>
        <w:drawing>
          <wp:inline distT="0" distB="0" distL="0" distR="0" wp14:anchorId="1C7A8EE0" wp14:editId="4299FA48">
            <wp:extent cx="5669280" cy="37592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ooking ticket.drawio.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69280" cy="3759200"/>
                    </a:xfrm>
                    <a:prstGeom prst="rect">
                      <a:avLst/>
                    </a:prstGeom>
                  </pic:spPr>
                </pic:pic>
              </a:graphicData>
            </a:graphic>
          </wp:inline>
        </w:drawing>
      </w:r>
    </w:p>
    <w:p w14:paraId="217DB083" w14:textId="267896F5" w:rsidR="0033582B" w:rsidRPr="00B21F80" w:rsidRDefault="00CB67E8" w:rsidP="00B21F80">
      <w:pPr>
        <w:pStyle w:val="Caption"/>
        <w:jc w:val="center"/>
        <w:rPr>
          <w:b/>
          <w:i w:val="0"/>
          <w:color w:val="auto"/>
          <w:sz w:val="24"/>
          <w:szCs w:val="24"/>
        </w:rPr>
      </w:pPr>
      <w:bookmarkStart w:id="288" w:name="_Toc216891334"/>
      <w:bookmarkStart w:id="289" w:name="_Toc216891445"/>
      <w:bookmarkStart w:id="290" w:name="_Toc216936192"/>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4.12</w:t>
      </w:r>
      <w:r w:rsidRPr="00CB67E8">
        <w:rPr>
          <w:b/>
          <w:i w:val="0"/>
          <w:color w:val="auto"/>
          <w:sz w:val="24"/>
          <w:szCs w:val="24"/>
        </w:rPr>
        <w:fldChar w:fldCharType="end"/>
      </w:r>
      <w:r w:rsidRPr="00CB67E8">
        <w:rPr>
          <w:b/>
          <w:i w:val="0"/>
          <w:color w:val="auto"/>
          <w:sz w:val="24"/>
          <w:szCs w:val="24"/>
        </w:rPr>
        <w:t>:</w:t>
      </w:r>
      <w:r w:rsidR="007F4E02" w:rsidRPr="00CB67E8">
        <w:rPr>
          <w:b/>
          <w:i w:val="0"/>
          <w:color w:val="auto"/>
          <w:sz w:val="24"/>
          <w:szCs w:val="24"/>
        </w:rPr>
        <w:t xml:space="preserve">Sequence Diagram: </w:t>
      </w:r>
      <w:r w:rsidRPr="00CB67E8">
        <w:rPr>
          <w:b/>
          <w:i w:val="0"/>
          <w:color w:val="auto"/>
          <w:sz w:val="24"/>
          <w:szCs w:val="24"/>
        </w:rPr>
        <w:t>Booking Ticket</w:t>
      </w:r>
      <w:bookmarkEnd w:id="288"/>
      <w:bookmarkEnd w:id="289"/>
      <w:bookmarkEnd w:id="290"/>
    </w:p>
    <w:p w14:paraId="0C349F04" w14:textId="1C485A70" w:rsidR="00DB3290" w:rsidRPr="00DB3290" w:rsidRDefault="00B21F80" w:rsidP="00DB3290">
      <w:pPr>
        <w:spacing w:line="360" w:lineRule="auto"/>
        <w:jc w:val="center"/>
      </w:pPr>
      <w:bookmarkStart w:id="291" w:name="_Toc216891335"/>
      <w:bookmarkStart w:id="292" w:name="_Toc216891446"/>
      <w:r>
        <w:rPr>
          <w:noProof/>
          <w:lang w:val="en-GB" w:eastAsia="en-GB"/>
        </w:rPr>
        <w:lastRenderedPageBreak/>
        <w:drawing>
          <wp:inline distT="0" distB="0" distL="0" distR="0" wp14:anchorId="1EC22EC4" wp14:editId="5533FC98">
            <wp:extent cx="5669280" cy="3896360"/>
            <wp:effectExtent l="0" t="0" r="762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ovidersequence.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69280" cy="3896360"/>
                    </a:xfrm>
                    <a:prstGeom prst="rect">
                      <a:avLst/>
                    </a:prstGeom>
                  </pic:spPr>
                </pic:pic>
              </a:graphicData>
            </a:graphic>
          </wp:inline>
        </w:drawing>
      </w:r>
    </w:p>
    <w:p w14:paraId="2E1614C8" w14:textId="439026FD" w:rsidR="00177421" w:rsidRPr="00CB67E8" w:rsidRDefault="00CB67E8" w:rsidP="00CB67E8">
      <w:pPr>
        <w:pStyle w:val="Caption"/>
        <w:jc w:val="center"/>
        <w:rPr>
          <w:b/>
          <w:i w:val="0"/>
          <w:color w:val="auto"/>
          <w:sz w:val="24"/>
          <w:szCs w:val="24"/>
        </w:rPr>
      </w:pPr>
      <w:bookmarkStart w:id="293" w:name="_Toc216936193"/>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4.13</w:t>
      </w:r>
      <w:r w:rsidRPr="00CB67E8">
        <w:rPr>
          <w:b/>
          <w:i w:val="0"/>
          <w:color w:val="auto"/>
          <w:sz w:val="24"/>
          <w:szCs w:val="24"/>
        </w:rPr>
        <w:fldChar w:fldCharType="end"/>
      </w:r>
      <w:r w:rsidRPr="00CB67E8">
        <w:rPr>
          <w:b/>
          <w:i w:val="0"/>
          <w:color w:val="auto"/>
          <w:sz w:val="24"/>
          <w:szCs w:val="24"/>
        </w:rPr>
        <w:t>:</w:t>
      </w:r>
      <w:r w:rsidR="00985C14" w:rsidRPr="00CB67E8">
        <w:rPr>
          <w:b/>
          <w:i w:val="0"/>
          <w:color w:val="auto"/>
          <w:sz w:val="24"/>
          <w:szCs w:val="24"/>
        </w:rPr>
        <w:t xml:space="preserve">Sequence Diagram: </w:t>
      </w:r>
      <w:r w:rsidRPr="00CB67E8">
        <w:rPr>
          <w:b/>
          <w:i w:val="0"/>
          <w:color w:val="auto"/>
          <w:sz w:val="24"/>
          <w:szCs w:val="24"/>
        </w:rPr>
        <w:t>Provider Manage Routes</w:t>
      </w:r>
      <w:bookmarkEnd w:id="291"/>
      <w:bookmarkEnd w:id="292"/>
      <w:bookmarkEnd w:id="293"/>
    </w:p>
    <w:p w14:paraId="20280D35" w14:textId="32AB1798" w:rsidR="00E84365" w:rsidRPr="00542B7F" w:rsidRDefault="00E84365" w:rsidP="00677609">
      <w:pPr>
        <w:spacing w:line="360" w:lineRule="auto"/>
        <w:rPr>
          <w:lang w:eastAsia="ar-SA"/>
        </w:rPr>
      </w:pPr>
    </w:p>
    <w:p w14:paraId="3B8F67D8" w14:textId="77777777" w:rsidR="009D5C2D" w:rsidRPr="00542B7F" w:rsidRDefault="009D5C2D" w:rsidP="00677609">
      <w:pPr>
        <w:spacing w:line="360" w:lineRule="auto"/>
      </w:pPr>
    </w:p>
    <w:p w14:paraId="078FAF26" w14:textId="3C9C1503" w:rsidR="00A53CB5" w:rsidRPr="00542B7F" w:rsidRDefault="00B21F80" w:rsidP="00A30729">
      <w:pPr>
        <w:spacing w:line="360" w:lineRule="auto"/>
        <w:jc w:val="center"/>
      </w:pPr>
      <w:r>
        <w:rPr>
          <w:noProof/>
          <w:lang w:val="en-GB" w:eastAsia="en-GB"/>
        </w:rPr>
        <w:drawing>
          <wp:inline distT="0" distB="0" distL="0" distR="0" wp14:anchorId="4ADEF665" wp14:editId="697EC104">
            <wp:extent cx="5669280" cy="305181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altimetravelsequenc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69280" cy="3051810"/>
                    </a:xfrm>
                    <a:prstGeom prst="rect">
                      <a:avLst/>
                    </a:prstGeom>
                  </pic:spPr>
                </pic:pic>
              </a:graphicData>
            </a:graphic>
          </wp:inline>
        </w:drawing>
      </w:r>
    </w:p>
    <w:p w14:paraId="64049CDF" w14:textId="31D8AE32" w:rsidR="00A53CB5" w:rsidRPr="00DB3290" w:rsidRDefault="00CB67E8" w:rsidP="00DB3290">
      <w:pPr>
        <w:pStyle w:val="Caption"/>
        <w:jc w:val="center"/>
        <w:rPr>
          <w:b/>
          <w:i w:val="0"/>
          <w:color w:val="auto"/>
          <w:sz w:val="24"/>
          <w:szCs w:val="24"/>
        </w:rPr>
      </w:pPr>
      <w:bookmarkStart w:id="294" w:name="_Toc216891336"/>
      <w:bookmarkStart w:id="295" w:name="_Toc216891447"/>
      <w:bookmarkStart w:id="296" w:name="_Toc216936194"/>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4.14</w:t>
      </w:r>
      <w:r w:rsidRPr="00CB67E8">
        <w:rPr>
          <w:b/>
          <w:i w:val="0"/>
          <w:color w:val="auto"/>
          <w:sz w:val="24"/>
          <w:szCs w:val="24"/>
        </w:rPr>
        <w:fldChar w:fldCharType="end"/>
      </w:r>
      <w:r w:rsidRPr="00CB67E8">
        <w:rPr>
          <w:b/>
          <w:i w:val="0"/>
          <w:color w:val="auto"/>
          <w:sz w:val="24"/>
          <w:szCs w:val="24"/>
        </w:rPr>
        <w:t>:</w:t>
      </w:r>
      <w:r w:rsidR="00465AE3" w:rsidRPr="00CB67E8">
        <w:rPr>
          <w:b/>
          <w:i w:val="0"/>
          <w:color w:val="auto"/>
          <w:sz w:val="24"/>
          <w:szCs w:val="24"/>
        </w:rPr>
        <w:t xml:space="preserve">Sequence Diagram: </w:t>
      </w:r>
      <w:r w:rsidRPr="00CB67E8">
        <w:rPr>
          <w:b/>
          <w:i w:val="0"/>
          <w:color w:val="auto"/>
          <w:sz w:val="24"/>
          <w:szCs w:val="24"/>
        </w:rPr>
        <w:t>Real Time Travel Updates</w:t>
      </w:r>
      <w:bookmarkEnd w:id="294"/>
      <w:bookmarkEnd w:id="295"/>
      <w:bookmarkEnd w:id="296"/>
    </w:p>
    <w:p w14:paraId="45A66188" w14:textId="0DD7DB2B" w:rsidR="00EA2ED5" w:rsidRPr="005963EF" w:rsidRDefault="004166B2" w:rsidP="009D57E9">
      <w:pPr>
        <w:pStyle w:val="Heading3"/>
        <w:numPr>
          <w:ilvl w:val="2"/>
          <w:numId w:val="6"/>
        </w:numPr>
        <w:spacing w:before="120" w:after="120" w:line="360" w:lineRule="auto"/>
        <w:rPr>
          <w:rFonts w:ascii="Times New Roman" w:hAnsi="Times New Roman" w:cs="Times New Roman"/>
          <w:b/>
          <w:bCs/>
          <w:i/>
          <w:color w:val="auto"/>
        </w:rPr>
      </w:pPr>
      <w:bookmarkStart w:id="297" w:name="_Toc216915820"/>
      <w:r w:rsidRPr="005963EF">
        <w:rPr>
          <w:rFonts w:ascii="Times New Roman" w:hAnsi="Times New Roman" w:cs="Times New Roman"/>
          <w:b/>
          <w:bCs/>
          <w:i/>
          <w:color w:val="auto"/>
        </w:rPr>
        <w:lastRenderedPageBreak/>
        <w:t>Collaboration Diagram</w:t>
      </w:r>
      <w:bookmarkEnd w:id="297"/>
    </w:p>
    <w:p w14:paraId="2EB300BD" w14:textId="439C8921" w:rsidR="00CD2FEF" w:rsidRPr="00542B7F" w:rsidRDefault="00CD2FEF" w:rsidP="00A30729">
      <w:pPr>
        <w:spacing w:before="120" w:after="120" w:line="360" w:lineRule="auto"/>
        <w:ind w:firstLine="720"/>
      </w:pPr>
      <w:r w:rsidRPr="00542B7F">
        <w:t xml:space="preserve">A collaboration diagram illustrates </w:t>
      </w:r>
      <w:r w:rsidRPr="00542B7F">
        <w:rPr>
          <w:rStyle w:val="Strong"/>
          <w:b w:val="0"/>
        </w:rPr>
        <w:t>objects, their relationships, and the sequence of messages exchanged between them</w:t>
      </w:r>
      <w:r w:rsidRPr="00542B7F">
        <w:t xml:space="preserve"> to achieve </w:t>
      </w:r>
      <w:r w:rsidR="004B6C12" w:rsidRPr="00542B7F">
        <w:t>functionality</w:t>
      </w:r>
      <w:r w:rsidRPr="00542B7F">
        <w:t>.</w:t>
      </w:r>
    </w:p>
    <w:p w14:paraId="24302DA0" w14:textId="77777777" w:rsidR="00CD2FEF" w:rsidRPr="00542B7F" w:rsidRDefault="00CD2FEF" w:rsidP="00677609">
      <w:pPr>
        <w:spacing w:line="360" w:lineRule="auto"/>
      </w:pPr>
    </w:p>
    <w:p w14:paraId="67531A3B" w14:textId="350611B9" w:rsidR="004166B2" w:rsidRPr="00542B7F" w:rsidRDefault="00B21F80" w:rsidP="00A30729">
      <w:pPr>
        <w:spacing w:line="360" w:lineRule="auto"/>
        <w:jc w:val="center"/>
      </w:pPr>
      <w:r>
        <w:rPr>
          <w:noProof/>
          <w:lang w:val="en-GB" w:eastAsia="en-GB"/>
        </w:rPr>
        <w:drawing>
          <wp:inline distT="0" distB="0" distL="0" distR="0" wp14:anchorId="44E2ABBE" wp14:editId="75B43B18">
            <wp:extent cx="5669280" cy="2486660"/>
            <wp:effectExtent l="0" t="0" r="762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rregistrationcollaboration.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9280" cy="2486660"/>
                    </a:xfrm>
                    <a:prstGeom prst="rect">
                      <a:avLst/>
                    </a:prstGeom>
                  </pic:spPr>
                </pic:pic>
              </a:graphicData>
            </a:graphic>
          </wp:inline>
        </w:drawing>
      </w:r>
    </w:p>
    <w:p w14:paraId="7A2231BB" w14:textId="512659D5" w:rsidR="004166B2" w:rsidRPr="00CB67E8" w:rsidRDefault="00CB67E8" w:rsidP="00CB67E8">
      <w:pPr>
        <w:pStyle w:val="Caption"/>
        <w:jc w:val="center"/>
        <w:rPr>
          <w:b/>
          <w:i w:val="0"/>
          <w:color w:val="auto"/>
          <w:sz w:val="24"/>
          <w:szCs w:val="24"/>
        </w:rPr>
      </w:pPr>
      <w:bookmarkStart w:id="298" w:name="_Toc216891337"/>
      <w:bookmarkStart w:id="299" w:name="_Toc216891448"/>
      <w:bookmarkStart w:id="300" w:name="_Toc216936195"/>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4.15</w:t>
      </w:r>
      <w:r w:rsidRPr="00CB67E8">
        <w:rPr>
          <w:b/>
          <w:i w:val="0"/>
          <w:color w:val="auto"/>
          <w:sz w:val="24"/>
          <w:szCs w:val="24"/>
        </w:rPr>
        <w:fldChar w:fldCharType="end"/>
      </w:r>
      <w:r w:rsidRPr="00CB67E8">
        <w:rPr>
          <w:b/>
          <w:i w:val="0"/>
          <w:color w:val="auto"/>
          <w:sz w:val="24"/>
          <w:szCs w:val="24"/>
        </w:rPr>
        <w:t>:</w:t>
      </w:r>
      <w:r w:rsidR="004166B2" w:rsidRPr="00CB67E8">
        <w:rPr>
          <w:b/>
          <w:i w:val="0"/>
          <w:color w:val="auto"/>
          <w:sz w:val="24"/>
          <w:szCs w:val="24"/>
        </w:rPr>
        <w:t>Collaboration Diagram</w:t>
      </w:r>
      <w:r w:rsidR="004B6C12" w:rsidRPr="00CB67E8">
        <w:rPr>
          <w:b/>
          <w:i w:val="0"/>
          <w:color w:val="auto"/>
          <w:sz w:val="24"/>
          <w:szCs w:val="24"/>
        </w:rPr>
        <w:t xml:space="preserve">: </w:t>
      </w:r>
      <w:r w:rsidRPr="00CB67E8">
        <w:rPr>
          <w:b/>
          <w:i w:val="0"/>
          <w:color w:val="auto"/>
          <w:sz w:val="24"/>
          <w:szCs w:val="24"/>
        </w:rPr>
        <w:t>User registration/login</w:t>
      </w:r>
      <w:bookmarkEnd w:id="298"/>
      <w:bookmarkEnd w:id="299"/>
      <w:bookmarkEnd w:id="300"/>
    </w:p>
    <w:p w14:paraId="1BB7FAD4" w14:textId="77777777" w:rsidR="00A30729" w:rsidRPr="00542B7F" w:rsidRDefault="00A30729" w:rsidP="00677609">
      <w:pPr>
        <w:spacing w:line="360" w:lineRule="auto"/>
        <w:ind w:left="1440" w:firstLine="720"/>
        <w:rPr>
          <w:b/>
          <w:i/>
        </w:rPr>
      </w:pPr>
    </w:p>
    <w:p w14:paraId="119791C6" w14:textId="161ADA5B" w:rsidR="00C73C96" w:rsidRPr="00542B7F" w:rsidRDefault="00B21F80" w:rsidP="00A30729">
      <w:pPr>
        <w:spacing w:line="360" w:lineRule="auto"/>
        <w:jc w:val="center"/>
      </w:pPr>
      <w:r>
        <w:rPr>
          <w:noProof/>
          <w:lang w:val="en-GB" w:eastAsia="en-GB"/>
        </w:rPr>
        <w:drawing>
          <wp:inline distT="0" distB="0" distL="0" distR="0" wp14:anchorId="1F379B92" wp14:editId="41ABCFB3">
            <wp:extent cx="5669280" cy="2757805"/>
            <wp:effectExtent l="0" t="0" r="762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dmincollaboration.drawi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9280" cy="2757805"/>
                    </a:xfrm>
                    <a:prstGeom prst="rect">
                      <a:avLst/>
                    </a:prstGeom>
                  </pic:spPr>
                </pic:pic>
              </a:graphicData>
            </a:graphic>
          </wp:inline>
        </w:drawing>
      </w:r>
    </w:p>
    <w:p w14:paraId="0E3C564C" w14:textId="77777777" w:rsidR="00DB3290" w:rsidRDefault="00DB3290" w:rsidP="00CB67E8">
      <w:pPr>
        <w:pStyle w:val="Caption"/>
        <w:jc w:val="center"/>
        <w:rPr>
          <w:b/>
          <w:i w:val="0"/>
          <w:color w:val="auto"/>
          <w:sz w:val="24"/>
          <w:szCs w:val="24"/>
        </w:rPr>
      </w:pPr>
      <w:bookmarkStart w:id="301" w:name="_Toc216891338"/>
      <w:bookmarkStart w:id="302" w:name="_Toc216891449"/>
    </w:p>
    <w:p w14:paraId="6A5374AF" w14:textId="269500D4" w:rsidR="0015702E" w:rsidRDefault="00CB67E8" w:rsidP="00CB67E8">
      <w:pPr>
        <w:pStyle w:val="Caption"/>
        <w:jc w:val="center"/>
        <w:rPr>
          <w:b/>
          <w:i w:val="0"/>
          <w:color w:val="auto"/>
          <w:sz w:val="24"/>
          <w:szCs w:val="24"/>
        </w:rPr>
      </w:pPr>
      <w:bookmarkStart w:id="303" w:name="_Toc216936196"/>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4.16</w:t>
      </w:r>
      <w:r w:rsidRPr="00CB67E8">
        <w:rPr>
          <w:b/>
          <w:i w:val="0"/>
          <w:color w:val="auto"/>
          <w:sz w:val="24"/>
          <w:szCs w:val="24"/>
        </w:rPr>
        <w:fldChar w:fldCharType="end"/>
      </w:r>
      <w:r w:rsidRPr="00CB67E8">
        <w:rPr>
          <w:b/>
          <w:i w:val="0"/>
          <w:color w:val="auto"/>
          <w:sz w:val="24"/>
          <w:szCs w:val="24"/>
        </w:rPr>
        <w:t>:</w:t>
      </w:r>
      <w:r w:rsidR="00C73C96" w:rsidRPr="00CB67E8">
        <w:rPr>
          <w:b/>
          <w:i w:val="0"/>
          <w:color w:val="auto"/>
          <w:sz w:val="24"/>
          <w:szCs w:val="24"/>
        </w:rPr>
        <w:t xml:space="preserve">Collaboration Diagram: </w:t>
      </w:r>
      <w:r w:rsidRPr="00CB67E8">
        <w:rPr>
          <w:b/>
          <w:i w:val="0"/>
          <w:color w:val="auto"/>
          <w:sz w:val="24"/>
          <w:szCs w:val="24"/>
        </w:rPr>
        <w:t>Admin Manage User</w:t>
      </w:r>
      <w:bookmarkEnd w:id="301"/>
      <w:bookmarkEnd w:id="302"/>
      <w:bookmarkEnd w:id="303"/>
    </w:p>
    <w:p w14:paraId="3D4D9710" w14:textId="13A0A952" w:rsidR="00DB3290" w:rsidRDefault="00DB3290" w:rsidP="00DB3290"/>
    <w:p w14:paraId="158C79CC" w14:textId="753943E9" w:rsidR="00DB3290" w:rsidRDefault="00DB3290" w:rsidP="00DB3290"/>
    <w:p w14:paraId="30EF3A5B" w14:textId="63E0A5DE" w:rsidR="00DB3290" w:rsidRDefault="00DB3290" w:rsidP="00DB3290"/>
    <w:p w14:paraId="3C483374" w14:textId="77777777" w:rsidR="00C00351" w:rsidRPr="00DB3290" w:rsidRDefault="00C00351" w:rsidP="00DB3290"/>
    <w:p w14:paraId="6ED5B4AF" w14:textId="77777777" w:rsidR="00DB3290" w:rsidRPr="00DB3290" w:rsidRDefault="00DB3290" w:rsidP="00DB3290"/>
    <w:p w14:paraId="6DA5FD00" w14:textId="63625700" w:rsidR="0015702E" w:rsidRPr="00542B7F" w:rsidRDefault="00B21F80" w:rsidP="00A30729">
      <w:pPr>
        <w:spacing w:line="360" w:lineRule="auto"/>
        <w:jc w:val="center"/>
      </w:pPr>
      <w:r>
        <w:rPr>
          <w:noProof/>
          <w:lang w:val="en-GB" w:eastAsia="en-GB"/>
        </w:rPr>
        <w:drawing>
          <wp:inline distT="0" distB="0" distL="0" distR="0" wp14:anchorId="4EB085FF" wp14:editId="0B3563C0">
            <wp:extent cx="5669280" cy="215265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ookticketcollaboration.drawi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9280" cy="2152650"/>
                    </a:xfrm>
                    <a:prstGeom prst="rect">
                      <a:avLst/>
                    </a:prstGeom>
                  </pic:spPr>
                </pic:pic>
              </a:graphicData>
            </a:graphic>
          </wp:inline>
        </w:drawing>
      </w:r>
    </w:p>
    <w:p w14:paraId="6872048B" w14:textId="77777777" w:rsidR="00C00351" w:rsidRDefault="00C00351" w:rsidP="00CB67E8">
      <w:pPr>
        <w:pStyle w:val="Caption"/>
        <w:jc w:val="center"/>
        <w:rPr>
          <w:b/>
          <w:i w:val="0"/>
          <w:color w:val="auto"/>
          <w:sz w:val="24"/>
          <w:szCs w:val="24"/>
        </w:rPr>
      </w:pPr>
      <w:bookmarkStart w:id="304" w:name="_Toc216891339"/>
      <w:bookmarkStart w:id="305" w:name="_Toc216891450"/>
    </w:p>
    <w:p w14:paraId="06E1CFD5" w14:textId="1B9CC659" w:rsidR="0015702E" w:rsidRDefault="00CB67E8" w:rsidP="00CB67E8">
      <w:pPr>
        <w:pStyle w:val="Caption"/>
        <w:jc w:val="center"/>
        <w:rPr>
          <w:b/>
          <w:i w:val="0"/>
          <w:color w:val="auto"/>
          <w:sz w:val="24"/>
          <w:szCs w:val="24"/>
        </w:rPr>
      </w:pPr>
      <w:bookmarkStart w:id="306" w:name="_Toc216936197"/>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4.17</w:t>
      </w:r>
      <w:r w:rsidRPr="00CB67E8">
        <w:rPr>
          <w:b/>
          <w:i w:val="0"/>
          <w:color w:val="auto"/>
          <w:sz w:val="24"/>
          <w:szCs w:val="24"/>
        </w:rPr>
        <w:fldChar w:fldCharType="end"/>
      </w:r>
      <w:r w:rsidRPr="00CB67E8">
        <w:rPr>
          <w:b/>
          <w:i w:val="0"/>
          <w:color w:val="auto"/>
          <w:sz w:val="24"/>
          <w:szCs w:val="24"/>
        </w:rPr>
        <w:t>:</w:t>
      </w:r>
      <w:r w:rsidR="0015702E" w:rsidRPr="00CB67E8">
        <w:rPr>
          <w:b/>
          <w:i w:val="0"/>
          <w:color w:val="auto"/>
          <w:sz w:val="24"/>
          <w:szCs w:val="24"/>
        </w:rPr>
        <w:t xml:space="preserve">Collaboration Diagram: </w:t>
      </w:r>
      <w:r w:rsidRPr="00CB67E8">
        <w:rPr>
          <w:b/>
          <w:i w:val="0"/>
          <w:color w:val="auto"/>
          <w:sz w:val="24"/>
          <w:szCs w:val="24"/>
        </w:rPr>
        <w:t>Booking Ticket</w:t>
      </w:r>
      <w:bookmarkEnd w:id="304"/>
      <w:bookmarkEnd w:id="305"/>
      <w:bookmarkEnd w:id="306"/>
    </w:p>
    <w:p w14:paraId="0AC55DE3" w14:textId="77777777" w:rsidR="00DB3290" w:rsidRPr="00DB3290" w:rsidRDefault="00DB3290" w:rsidP="00DB3290"/>
    <w:p w14:paraId="320E0A95" w14:textId="06BBFEC8" w:rsidR="00A30729" w:rsidRDefault="00A30729" w:rsidP="00677609">
      <w:pPr>
        <w:spacing w:line="360" w:lineRule="auto"/>
        <w:ind w:left="1440" w:firstLine="720"/>
        <w:rPr>
          <w:b/>
          <w:i/>
        </w:rPr>
      </w:pPr>
    </w:p>
    <w:p w14:paraId="7529FC9E" w14:textId="77777777" w:rsidR="00C00351" w:rsidRPr="00542B7F" w:rsidRDefault="00C00351" w:rsidP="00677609">
      <w:pPr>
        <w:spacing w:line="360" w:lineRule="auto"/>
        <w:ind w:left="1440" w:firstLine="720"/>
        <w:rPr>
          <w:b/>
          <w:i/>
        </w:rPr>
      </w:pPr>
    </w:p>
    <w:p w14:paraId="2DFDEECE" w14:textId="11768D14" w:rsidR="00653D91" w:rsidRPr="00542B7F" w:rsidRDefault="00B21F80" w:rsidP="00677609">
      <w:pPr>
        <w:spacing w:line="360" w:lineRule="auto"/>
      </w:pPr>
      <w:r>
        <w:rPr>
          <w:noProof/>
          <w:lang w:val="en-GB" w:eastAsia="en-GB"/>
        </w:rPr>
        <w:drawing>
          <wp:inline distT="0" distB="0" distL="0" distR="0" wp14:anchorId="0C0F024C" wp14:editId="0960D265">
            <wp:extent cx="5669280" cy="2177415"/>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altimeupdatescollaboration.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69280" cy="2177415"/>
                    </a:xfrm>
                    <a:prstGeom prst="rect">
                      <a:avLst/>
                    </a:prstGeom>
                  </pic:spPr>
                </pic:pic>
              </a:graphicData>
            </a:graphic>
          </wp:inline>
        </w:drawing>
      </w:r>
    </w:p>
    <w:p w14:paraId="13E9B2C0" w14:textId="77777777" w:rsidR="00C00351" w:rsidRDefault="00C00351" w:rsidP="00CB67E8">
      <w:pPr>
        <w:pStyle w:val="Caption"/>
        <w:jc w:val="center"/>
        <w:rPr>
          <w:b/>
          <w:i w:val="0"/>
          <w:color w:val="auto"/>
          <w:sz w:val="24"/>
          <w:szCs w:val="24"/>
        </w:rPr>
      </w:pPr>
      <w:bookmarkStart w:id="307" w:name="_Toc216891340"/>
      <w:bookmarkStart w:id="308" w:name="_Toc216891451"/>
    </w:p>
    <w:p w14:paraId="245B82ED" w14:textId="59E727AB" w:rsidR="00653D91" w:rsidRPr="00CB67E8" w:rsidRDefault="00CB67E8" w:rsidP="00CB67E8">
      <w:pPr>
        <w:pStyle w:val="Caption"/>
        <w:jc w:val="center"/>
        <w:rPr>
          <w:b/>
          <w:i w:val="0"/>
          <w:color w:val="auto"/>
          <w:sz w:val="24"/>
          <w:szCs w:val="24"/>
        </w:rPr>
      </w:pPr>
      <w:bookmarkStart w:id="309" w:name="_Toc216936198"/>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4.18</w:t>
      </w:r>
      <w:r w:rsidRPr="00CB67E8">
        <w:rPr>
          <w:b/>
          <w:i w:val="0"/>
          <w:color w:val="auto"/>
          <w:sz w:val="24"/>
          <w:szCs w:val="24"/>
        </w:rPr>
        <w:fldChar w:fldCharType="end"/>
      </w:r>
      <w:r w:rsidRPr="00CB67E8">
        <w:rPr>
          <w:b/>
          <w:i w:val="0"/>
          <w:color w:val="auto"/>
          <w:sz w:val="24"/>
          <w:szCs w:val="24"/>
        </w:rPr>
        <w:t>:</w:t>
      </w:r>
      <w:r w:rsidR="00653D91" w:rsidRPr="00CB67E8">
        <w:rPr>
          <w:b/>
          <w:i w:val="0"/>
          <w:color w:val="auto"/>
          <w:sz w:val="24"/>
          <w:szCs w:val="24"/>
        </w:rPr>
        <w:t xml:space="preserve">Collaboration Diagram: </w:t>
      </w:r>
      <w:r w:rsidRPr="00CB67E8">
        <w:rPr>
          <w:b/>
          <w:i w:val="0"/>
          <w:color w:val="auto"/>
          <w:sz w:val="24"/>
          <w:szCs w:val="24"/>
        </w:rPr>
        <w:t>Real Time Travel Updates</w:t>
      </w:r>
      <w:bookmarkEnd w:id="307"/>
      <w:bookmarkEnd w:id="308"/>
      <w:bookmarkEnd w:id="309"/>
    </w:p>
    <w:p w14:paraId="02DBEDD5" w14:textId="77777777" w:rsidR="0024532C" w:rsidRPr="00542B7F" w:rsidRDefault="0024532C" w:rsidP="00677609">
      <w:pPr>
        <w:spacing w:line="360" w:lineRule="auto"/>
      </w:pPr>
    </w:p>
    <w:p w14:paraId="07B776F6" w14:textId="77777777" w:rsidR="00653D91" w:rsidRPr="00542B7F" w:rsidRDefault="00653D91" w:rsidP="00677609">
      <w:pPr>
        <w:spacing w:line="360" w:lineRule="auto"/>
      </w:pPr>
    </w:p>
    <w:p w14:paraId="38B15A4B" w14:textId="77777777" w:rsidR="0015702E" w:rsidRPr="00542B7F" w:rsidRDefault="0015702E" w:rsidP="00677609">
      <w:pPr>
        <w:spacing w:line="360" w:lineRule="auto"/>
      </w:pPr>
    </w:p>
    <w:p w14:paraId="0CDACD25" w14:textId="77777777" w:rsidR="004166B2" w:rsidRPr="00542B7F" w:rsidRDefault="004166B2" w:rsidP="00677609">
      <w:pPr>
        <w:spacing w:line="360" w:lineRule="auto"/>
      </w:pPr>
    </w:p>
    <w:p w14:paraId="40FCC1CF" w14:textId="77777777" w:rsidR="00EA2ED5" w:rsidRPr="00542B7F" w:rsidRDefault="00EA2ED5" w:rsidP="00677609">
      <w:pPr>
        <w:spacing w:line="360" w:lineRule="auto"/>
      </w:pPr>
    </w:p>
    <w:p w14:paraId="1BAD0CF5" w14:textId="479CCAC5" w:rsidR="00174657" w:rsidRPr="00542B7F" w:rsidRDefault="00174657" w:rsidP="00677609">
      <w:pPr>
        <w:spacing w:line="360" w:lineRule="auto"/>
      </w:pPr>
    </w:p>
    <w:p w14:paraId="42750F43" w14:textId="77777777" w:rsidR="00174657" w:rsidRPr="00542B7F" w:rsidRDefault="00174657" w:rsidP="00677609">
      <w:pPr>
        <w:spacing w:line="360" w:lineRule="auto"/>
      </w:pPr>
    </w:p>
    <w:p w14:paraId="4A3FBBC0" w14:textId="2A3BFBC1" w:rsidR="0024532C" w:rsidRPr="00542B7F" w:rsidRDefault="00B21F80" w:rsidP="00A30729">
      <w:pPr>
        <w:spacing w:line="360" w:lineRule="auto"/>
        <w:jc w:val="center"/>
      </w:pPr>
      <w:r>
        <w:rPr>
          <w:noProof/>
          <w:lang w:val="en-GB" w:eastAsia="en-GB"/>
        </w:rPr>
        <w:drawing>
          <wp:inline distT="0" distB="0" distL="0" distR="0" wp14:anchorId="5A35E90A" wp14:editId="3734C936">
            <wp:extent cx="5669280" cy="25825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oviderroutecollaboration.drawio.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69280" cy="2582545"/>
                    </a:xfrm>
                    <a:prstGeom prst="rect">
                      <a:avLst/>
                    </a:prstGeom>
                  </pic:spPr>
                </pic:pic>
              </a:graphicData>
            </a:graphic>
          </wp:inline>
        </w:drawing>
      </w:r>
    </w:p>
    <w:p w14:paraId="60224A0F" w14:textId="2D2C7843" w:rsidR="0024532C" w:rsidRPr="00CB67E8" w:rsidRDefault="00CB67E8" w:rsidP="00CB67E8">
      <w:pPr>
        <w:pStyle w:val="Caption"/>
        <w:jc w:val="center"/>
        <w:rPr>
          <w:b/>
          <w:i w:val="0"/>
          <w:color w:val="auto"/>
          <w:sz w:val="24"/>
          <w:szCs w:val="24"/>
        </w:rPr>
      </w:pPr>
      <w:bookmarkStart w:id="310" w:name="_Toc216891341"/>
      <w:bookmarkStart w:id="311" w:name="_Toc216891452"/>
      <w:bookmarkStart w:id="312" w:name="_Toc216936199"/>
      <w:r w:rsidRPr="00CB67E8">
        <w:rPr>
          <w:b/>
          <w:i w:val="0"/>
          <w:color w:val="auto"/>
          <w:sz w:val="24"/>
          <w:szCs w:val="24"/>
        </w:rPr>
        <w:t xml:space="preserve">Figure </w:t>
      </w:r>
      <w:r w:rsidRPr="00CB67E8">
        <w:rPr>
          <w:b/>
          <w:i w:val="0"/>
          <w:color w:val="auto"/>
          <w:sz w:val="24"/>
          <w:szCs w:val="24"/>
        </w:rPr>
        <w:fldChar w:fldCharType="begin"/>
      </w:r>
      <w:r w:rsidRPr="00CB67E8">
        <w:rPr>
          <w:b/>
          <w:i w:val="0"/>
          <w:color w:val="auto"/>
          <w:sz w:val="24"/>
          <w:szCs w:val="24"/>
        </w:rPr>
        <w:instrText xml:space="preserve"> STYLEREF 2 \s </w:instrText>
      </w:r>
      <w:r w:rsidRPr="00CB67E8">
        <w:rPr>
          <w:b/>
          <w:i w:val="0"/>
          <w:color w:val="auto"/>
          <w:sz w:val="24"/>
          <w:szCs w:val="24"/>
        </w:rPr>
        <w:fldChar w:fldCharType="separate"/>
      </w:r>
      <w:r w:rsidRPr="00CB67E8">
        <w:rPr>
          <w:b/>
          <w:i w:val="0"/>
          <w:noProof/>
          <w:color w:val="auto"/>
          <w:sz w:val="24"/>
          <w:szCs w:val="24"/>
        </w:rPr>
        <w:t>4.19</w:t>
      </w:r>
      <w:r w:rsidRPr="00CB67E8">
        <w:rPr>
          <w:b/>
          <w:i w:val="0"/>
          <w:color w:val="auto"/>
          <w:sz w:val="24"/>
          <w:szCs w:val="24"/>
        </w:rPr>
        <w:fldChar w:fldCharType="end"/>
      </w:r>
      <w:r w:rsidRPr="00CB67E8">
        <w:rPr>
          <w:b/>
          <w:i w:val="0"/>
          <w:color w:val="auto"/>
          <w:sz w:val="24"/>
          <w:szCs w:val="24"/>
        </w:rPr>
        <w:t>:</w:t>
      </w:r>
      <w:r w:rsidR="0024532C" w:rsidRPr="00CB67E8">
        <w:rPr>
          <w:b/>
          <w:i w:val="0"/>
          <w:color w:val="auto"/>
          <w:sz w:val="24"/>
          <w:szCs w:val="24"/>
        </w:rPr>
        <w:t xml:space="preserve">Collaboration Diagram: </w:t>
      </w:r>
      <w:r w:rsidRPr="00CB67E8">
        <w:rPr>
          <w:b/>
          <w:i w:val="0"/>
          <w:color w:val="auto"/>
          <w:sz w:val="24"/>
          <w:szCs w:val="24"/>
        </w:rPr>
        <w:t>Provider Manage Routes</w:t>
      </w:r>
      <w:bookmarkEnd w:id="310"/>
      <w:bookmarkEnd w:id="311"/>
      <w:bookmarkEnd w:id="312"/>
    </w:p>
    <w:p w14:paraId="0CC90918" w14:textId="77777777" w:rsidR="00865478" w:rsidRPr="00542B7F" w:rsidRDefault="00865478" w:rsidP="00677609">
      <w:pPr>
        <w:spacing w:line="360" w:lineRule="auto"/>
      </w:pPr>
    </w:p>
    <w:p w14:paraId="2D3833A7" w14:textId="77777777" w:rsidR="0024532C" w:rsidRPr="00542B7F" w:rsidRDefault="0024532C" w:rsidP="00677609">
      <w:pPr>
        <w:spacing w:line="360" w:lineRule="auto"/>
      </w:pPr>
    </w:p>
    <w:p w14:paraId="1FD74D37" w14:textId="77777777" w:rsidR="00174657" w:rsidRDefault="00174657" w:rsidP="00677609">
      <w:pPr>
        <w:spacing w:line="360" w:lineRule="auto"/>
      </w:pPr>
    </w:p>
    <w:p w14:paraId="4FE130D6" w14:textId="77777777" w:rsidR="00A30729" w:rsidRDefault="00A30729" w:rsidP="00677609">
      <w:pPr>
        <w:spacing w:line="360" w:lineRule="auto"/>
      </w:pPr>
    </w:p>
    <w:p w14:paraId="6BE60833" w14:textId="77777777" w:rsidR="00A30729" w:rsidRDefault="00A30729" w:rsidP="00677609">
      <w:pPr>
        <w:spacing w:line="360" w:lineRule="auto"/>
      </w:pPr>
    </w:p>
    <w:p w14:paraId="58EEDF1C" w14:textId="77777777" w:rsidR="00A30729" w:rsidRDefault="00A30729" w:rsidP="00677609">
      <w:pPr>
        <w:spacing w:line="360" w:lineRule="auto"/>
      </w:pPr>
    </w:p>
    <w:p w14:paraId="25DECBE2" w14:textId="77777777" w:rsidR="00A30729" w:rsidRDefault="00A30729" w:rsidP="00677609">
      <w:pPr>
        <w:spacing w:line="360" w:lineRule="auto"/>
      </w:pPr>
    </w:p>
    <w:p w14:paraId="5FB9B7D7" w14:textId="77777777" w:rsidR="00A30729" w:rsidRDefault="00A30729" w:rsidP="00677609">
      <w:pPr>
        <w:spacing w:line="360" w:lineRule="auto"/>
      </w:pPr>
    </w:p>
    <w:p w14:paraId="2A07AFD5" w14:textId="77777777" w:rsidR="00A30729" w:rsidRDefault="00A30729" w:rsidP="00677609">
      <w:pPr>
        <w:spacing w:line="360" w:lineRule="auto"/>
      </w:pPr>
    </w:p>
    <w:p w14:paraId="1C4DDDB0" w14:textId="77777777" w:rsidR="00A30729" w:rsidRDefault="00A30729" w:rsidP="00677609">
      <w:pPr>
        <w:spacing w:line="360" w:lineRule="auto"/>
      </w:pPr>
    </w:p>
    <w:p w14:paraId="1A7697AD" w14:textId="77777777" w:rsidR="00A30729" w:rsidRDefault="00A30729" w:rsidP="00677609">
      <w:pPr>
        <w:spacing w:line="360" w:lineRule="auto"/>
      </w:pPr>
    </w:p>
    <w:p w14:paraId="36E7F972" w14:textId="77777777" w:rsidR="00A30729" w:rsidRDefault="00A30729" w:rsidP="00677609">
      <w:pPr>
        <w:spacing w:line="360" w:lineRule="auto"/>
      </w:pPr>
    </w:p>
    <w:p w14:paraId="60AC6355" w14:textId="77777777" w:rsidR="00A30729" w:rsidRDefault="00A30729" w:rsidP="00677609">
      <w:pPr>
        <w:spacing w:line="360" w:lineRule="auto"/>
      </w:pPr>
    </w:p>
    <w:p w14:paraId="69211F5A" w14:textId="77777777" w:rsidR="00A30729" w:rsidRDefault="00A30729" w:rsidP="00677609">
      <w:pPr>
        <w:spacing w:line="360" w:lineRule="auto"/>
      </w:pPr>
    </w:p>
    <w:p w14:paraId="4D1FA5A3" w14:textId="77777777" w:rsidR="00A30729" w:rsidRDefault="00A30729" w:rsidP="00677609">
      <w:pPr>
        <w:spacing w:line="360" w:lineRule="auto"/>
      </w:pPr>
    </w:p>
    <w:p w14:paraId="141ADEB6" w14:textId="77777777" w:rsidR="00A30729" w:rsidRDefault="00A30729" w:rsidP="00677609">
      <w:pPr>
        <w:spacing w:line="360" w:lineRule="auto"/>
      </w:pPr>
    </w:p>
    <w:p w14:paraId="128F30E6" w14:textId="77777777" w:rsidR="00A30729" w:rsidRDefault="00A30729" w:rsidP="00677609">
      <w:pPr>
        <w:spacing w:line="360" w:lineRule="auto"/>
      </w:pPr>
    </w:p>
    <w:p w14:paraId="4C89B061" w14:textId="77777777" w:rsidR="00A30729" w:rsidRPr="00542B7F" w:rsidRDefault="00A30729" w:rsidP="00677609">
      <w:pPr>
        <w:spacing w:line="360" w:lineRule="auto"/>
      </w:pPr>
    </w:p>
    <w:p w14:paraId="4D4A9755" w14:textId="6D8F3028" w:rsidR="008E2655" w:rsidRPr="00A30729" w:rsidRDefault="00CF1BCF" w:rsidP="00A30729">
      <w:pPr>
        <w:pStyle w:val="Heading1"/>
        <w:jc w:val="center"/>
        <w:rPr>
          <w:rFonts w:ascii="Times New Roman" w:hAnsi="Times New Roman"/>
        </w:rPr>
      </w:pPr>
      <w:bookmarkStart w:id="313" w:name="_Toc216915821"/>
      <w:r w:rsidRPr="00542B7F">
        <w:rPr>
          <w:rFonts w:ascii="Times New Roman" w:hAnsi="Times New Roman"/>
        </w:rPr>
        <w:lastRenderedPageBreak/>
        <w:t>CHAPTER 5: IMPLEMENTATION</w:t>
      </w:r>
      <w:bookmarkEnd w:id="313"/>
    </w:p>
    <w:p w14:paraId="28FA3A92" w14:textId="29376DD6" w:rsidR="008E2655" w:rsidRPr="00542B7F" w:rsidRDefault="008E2655" w:rsidP="00A30729">
      <w:pPr>
        <w:autoSpaceDE w:val="0"/>
        <w:autoSpaceDN w:val="0"/>
        <w:adjustRightInd w:val="0"/>
        <w:spacing w:before="120" w:after="120" w:line="360" w:lineRule="auto"/>
        <w:ind w:firstLine="360"/>
        <w:jc w:val="both"/>
      </w:pPr>
      <w:bookmarkStart w:id="314" w:name="_Hlk216892088"/>
      <w:r>
        <w:t xml:space="preserve">This chapter explains how the </w:t>
      </w:r>
      <w:proofErr w:type="spellStart"/>
      <w:r w:rsidRPr="00CB67E8">
        <w:t>SafarBot</w:t>
      </w:r>
      <w:proofErr w:type="spellEnd"/>
      <w:r>
        <w:t xml:space="preserve"> system was practically developed and implemented. It describes the technologies used, system modules, communication methods, and how different components work together. The main goal of implementation was to build a simple, secure, and intelligent ticket booking system that can be easily used by all users, including uneducated and elderly people.</w:t>
      </w:r>
      <w:bookmarkEnd w:id="314"/>
    </w:p>
    <w:p w14:paraId="4ADD4600" w14:textId="56A8064D" w:rsidR="008E2655" w:rsidRPr="00A30729" w:rsidRDefault="005142E6" w:rsidP="009D57E9">
      <w:pPr>
        <w:pStyle w:val="Heading2"/>
        <w:numPr>
          <w:ilvl w:val="1"/>
          <w:numId w:val="14"/>
        </w:numPr>
        <w:spacing w:before="120" w:after="120" w:line="360" w:lineRule="auto"/>
        <w:ind w:left="720" w:hanging="720"/>
        <w:rPr>
          <w:rFonts w:ascii="Times New Roman" w:hAnsi="Times New Roman" w:cs="Times New Roman"/>
          <w:b/>
          <w:bCs/>
          <w:color w:val="auto"/>
          <w:sz w:val="28"/>
          <w:szCs w:val="28"/>
        </w:rPr>
      </w:pPr>
      <w:bookmarkStart w:id="315" w:name="_Toc216915822"/>
      <w:r w:rsidRPr="00542B7F">
        <w:rPr>
          <w:rFonts w:ascii="Times New Roman" w:hAnsi="Times New Roman" w:cs="Times New Roman"/>
          <w:b/>
          <w:bCs/>
          <w:color w:val="auto"/>
          <w:sz w:val="28"/>
          <w:szCs w:val="28"/>
        </w:rPr>
        <w:t>Communication Protocol Implementation</w:t>
      </w:r>
      <w:bookmarkEnd w:id="315"/>
    </w:p>
    <w:p w14:paraId="3CE099BC" w14:textId="77777777" w:rsidR="008E2655" w:rsidRPr="00EC749E" w:rsidRDefault="008E2655" w:rsidP="00A30729">
      <w:pPr>
        <w:pStyle w:val="NormalWeb"/>
        <w:spacing w:before="120" w:beforeAutospacing="0" w:after="120" w:afterAutospacing="0" w:line="360" w:lineRule="auto"/>
        <w:jc w:val="both"/>
      </w:pPr>
      <w:bookmarkStart w:id="316" w:name="_Hlk216892116"/>
      <w:r w:rsidRPr="00EC749E">
        <w:t xml:space="preserve">In the </w:t>
      </w:r>
      <w:proofErr w:type="spellStart"/>
      <w:r w:rsidRPr="00EC749E">
        <w:t>SafarBot</w:t>
      </w:r>
      <w:proofErr w:type="spellEnd"/>
      <w:r w:rsidRPr="00EC749E">
        <w:t xml:space="preserve"> web application, communication protocols define how different system components exchange data with each other. The React.js frontend communicates with the backend server using HTTP and HTTPS through RESTful APIs. All requests and responses are transferred securely in JSON format to ensure clarity, compatibility, and efficient data handling.</w:t>
      </w:r>
    </w:p>
    <w:p w14:paraId="0F768363" w14:textId="77777777" w:rsidR="008E2655" w:rsidRPr="00EC749E" w:rsidRDefault="008E2655" w:rsidP="00A30729">
      <w:pPr>
        <w:pStyle w:val="NormalWeb"/>
        <w:spacing w:before="120" w:beforeAutospacing="0" w:after="120" w:afterAutospacing="0" w:line="360" w:lineRule="auto"/>
        <w:jc w:val="both"/>
      </w:pPr>
      <w:r w:rsidRPr="00EC749E">
        <w:t>The backend server, developed using Node.js and Express.js, interacts with the MongoDB database using its native database protocol for storing and retrieving user data, bookings, routes, and fraud-related information. External services such as maps, weather, voice processing, and payment sandbox APIs are accessed using HTTP-based APIs.</w:t>
      </w:r>
    </w:p>
    <w:p w14:paraId="382A3001" w14:textId="053AE160" w:rsidR="005142E6" w:rsidRPr="00542B7F" w:rsidRDefault="008E2655" w:rsidP="00A30729">
      <w:pPr>
        <w:pStyle w:val="NormalWeb"/>
        <w:spacing w:before="120" w:beforeAutospacing="0" w:after="120" w:afterAutospacing="0" w:line="360" w:lineRule="auto"/>
        <w:jc w:val="both"/>
      </w:pPr>
      <w:r w:rsidRPr="00EC749E">
        <w:t xml:space="preserve">These communication protocols ensure secure, reliable, and smooth interaction between all </w:t>
      </w:r>
      <w:proofErr w:type="spellStart"/>
      <w:r w:rsidRPr="00EC749E">
        <w:t>SafarBot</w:t>
      </w:r>
      <w:proofErr w:type="spellEnd"/>
      <w:r w:rsidRPr="00EC749E">
        <w:t xml:space="preserve"> components, even during high user activity.</w:t>
      </w:r>
      <w:bookmarkEnd w:id="316"/>
    </w:p>
    <w:p w14:paraId="54B5A7E6" w14:textId="4E46F99F" w:rsidR="008E2655" w:rsidRPr="005963EF" w:rsidRDefault="005142E6" w:rsidP="009D57E9">
      <w:pPr>
        <w:pStyle w:val="Heading3"/>
        <w:numPr>
          <w:ilvl w:val="2"/>
          <w:numId w:val="14"/>
        </w:numPr>
        <w:spacing w:before="120" w:after="120" w:line="360" w:lineRule="auto"/>
        <w:rPr>
          <w:rFonts w:ascii="Times New Roman" w:hAnsi="Times New Roman" w:cs="Times New Roman"/>
          <w:b/>
          <w:bCs/>
          <w:i/>
          <w:color w:val="auto"/>
        </w:rPr>
      </w:pPr>
      <w:bookmarkStart w:id="317" w:name="_Toc216915823"/>
      <w:r w:rsidRPr="005963EF">
        <w:rPr>
          <w:rFonts w:ascii="Times New Roman" w:hAnsi="Times New Roman" w:cs="Times New Roman"/>
          <w:b/>
          <w:bCs/>
          <w:i/>
          <w:color w:val="auto"/>
        </w:rPr>
        <w:t>Component Diagram</w:t>
      </w:r>
      <w:bookmarkEnd w:id="317"/>
    </w:p>
    <w:p w14:paraId="57F7095B" w14:textId="77777777" w:rsidR="008E2655" w:rsidRPr="00EC749E" w:rsidRDefault="008E2655" w:rsidP="00A30729">
      <w:pPr>
        <w:pStyle w:val="NormalWeb"/>
        <w:spacing w:before="120" w:beforeAutospacing="0" w:after="120" w:afterAutospacing="0" w:line="360" w:lineRule="auto"/>
        <w:jc w:val="both"/>
      </w:pPr>
      <w:bookmarkStart w:id="318" w:name="_Hlk216892134"/>
      <w:r w:rsidRPr="00EC749E">
        <w:t xml:space="preserve">The component diagram illustrates the interaction between the </w:t>
      </w:r>
      <w:proofErr w:type="spellStart"/>
      <w:r w:rsidRPr="00EC749E">
        <w:t>SafarBot</w:t>
      </w:r>
      <w:proofErr w:type="spellEnd"/>
      <w:r w:rsidRPr="00EC749E">
        <w:t xml:space="preserve"> frontend, backend services, database, AI modules, and external APIs. It shows how user requests flow from the UI to backend services and how responses are returned after processing.</w:t>
      </w:r>
    </w:p>
    <w:bookmarkEnd w:id="318"/>
    <w:p w14:paraId="4C2B4AF0" w14:textId="1197E317" w:rsidR="005142E6" w:rsidRDefault="008E2655" w:rsidP="00B47183">
      <w:pPr>
        <w:spacing w:before="120" w:after="120" w:line="360" w:lineRule="auto"/>
        <w:jc w:val="both"/>
      </w:pPr>
      <w:r>
        <w:rPr>
          <w:noProof/>
          <w:lang w:val="en-GB" w:eastAsia="en-GB"/>
        </w:rPr>
        <w:lastRenderedPageBreak/>
        <w:drawing>
          <wp:inline distT="0" distB="0" distL="0" distR="0" wp14:anchorId="0AEF9CD6" wp14:editId="27B266B6">
            <wp:extent cx="5669280" cy="7156450"/>
            <wp:effectExtent l="0" t="0" r="7620" b="6350"/>
            <wp:docPr id="4"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syste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669280" cy="7156450"/>
                    </a:xfrm>
                    <a:prstGeom prst="rect">
                      <a:avLst/>
                    </a:prstGeom>
                  </pic:spPr>
                </pic:pic>
              </a:graphicData>
            </a:graphic>
          </wp:inline>
        </w:drawing>
      </w:r>
    </w:p>
    <w:p w14:paraId="323360E7" w14:textId="7ECBA93A" w:rsidR="005963EF" w:rsidRPr="00EB242F" w:rsidRDefault="00EB242F" w:rsidP="00EB242F">
      <w:pPr>
        <w:pStyle w:val="Caption"/>
        <w:jc w:val="center"/>
        <w:rPr>
          <w:b/>
          <w:i w:val="0"/>
          <w:color w:val="auto"/>
          <w:sz w:val="24"/>
          <w:szCs w:val="24"/>
        </w:rPr>
      </w:pPr>
      <w:bookmarkStart w:id="319" w:name="_Toc216891342"/>
      <w:bookmarkStart w:id="320" w:name="_Toc216891453"/>
      <w:bookmarkStart w:id="321" w:name="_Toc216936200"/>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5.1</w:t>
      </w:r>
      <w:r w:rsidRPr="00EB242F">
        <w:rPr>
          <w:b/>
          <w:i w:val="0"/>
          <w:color w:val="auto"/>
          <w:sz w:val="24"/>
          <w:szCs w:val="24"/>
        </w:rPr>
        <w:fldChar w:fldCharType="end"/>
      </w:r>
      <w:r w:rsidRPr="00EB242F">
        <w:rPr>
          <w:b/>
          <w:i w:val="0"/>
          <w:color w:val="auto"/>
          <w:sz w:val="24"/>
          <w:szCs w:val="24"/>
        </w:rPr>
        <w:t>:Component Diagram</w:t>
      </w:r>
      <w:bookmarkEnd w:id="319"/>
      <w:bookmarkEnd w:id="320"/>
      <w:bookmarkEnd w:id="321"/>
    </w:p>
    <w:p w14:paraId="27445D42" w14:textId="77777777" w:rsidR="005963EF" w:rsidRPr="00542B7F" w:rsidRDefault="005963EF" w:rsidP="00B47183">
      <w:pPr>
        <w:spacing w:before="120" w:after="120" w:line="360" w:lineRule="auto"/>
        <w:jc w:val="both"/>
      </w:pPr>
    </w:p>
    <w:p w14:paraId="33E6B7D3" w14:textId="5576FF27" w:rsidR="005142E6" w:rsidRPr="00542B7F" w:rsidRDefault="005142E6" w:rsidP="009D57E9">
      <w:pPr>
        <w:pStyle w:val="Heading2"/>
        <w:numPr>
          <w:ilvl w:val="1"/>
          <w:numId w:val="14"/>
        </w:numPr>
        <w:spacing w:before="120" w:after="120" w:line="360" w:lineRule="auto"/>
        <w:ind w:left="720" w:hanging="720"/>
        <w:rPr>
          <w:rFonts w:ascii="Times New Roman" w:hAnsi="Times New Roman" w:cs="Times New Roman"/>
          <w:b/>
          <w:bCs/>
          <w:color w:val="auto"/>
          <w:sz w:val="28"/>
          <w:szCs w:val="28"/>
        </w:rPr>
      </w:pPr>
      <w:bookmarkStart w:id="322" w:name="_Toc216915824"/>
      <w:r w:rsidRPr="00542B7F">
        <w:rPr>
          <w:rFonts w:ascii="Times New Roman" w:hAnsi="Times New Roman" w:cs="Times New Roman"/>
          <w:b/>
          <w:bCs/>
          <w:color w:val="auto"/>
          <w:sz w:val="28"/>
          <w:szCs w:val="28"/>
        </w:rPr>
        <w:lastRenderedPageBreak/>
        <w:t>Network and Protocol Choice</w:t>
      </w:r>
      <w:bookmarkEnd w:id="322"/>
    </w:p>
    <w:p w14:paraId="3526DCF0" w14:textId="3B3AFCAF" w:rsidR="005142E6" w:rsidRPr="005963EF" w:rsidRDefault="005142E6" w:rsidP="009D57E9">
      <w:pPr>
        <w:pStyle w:val="Heading3"/>
        <w:numPr>
          <w:ilvl w:val="2"/>
          <w:numId w:val="14"/>
        </w:numPr>
        <w:spacing w:before="120" w:after="120" w:line="360" w:lineRule="auto"/>
        <w:rPr>
          <w:rFonts w:ascii="Times New Roman" w:hAnsi="Times New Roman" w:cs="Times New Roman"/>
          <w:b/>
          <w:bCs/>
          <w:i/>
          <w:color w:val="auto"/>
        </w:rPr>
      </w:pPr>
      <w:bookmarkStart w:id="323" w:name="_Toc216915825"/>
      <w:r w:rsidRPr="005963EF">
        <w:rPr>
          <w:rFonts w:ascii="Times New Roman" w:hAnsi="Times New Roman" w:cs="Times New Roman"/>
          <w:b/>
          <w:bCs/>
          <w:i/>
          <w:color w:val="auto"/>
        </w:rPr>
        <w:t>Communication Protocols</w:t>
      </w:r>
      <w:bookmarkEnd w:id="323"/>
    </w:p>
    <w:p w14:paraId="6071E8F2" w14:textId="77777777" w:rsidR="00AA5845" w:rsidRPr="005963EF" w:rsidRDefault="005142E6" w:rsidP="009D57E9">
      <w:pPr>
        <w:pStyle w:val="ListParagraph"/>
        <w:numPr>
          <w:ilvl w:val="0"/>
          <w:numId w:val="78"/>
        </w:numPr>
        <w:spacing w:before="120" w:after="120" w:line="360" w:lineRule="auto"/>
        <w:jc w:val="both"/>
        <w:rPr>
          <w:b/>
          <w:bCs/>
          <w:i/>
          <w:iCs/>
        </w:rPr>
      </w:pPr>
      <w:r w:rsidRPr="005963EF">
        <w:rPr>
          <w:b/>
          <w:bCs/>
          <w:i/>
          <w:iCs/>
        </w:rPr>
        <w:t>HTTP/HTTPS Protoco</w:t>
      </w:r>
      <w:r w:rsidR="00AA5845" w:rsidRPr="005963EF">
        <w:rPr>
          <w:b/>
          <w:bCs/>
          <w:i/>
          <w:iCs/>
        </w:rPr>
        <w:t xml:space="preserve">l </w:t>
      </w:r>
    </w:p>
    <w:p w14:paraId="2377F61F" w14:textId="77777777" w:rsidR="008E2655" w:rsidRDefault="008E2655" w:rsidP="005963EF">
      <w:pPr>
        <w:pStyle w:val="NormalWeb"/>
        <w:spacing w:before="120" w:beforeAutospacing="0" w:after="120" w:afterAutospacing="0" w:line="360" w:lineRule="auto"/>
        <w:ind w:left="397"/>
        <w:jc w:val="both"/>
      </w:pPr>
      <w:r w:rsidRPr="00EC749E">
        <w:t xml:space="preserve">The Hypertext Transfer Protocol (HTTP) and its secure version HTTPS are used as the core communication protocols between the client and server components of </w:t>
      </w:r>
      <w:proofErr w:type="spellStart"/>
      <w:r w:rsidRPr="00EB242F">
        <w:t>SafarBot</w:t>
      </w:r>
      <w:proofErr w:type="spellEnd"/>
      <w:r w:rsidRPr="00EC749E">
        <w:t>. These protocols follow a request–response model, where the client sends a request and the server responds with the required data.</w:t>
      </w:r>
    </w:p>
    <w:p w14:paraId="3387410F" w14:textId="64B579E1" w:rsidR="005142E6" w:rsidRPr="00542B7F" w:rsidRDefault="008E2655" w:rsidP="005963EF">
      <w:pPr>
        <w:pStyle w:val="NormalWeb"/>
        <w:spacing w:before="120" w:beforeAutospacing="0" w:after="120" w:afterAutospacing="0" w:line="360" w:lineRule="auto"/>
        <w:ind w:left="397"/>
        <w:jc w:val="both"/>
      </w:pPr>
      <w:r w:rsidRPr="00EC749E">
        <w:t>HTTP/HTTPS is lightweight, platform-independent, and widely supported, making it suitable for web-based ticket booking systems accessed from both desktop and mobile devices.</w:t>
      </w:r>
    </w:p>
    <w:p w14:paraId="7C900584" w14:textId="2631D845" w:rsidR="005142E6" w:rsidRPr="005963EF" w:rsidRDefault="005142E6" w:rsidP="009D57E9">
      <w:pPr>
        <w:pStyle w:val="ListParagraph"/>
        <w:numPr>
          <w:ilvl w:val="0"/>
          <w:numId w:val="78"/>
        </w:numPr>
        <w:spacing w:before="120" w:after="120" w:line="360" w:lineRule="auto"/>
        <w:jc w:val="both"/>
        <w:rPr>
          <w:b/>
          <w:bCs/>
          <w:i/>
          <w:iCs/>
        </w:rPr>
      </w:pPr>
      <w:r w:rsidRPr="005963EF">
        <w:rPr>
          <w:b/>
          <w:bCs/>
          <w:i/>
          <w:iCs/>
        </w:rPr>
        <w:t>RESTful APIs</w:t>
      </w:r>
    </w:p>
    <w:p w14:paraId="177EE23B" w14:textId="77777777" w:rsidR="008E2655" w:rsidRPr="00EC749E" w:rsidRDefault="008E2655" w:rsidP="005963EF">
      <w:pPr>
        <w:pStyle w:val="NormalWeb"/>
        <w:spacing w:before="120" w:beforeAutospacing="0" w:after="120" w:afterAutospacing="0" w:line="360" w:lineRule="auto"/>
        <w:ind w:left="397"/>
        <w:jc w:val="both"/>
      </w:pPr>
      <w:r w:rsidRPr="00EC749E">
        <w:t>RESTful APIs are used to establish communication between the frontend, backend, database, AI services, and external systems. Standard HTTP methods such as GET, POST, PUT, and DELETE are used for retrieving, submitting, updating, and deleting data.</w:t>
      </w:r>
    </w:p>
    <w:p w14:paraId="302E1CBE" w14:textId="0C975F10" w:rsidR="005142E6" w:rsidRPr="00542B7F" w:rsidRDefault="008E2655" w:rsidP="005963EF">
      <w:pPr>
        <w:pStyle w:val="NormalWeb"/>
        <w:spacing w:before="120" w:beforeAutospacing="0" w:after="120" w:afterAutospacing="0" w:line="360" w:lineRule="auto"/>
        <w:ind w:left="397"/>
        <w:jc w:val="both"/>
      </w:pPr>
      <w:r w:rsidRPr="00EC749E">
        <w:t xml:space="preserve">Data is exchanged in JSON format, which improves readability, interoperability, and scalability of the </w:t>
      </w:r>
      <w:proofErr w:type="spellStart"/>
      <w:r w:rsidRPr="00EB242F">
        <w:t>SafarBot</w:t>
      </w:r>
      <w:proofErr w:type="spellEnd"/>
      <w:r w:rsidRPr="00EC749E">
        <w:t xml:space="preserve"> system.</w:t>
      </w:r>
    </w:p>
    <w:p w14:paraId="5EB290A7" w14:textId="58C32D47" w:rsidR="005142E6" w:rsidRPr="005963EF" w:rsidRDefault="008E2655" w:rsidP="009D57E9">
      <w:pPr>
        <w:pStyle w:val="NormalWeb"/>
        <w:numPr>
          <w:ilvl w:val="0"/>
          <w:numId w:val="78"/>
        </w:numPr>
        <w:spacing w:before="120" w:beforeAutospacing="0" w:after="120" w:afterAutospacing="0" w:line="360" w:lineRule="auto"/>
        <w:jc w:val="both"/>
        <w:rPr>
          <w:i/>
        </w:rPr>
      </w:pPr>
      <w:r w:rsidRPr="005963EF">
        <w:rPr>
          <w:rStyle w:val="Strong"/>
          <w:rFonts w:eastAsiaTheme="majorEastAsia"/>
          <w:i/>
        </w:rPr>
        <w:t>Integration with External Services</w:t>
      </w:r>
    </w:p>
    <w:p w14:paraId="1AF6CD8B" w14:textId="52ACD715" w:rsidR="005142E6" w:rsidRPr="00542B7F" w:rsidRDefault="008E2655" w:rsidP="005963EF">
      <w:pPr>
        <w:pStyle w:val="NormalWeb"/>
        <w:spacing w:before="120" w:beforeAutospacing="0" w:after="120" w:afterAutospacing="0" w:line="360" w:lineRule="auto"/>
        <w:ind w:left="397"/>
        <w:jc w:val="both"/>
      </w:pPr>
      <w:proofErr w:type="spellStart"/>
      <w:r w:rsidRPr="00EB242F">
        <w:t>SafarBot</w:t>
      </w:r>
      <w:proofErr w:type="spellEnd"/>
      <w:r w:rsidRPr="00EC749E">
        <w:t xml:space="preserve"> integrates external services such as Google Maps, weather APIs, speech-to-text services, and sandbox payment gateways using RESTful interfaces. These integrations enable real-time route visualization, travel updates, voice-based booking, and secure payment demonstrations without affecting system performance.</w:t>
      </w:r>
    </w:p>
    <w:p w14:paraId="0937FD14" w14:textId="4ACC2A80" w:rsidR="005142E6" w:rsidRPr="00C00351" w:rsidRDefault="005142E6" w:rsidP="009D57E9">
      <w:pPr>
        <w:pStyle w:val="Heading3"/>
        <w:numPr>
          <w:ilvl w:val="2"/>
          <w:numId w:val="14"/>
        </w:numPr>
        <w:spacing w:before="120" w:after="120" w:line="360" w:lineRule="auto"/>
        <w:rPr>
          <w:rFonts w:ascii="Times New Roman" w:hAnsi="Times New Roman" w:cs="Times New Roman"/>
          <w:b/>
          <w:bCs/>
          <w:i/>
          <w:iCs/>
          <w:color w:val="auto"/>
        </w:rPr>
      </w:pPr>
      <w:bookmarkStart w:id="324" w:name="_Toc216915826"/>
      <w:r w:rsidRPr="00C00351">
        <w:rPr>
          <w:rFonts w:ascii="Times New Roman" w:hAnsi="Times New Roman" w:cs="Times New Roman"/>
          <w:b/>
          <w:bCs/>
          <w:i/>
          <w:iCs/>
          <w:color w:val="auto"/>
        </w:rPr>
        <w:t>Security Considerations</w:t>
      </w:r>
      <w:bookmarkEnd w:id="324"/>
    </w:p>
    <w:p w14:paraId="2A419B3F" w14:textId="4BC415BF" w:rsidR="008E2655" w:rsidRPr="005963EF" w:rsidRDefault="005142E6" w:rsidP="009D57E9">
      <w:pPr>
        <w:pStyle w:val="ListParagraph"/>
        <w:numPr>
          <w:ilvl w:val="0"/>
          <w:numId w:val="78"/>
        </w:numPr>
        <w:spacing w:before="120" w:after="120" w:line="360" w:lineRule="auto"/>
        <w:rPr>
          <w:b/>
          <w:bCs/>
          <w:i/>
          <w:iCs/>
        </w:rPr>
      </w:pPr>
      <w:r w:rsidRPr="005963EF">
        <w:rPr>
          <w:b/>
          <w:bCs/>
          <w:i/>
          <w:iCs/>
        </w:rPr>
        <w:t>Authentication and Authorization</w:t>
      </w:r>
    </w:p>
    <w:p w14:paraId="4A6589CB" w14:textId="5B2DD0F0" w:rsidR="005142E6" w:rsidRPr="00542B7F" w:rsidRDefault="008E2655" w:rsidP="005963EF">
      <w:pPr>
        <w:pStyle w:val="NormalWeb"/>
        <w:spacing w:before="120" w:beforeAutospacing="0" w:after="120" w:afterAutospacing="0" w:line="360" w:lineRule="auto"/>
        <w:ind w:left="397"/>
        <w:jc w:val="both"/>
      </w:pPr>
      <w:r w:rsidRPr="00EC749E">
        <w:t>Authentication mechanisms ensure that only registered and valid users can access the system. Role-based authorization is implemented to differentiate access levels for passengers, transport providers, and administrators. This prevents unauthorized access to sensitive booking and user data.</w:t>
      </w:r>
    </w:p>
    <w:p w14:paraId="0D6F287A" w14:textId="76815885" w:rsidR="008E2655" w:rsidRPr="005963EF" w:rsidRDefault="005142E6" w:rsidP="009D57E9">
      <w:pPr>
        <w:pStyle w:val="ListParagraph"/>
        <w:numPr>
          <w:ilvl w:val="0"/>
          <w:numId w:val="78"/>
        </w:numPr>
        <w:spacing w:line="360" w:lineRule="auto"/>
        <w:jc w:val="both"/>
        <w:rPr>
          <w:b/>
          <w:bCs/>
          <w:i/>
          <w:iCs/>
        </w:rPr>
      </w:pPr>
      <w:r w:rsidRPr="005963EF">
        <w:rPr>
          <w:b/>
          <w:bCs/>
          <w:i/>
          <w:iCs/>
        </w:rPr>
        <w:lastRenderedPageBreak/>
        <w:t>Data Security and Encryption</w:t>
      </w:r>
    </w:p>
    <w:p w14:paraId="05C7CB8A" w14:textId="38080880" w:rsidR="005142E6" w:rsidRPr="00542B7F" w:rsidRDefault="008E2655" w:rsidP="005963EF">
      <w:pPr>
        <w:pStyle w:val="NormalWeb"/>
        <w:spacing w:before="120" w:beforeAutospacing="0" w:after="120" w:afterAutospacing="0" w:line="360" w:lineRule="auto"/>
        <w:ind w:left="397"/>
        <w:jc w:val="both"/>
      </w:pPr>
      <w:r w:rsidRPr="00EC749E">
        <w:t>All sensitive data transmitted over the network is protected using secure HTTPS communication. User passwords and confidential information are encrypted before being stored in the database. This ensures data confidentiality and protects against data breaches.</w:t>
      </w:r>
    </w:p>
    <w:p w14:paraId="64493260" w14:textId="273AEA7F" w:rsidR="004B5C3F" w:rsidRPr="005963EF" w:rsidRDefault="005142E6" w:rsidP="009D57E9">
      <w:pPr>
        <w:pStyle w:val="ListParagraph"/>
        <w:numPr>
          <w:ilvl w:val="0"/>
          <w:numId w:val="78"/>
        </w:numPr>
        <w:spacing w:line="360" w:lineRule="auto"/>
        <w:jc w:val="both"/>
        <w:rPr>
          <w:b/>
          <w:bCs/>
        </w:rPr>
      </w:pPr>
      <w:r w:rsidRPr="005963EF">
        <w:rPr>
          <w:b/>
          <w:bCs/>
          <w:i/>
          <w:iCs/>
        </w:rPr>
        <w:t>API</w:t>
      </w:r>
      <w:r w:rsidRPr="005963EF">
        <w:rPr>
          <w:b/>
          <w:bCs/>
        </w:rPr>
        <w:t xml:space="preserve"> </w:t>
      </w:r>
      <w:r w:rsidRPr="005963EF">
        <w:rPr>
          <w:b/>
          <w:bCs/>
          <w:i/>
          <w:iCs/>
        </w:rPr>
        <w:t>Security and Input Validation</w:t>
      </w:r>
    </w:p>
    <w:p w14:paraId="4499704D" w14:textId="039AEB7B" w:rsidR="005963EF" w:rsidRPr="00542B7F" w:rsidRDefault="004B5C3F" w:rsidP="00EB242F">
      <w:pPr>
        <w:pStyle w:val="NormalWeb"/>
        <w:spacing w:before="120" w:beforeAutospacing="0" w:after="120" w:afterAutospacing="0" w:line="360" w:lineRule="auto"/>
        <w:ind w:left="397"/>
        <w:jc w:val="both"/>
      </w:pPr>
      <w:r w:rsidRPr="00EC749E">
        <w:t>APIs are secured using authentication tokens to prevent unauthorized requests. Input validation techniques are applied to protect the system from malicious inputs such as injection attacks. These measures enhance overall system security and reliability.</w:t>
      </w:r>
    </w:p>
    <w:p w14:paraId="7E793093" w14:textId="3E23A50D" w:rsidR="005142E6" w:rsidRPr="00C00351" w:rsidRDefault="005142E6" w:rsidP="009D57E9">
      <w:pPr>
        <w:pStyle w:val="Heading3"/>
        <w:numPr>
          <w:ilvl w:val="2"/>
          <w:numId w:val="14"/>
        </w:numPr>
        <w:spacing w:line="360" w:lineRule="auto"/>
        <w:rPr>
          <w:rFonts w:ascii="Times New Roman" w:hAnsi="Times New Roman" w:cs="Times New Roman"/>
          <w:b/>
          <w:bCs/>
          <w:i/>
          <w:iCs/>
          <w:color w:val="auto"/>
        </w:rPr>
      </w:pPr>
      <w:bookmarkStart w:id="325" w:name="_Toc216915827"/>
      <w:r w:rsidRPr="00C00351">
        <w:rPr>
          <w:rFonts w:ascii="Times New Roman" w:hAnsi="Times New Roman" w:cs="Times New Roman"/>
          <w:b/>
          <w:bCs/>
          <w:i/>
          <w:iCs/>
          <w:color w:val="auto"/>
        </w:rPr>
        <w:t>Performance Optimization</w:t>
      </w:r>
      <w:bookmarkEnd w:id="325"/>
    </w:p>
    <w:p w14:paraId="4D7799B4" w14:textId="34FFC330" w:rsidR="004B5C3F" w:rsidRPr="005963EF" w:rsidRDefault="005142E6" w:rsidP="009D57E9">
      <w:pPr>
        <w:pStyle w:val="ListParagraph"/>
        <w:numPr>
          <w:ilvl w:val="0"/>
          <w:numId w:val="78"/>
        </w:numPr>
        <w:spacing w:line="360" w:lineRule="auto"/>
        <w:jc w:val="both"/>
        <w:rPr>
          <w:b/>
          <w:bCs/>
          <w:i/>
          <w:iCs/>
        </w:rPr>
      </w:pPr>
      <w:r w:rsidRPr="005963EF">
        <w:rPr>
          <w:b/>
          <w:bCs/>
          <w:i/>
          <w:iCs/>
        </w:rPr>
        <w:t>Efficient Data Processing</w:t>
      </w:r>
    </w:p>
    <w:p w14:paraId="44DD3579" w14:textId="0183E241" w:rsidR="005142E6" w:rsidRPr="00542B7F" w:rsidRDefault="004B5C3F" w:rsidP="005963EF">
      <w:pPr>
        <w:pStyle w:val="NormalWeb"/>
        <w:spacing w:before="120" w:beforeAutospacing="0" w:after="120" w:afterAutospacing="0" w:line="360" w:lineRule="auto"/>
        <w:ind w:left="397"/>
        <w:jc w:val="both"/>
      </w:pPr>
      <w:r w:rsidRPr="00EC749E">
        <w:t>The system uses optimized database queries to reduce response time and server load. Only required data is fetched and processed, which improves system speed during peak booking times.</w:t>
      </w:r>
    </w:p>
    <w:p w14:paraId="764FD9BA" w14:textId="20EB64B9" w:rsidR="004B5C3F" w:rsidRPr="005963EF" w:rsidRDefault="005142E6" w:rsidP="009D57E9">
      <w:pPr>
        <w:pStyle w:val="ListParagraph"/>
        <w:numPr>
          <w:ilvl w:val="0"/>
          <w:numId w:val="78"/>
        </w:numPr>
        <w:spacing w:line="360" w:lineRule="auto"/>
        <w:jc w:val="both"/>
        <w:rPr>
          <w:b/>
          <w:bCs/>
          <w:i/>
          <w:iCs/>
        </w:rPr>
      </w:pPr>
      <w:r w:rsidRPr="005963EF">
        <w:rPr>
          <w:b/>
          <w:bCs/>
          <w:i/>
          <w:iCs/>
        </w:rPr>
        <w:t>Caching and Load Management</w:t>
      </w:r>
    </w:p>
    <w:p w14:paraId="40BABFC0" w14:textId="0D0ABBFB" w:rsidR="005142E6" w:rsidRPr="00542B7F" w:rsidRDefault="004B5C3F" w:rsidP="005963EF">
      <w:pPr>
        <w:pStyle w:val="NormalWeb"/>
        <w:spacing w:before="120" w:beforeAutospacing="0" w:after="120" w:afterAutospacing="0" w:line="360" w:lineRule="auto"/>
        <w:ind w:left="397"/>
        <w:jc w:val="both"/>
      </w:pPr>
      <w:r w:rsidRPr="00EC749E">
        <w:t>Caching techniques are applied for frequently accessed data such as routes and schedules. This reduces repeated database access and improves response time. Load management strategies ensure system stability during high user traffic.</w:t>
      </w:r>
    </w:p>
    <w:p w14:paraId="0BCFF07E" w14:textId="6FDA3E28" w:rsidR="004B5C3F" w:rsidRPr="005963EF" w:rsidRDefault="005142E6" w:rsidP="009D57E9">
      <w:pPr>
        <w:pStyle w:val="ListParagraph"/>
        <w:numPr>
          <w:ilvl w:val="0"/>
          <w:numId w:val="78"/>
        </w:numPr>
        <w:spacing w:line="360" w:lineRule="auto"/>
        <w:jc w:val="both"/>
        <w:rPr>
          <w:b/>
          <w:bCs/>
          <w:i/>
          <w:iCs/>
        </w:rPr>
      </w:pPr>
      <w:r w:rsidRPr="005963EF">
        <w:rPr>
          <w:b/>
          <w:bCs/>
          <w:i/>
          <w:iCs/>
        </w:rPr>
        <w:t>Scalability and Network Efficiency</w:t>
      </w:r>
    </w:p>
    <w:p w14:paraId="39A8ADF4" w14:textId="15CC10A7" w:rsidR="005142E6" w:rsidRDefault="004B5C3F" w:rsidP="005963EF">
      <w:pPr>
        <w:pStyle w:val="NormalWeb"/>
        <w:spacing w:before="120" w:beforeAutospacing="0" w:after="120" w:afterAutospacing="0" w:line="360" w:lineRule="auto"/>
        <w:ind w:left="397"/>
        <w:jc w:val="both"/>
      </w:pPr>
      <w:r w:rsidRPr="00EC749E">
        <w:t xml:space="preserve">The </w:t>
      </w:r>
      <w:proofErr w:type="spellStart"/>
      <w:r w:rsidRPr="00EC749E">
        <w:t>SafarBot</w:t>
      </w:r>
      <w:proofErr w:type="spellEnd"/>
      <w:r w:rsidRPr="00EC749E">
        <w:t xml:space="preserve"> architecture supports scalability to handle an increasing number of users and bookings. Efficient API calls reduce network latency and bandwidth usage, ensuring consistent performance during peak usage periods.</w:t>
      </w:r>
    </w:p>
    <w:p w14:paraId="2228E718" w14:textId="77777777" w:rsidR="005963EF" w:rsidRDefault="005963EF" w:rsidP="005963EF">
      <w:pPr>
        <w:pStyle w:val="NormalWeb"/>
        <w:spacing w:before="120" w:beforeAutospacing="0" w:after="120" w:afterAutospacing="0" w:line="360" w:lineRule="auto"/>
        <w:ind w:left="397"/>
        <w:jc w:val="both"/>
      </w:pPr>
    </w:p>
    <w:p w14:paraId="3B828D39" w14:textId="77777777" w:rsidR="005963EF" w:rsidRDefault="005963EF" w:rsidP="005963EF">
      <w:pPr>
        <w:pStyle w:val="NormalWeb"/>
        <w:spacing w:before="120" w:beforeAutospacing="0" w:after="120" w:afterAutospacing="0" w:line="360" w:lineRule="auto"/>
        <w:ind w:left="397"/>
        <w:jc w:val="both"/>
      </w:pPr>
    </w:p>
    <w:p w14:paraId="31A0F7F7" w14:textId="77777777" w:rsidR="005963EF" w:rsidRDefault="005963EF" w:rsidP="005963EF">
      <w:pPr>
        <w:pStyle w:val="NormalWeb"/>
        <w:spacing w:before="120" w:beforeAutospacing="0" w:after="120" w:afterAutospacing="0" w:line="360" w:lineRule="auto"/>
        <w:ind w:left="397"/>
        <w:jc w:val="both"/>
      </w:pPr>
    </w:p>
    <w:p w14:paraId="098B730D" w14:textId="77777777" w:rsidR="005963EF" w:rsidRPr="00542B7F" w:rsidRDefault="005963EF" w:rsidP="005963EF">
      <w:pPr>
        <w:pStyle w:val="NormalWeb"/>
        <w:spacing w:before="120" w:beforeAutospacing="0" w:after="120" w:afterAutospacing="0" w:line="360" w:lineRule="auto"/>
        <w:ind w:left="397"/>
        <w:jc w:val="both"/>
      </w:pPr>
    </w:p>
    <w:p w14:paraId="1726298F" w14:textId="71B52CAF" w:rsidR="005142E6" w:rsidRPr="00542B7F" w:rsidRDefault="005142E6" w:rsidP="009D57E9">
      <w:pPr>
        <w:pStyle w:val="Heading2"/>
        <w:numPr>
          <w:ilvl w:val="1"/>
          <w:numId w:val="14"/>
        </w:numPr>
        <w:spacing w:line="360" w:lineRule="auto"/>
        <w:ind w:left="720" w:hanging="720"/>
        <w:rPr>
          <w:rFonts w:ascii="Times New Roman" w:hAnsi="Times New Roman" w:cs="Times New Roman"/>
          <w:b/>
          <w:bCs/>
          <w:color w:val="auto"/>
          <w:sz w:val="28"/>
          <w:szCs w:val="28"/>
        </w:rPr>
      </w:pPr>
      <w:bookmarkStart w:id="326" w:name="_Toc216915828"/>
      <w:r w:rsidRPr="00542B7F">
        <w:rPr>
          <w:rFonts w:ascii="Times New Roman" w:hAnsi="Times New Roman" w:cs="Times New Roman"/>
          <w:b/>
          <w:bCs/>
          <w:color w:val="auto"/>
          <w:sz w:val="28"/>
          <w:szCs w:val="28"/>
        </w:rPr>
        <w:lastRenderedPageBreak/>
        <w:t>Choice of Object Middleware</w:t>
      </w:r>
      <w:bookmarkEnd w:id="326"/>
    </w:p>
    <w:p w14:paraId="2E15041B" w14:textId="7AB31B80" w:rsidR="005142E6" w:rsidRPr="005963EF" w:rsidRDefault="005142E6" w:rsidP="009D57E9">
      <w:pPr>
        <w:pStyle w:val="Heading3"/>
        <w:numPr>
          <w:ilvl w:val="2"/>
          <w:numId w:val="14"/>
        </w:numPr>
        <w:spacing w:line="360" w:lineRule="auto"/>
        <w:rPr>
          <w:rFonts w:ascii="Times New Roman" w:hAnsi="Times New Roman" w:cs="Times New Roman"/>
          <w:b/>
          <w:bCs/>
          <w:i/>
          <w:color w:val="auto"/>
        </w:rPr>
      </w:pPr>
      <w:bookmarkStart w:id="327" w:name="_Toc216915829"/>
      <w:r w:rsidRPr="005963EF">
        <w:rPr>
          <w:rFonts w:ascii="Times New Roman" w:hAnsi="Times New Roman" w:cs="Times New Roman"/>
          <w:b/>
          <w:bCs/>
          <w:i/>
          <w:color w:val="auto"/>
        </w:rPr>
        <w:t>User  Management Module</w:t>
      </w:r>
      <w:bookmarkEnd w:id="327"/>
    </w:p>
    <w:p w14:paraId="3D208BAA" w14:textId="639BA4F3" w:rsidR="004B5C3F" w:rsidRPr="005963EF" w:rsidRDefault="005142E6" w:rsidP="005963EF">
      <w:pPr>
        <w:spacing w:before="120" w:after="120" w:line="360" w:lineRule="auto"/>
        <w:jc w:val="both"/>
        <w:rPr>
          <w:b/>
          <w:bCs/>
          <w:i/>
          <w:iCs/>
        </w:rPr>
      </w:pPr>
      <w:r w:rsidRPr="005963EF">
        <w:rPr>
          <w:b/>
          <w:bCs/>
          <w:i/>
          <w:iCs/>
        </w:rPr>
        <w:t>Objects Used</w:t>
      </w:r>
      <w:r w:rsidR="00AA5845" w:rsidRPr="005963EF">
        <w:rPr>
          <w:b/>
          <w:bCs/>
          <w:i/>
          <w:iCs/>
        </w:rPr>
        <w:t>:</w:t>
      </w:r>
    </w:p>
    <w:p w14:paraId="64AD50CF" w14:textId="6513F5B6" w:rsidR="004B5C3F" w:rsidRPr="00542B7F" w:rsidRDefault="004B5C3F" w:rsidP="005963EF">
      <w:pPr>
        <w:pStyle w:val="NormalWeb"/>
        <w:spacing w:before="120" w:beforeAutospacing="0" w:after="120" w:afterAutospacing="0" w:line="360" w:lineRule="auto"/>
        <w:ind w:left="397"/>
        <w:jc w:val="both"/>
      </w:pPr>
      <w:r w:rsidRPr="00DD10AA">
        <w:t>User objects store information such as name, email, role, and login credentials. These objects manage different user types including passengers, transport providers, and administrators. Object-oriented design improves data organization and code reusability.</w:t>
      </w:r>
    </w:p>
    <w:p w14:paraId="3BF96F8A" w14:textId="49C6357C" w:rsidR="004B5C3F" w:rsidRPr="005963EF" w:rsidRDefault="005142E6" w:rsidP="005963EF">
      <w:pPr>
        <w:spacing w:before="120" w:after="120" w:line="360" w:lineRule="auto"/>
        <w:jc w:val="both"/>
        <w:rPr>
          <w:b/>
          <w:bCs/>
          <w:i/>
          <w:iCs/>
        </w:rPr>
      </w:pPr>
      <w:r w:rsidRPr="005963EF">
        <w:rPr>
          <w:b/>
          <w:bCs/>
          <w:i/>
          <w:iCs/>
        </w:rPr>
        <w:t>Middleware Used</w:t>
      </w:r>
      <w:r w:rsidR="00AA5845" w:rsidRPr="005963EF">
        <w:rPr>
          <w:b/>
          <w:bCs/>
          <w:i/>
          <w:iCs/>
        </w:rPr>
        <w:t>:</w:t>
      </w:r>
    </w:p>
    <w:p w14:paraId="3321790E" w14:textId="53FEC53D" w:rsidR="005142E6" w:rsidRPr="00542B7F" w:rsidRDefault="004B5C3F" w:rsidP="005963EF">
      <w:pPr>
        <w:pStyle w:val="NormalWeb"/>
        <w:spacing w:before="120" w:beforeAutospacing="0" w:after="120" w:afterAutospacing="0" w:line="360" w:lineRule="auto"/>
        <w:ind w:left="397"/>
        <w:jc w:val="both"/>
      </w:pPr>
      <w:r w:rsidRPr="00DD10AA">
        <w:t>Authentication middleware verifies user identity before granting system access. Authorization middleware enforces role-based access control. This separation of logic improve</w:t>
      </w:r>
      <w:r>
        <w:t>s security and maintainability.</w:t>
      </w:r>
    </w:p>
    <w:p w14:paraId="262DED79" w14:textId="6A61BC22" w:rsidR="005142E6" w:rsidRPr="005963EF" w:rsidRDefault="004B5C3F" w:rsidP="009D57E9">
      <w:pPr>
        <w:pStyle w:val="Heading3"/>
        <w:numPr>
          <w:ilvl w:val="2"/>
          <w:numId w:val="14"/>
        </w:numPr>
        <w:spacing w:line="360" w:lineRule="auto"/>
        <w:rPr>
          <w:rFonts w:ascii="Times New Roman" w:hAnsi="Times New Roman" w:cs="Times New Roman"/>
          <w:b/>
          <w:bCs/>
          <w:i/>
          <w:color w:val="auto"/>
        </w:rPr>
      </w:pPr>
      <w:bookmarkStart w:id="328" w:name="_Toc216915830"/>
      <w:r w:rsidRPr="005963EF">
        <w:rPr>
          <w:rFonts w:ascii="Times New Roman" w:hAnsi="Times New Roman" w:cs="Times New Roman"/>
          <w:b/>
          <w:bCs/>
          <w:i/>
          <w:color w:val="auto"/>
        </w:rPr>
        <w:t>Ticket Booking</w:t>
      </w:r>
      <w:r w:rsidR="005142E6" w:rsidRPr="005963EF">
        <w:rPr>
          <w:rFonts w:ascii="Times New Roman" w:hAnsi="Times New Roman" w:cs="Times New Roman"/>
          <w:b/>
          <w:bCs/>
          <w:i/>
          <w:color w:val="auto"/>
        </w:rPr>
        <w:t xml:space="preserve"> Module</w:t>
      </w:r>
      <w:bookmarkEnd w:id="328"/>
    </w:p>
    <w:p w14:paraId="12B66E4C" w14:textId="6FE1A447" w:rsidR="004B5C3F" w:rsidRPr="005963EF" w:rsidRDefault="005142E6" w:rsidP="005963EF">
      <w:pPr>
        <w:spacing w:before="120" w:after="120" w:line="360" w:lineRule="auto"/>
        <w:rPr>
          <w:b/>
          <w:bCs/>
          <w:i/>
          <w:iCs/>
        </w:rPr>
      </w:pPr>
      <w:r w:rsidRPr="005963EF">
        <w:rPr>
          <w:b/>
          <w:bCs/>
          <w:i/>
          <w:iCs/>
        </w:rPr>
        <w:t>Objects Used</w:t>
      </w:r>
      <w:r w:rsidR="00F000CF" w:rsidRPr="005963EF">
        <w:rPr>
          <w:b/>
          <w:bCs/>
          <w:i/>
          <w:iCs/>
        </w:rPr>
        <w:t>:</w:t>
      </w:r>
    </w:p>
    <w:p w14:paraId="77CCA0C0" w14:textId="3E681FF2" w:rsidR="004B5C3F" w:rsidRPr="00542B7F" w:rsidRDefault="004B5C3F" w:rsidP="005963EF">
      <w:pPr>
        <w:pStyle w:val="NormalWeb"/>
        <w:spacing w:before="120" w:beforeAutospacing="0" w:after="120" w:afterAutospacing="0" w:line="360" w:lineRule="auto"/>
        <w:ind w:left="397"/>
        <w:jc w:val="both"/>
      </w:pPr>
      <w:r w:rsidRPr="00DD10AA">
        <w:t>Booking objects store ticket details such as route, seat number, travel date, and payment status. These objects represent real-world booking transactions and allow structured data handling.</w:t>
      </w:r>
    </w:p>
    <w:p w14:paraId="2A82AD2D" w14:textId="3B9E4CF9" w:rsidR="004B5C3F" w:rsidRPr="005963EF" w:rsidRDefault="005142E6" w:rsidP="005963EF">
      <w:pPr>
        <w:spacing w:before="120" w:after="120" w:line="360" w:lineRule="auto"/>
        <w:rPr>
          <w:b/>
          <w:bCs/>
          <w:i/>
          <w:iCs/>
        </w:rPr>
      </w:pPr>
      <w:r w:rsidRPr="005963EF">
        <w:rPr>
          <w:b/>
          <w:bCs/>
          <w:i/>
          <w:iCs/>
        </w:rPr>
        <w:t>Middleware Used</w:t>
      </w:r>
      <w:r w:rsidR="00F000CF" w:rsidRPr="005963EF">
        <w:rPr>
          <w:b/>
          <w:bCs/>
          <w:i/>
          <w:iCs/>
        </w:rPr>
        <w:t>:</w:t>
      </w:r>
    </w:p>
    <w:p w14:paraId="0BD90585" w14:textId="42FBBFED" w:rsidR="005142E6" w:rsidRPr="00542B7F" w:rsidRDefault="004B5C3F" w:rsidP="005963EF">
      <w:pPr>
        <w:pStyle w:val="NormalWeb"/>
        <w:spacing w:before="120" w:beforeAutospacing="0" w:after="120" w:afterAutospacing="0" w:line="360" w:lineRule="auto"/>
        <w:ind w:left="397"/>
        <w:jc w:val="both"/>
      </w:pPr>
      <w:r w:rsidRPr="00DD10AA">
        <w:t>Validation middleware checks the completeness and correctness of booking requests. Error-handling middleware manages invalid inputs and system exceptions, ensuring relia</w:t>
      </w:r>
      <w:r>
        <w:t>ble booking operations.</w:t>
      </w:r>
    </w:p>
    <w:p w14:paraId="1FB56695" w14:textId="0707CB18" w:rsidR="005142E6" w:rsidRPr="005963EF" w:rsidRDefault="004B5C3F" w:rsidP="009D57E9">
      <w:pPr>
        <w:pStyle w:val="Heading3"/>
        <w:numPr>
          <w:ilvl w:val="2"/>
          <w:numId w:val="14"/>
        </w:numPr>
        <w:spacing w:line="360" w:lineRule="auto"/>
        <w:rPr>
          <w:rFonts w:ascii="Times New Roman" w:hAnsi="Times New Roman" w:cs="Times New Roman"/>
          <w:b/>
          <w:bCs/>
          <w:i/>
          <w:color w:val="auto"/>
        </w:rPr>
      </w:pPr>
      <w:bookmarkStart w:id="329" w:name="_Toc216915831"/>
      <w:r w:rsidRPr="005963EF">
        <w:rPr>
          <w:rFonts w:ascii="Times New Roman" w:hAnsi="Times New Roman" w:cs="Times New Roman"/>
          <w:b/>
          <w:bCs/>
          <w:i/>
          <w:color w:val="auto"/>
        </w:rPr>
        <w:t xml:space="preserve">Real Time Travel Insights </w:t>
      </w:r>
      <w:r w:rsidR="005142E6" w:rsidRPr="005963EF">
        <w:rPr>
          <w:rFonts w:ascii="Times New Roman" w:hAnsi="Times New Roman" w:cs="Times New Roman"/>
          <w:b/>
          <w:bCs/>
          <w:i/>
          <w:color w:val="auto"/>
        </w:rPr>
        <w:t>Module</w:t>
      </w:r>
      <w:bookmarkEnd w:id="329"/>
    </w:p>
    <w:p w14:paraId="3E953292" w14:textId="2ECFC73C" w:rsidR="004B5C3F" w:rsidRPr="005963EF" w:rsidRDefault="005142E6" w:rsidP="00052829">
      <w:pPr>
        <w:spacing w:before="120" w:after="120" w:line="360" w:lineRule="auto"/>
        <w:jc w:val="both"/>
        <w:rPr>
          <w:b/>
          <w:bCs/>
          <w:i/>
          <w:iCs/>
        </w:rPr>
      </w:pPr>
      <w:r w:rsidRPr="005963EF">
        <w:rPr>
          <w:b/>
          <w:bCs/>
          <w:i/>
          <w:iCs/>
        </w:rPr>
        <w:t>Objects Used</w:t>
      </w:r>
      <w:r w:rsidR="00F000CF" w:rsidRPr="005963EF">
        <w:rPr>
          <w:b/>
          <w:bCs/>
          <w:i/>
          <w:iCs/>
        </w:rPr>
        <w:t>:</w:t>
      </w:r>
    </w:p>
    <w:p w14:paraId="322F032D" w14:textId="40273899" w:rsidR="004B5C3F" w:rsidRDefault="004B5C3F" w:rsidP="00603A78">
      <w:pPr>
        <w:spacing w:before="120" w:after="120" w:line="360" w:lineRule="auto"/>
        <w:ind w:firstLine="720"/>
        <w:jc w:val="both"/>
      </w:pPr>
      <w:r w:rsidRPr="004B5C3F">
        <w:t>Map objects are responsible for analyzing route-related data such as travel paths, traffic conditions, and pickup points. These objects generate processed travel insights and forward the results to passengers through the user interface.</w:t>
      </w:r>
    </w:p>
    <w:p w14:paraId="2BB9EBEE" w14:textId="77777777" w:rsidR="005963EF" w:rsidRDefault="005963EF" w:rsidP="00603A78">
      <w:pPr>
        <w:spacing w:before="120" w:after="120" w:line="360" w:lineRule="auto"/>
        <w:ind w:firstLine="720"/>
        <w:jc w:val="both"/>
      </w:pPr>
    </w:p>
    <w:p w14:paraId="18FFF2B8" w14:textId="77777777" w:rsidR="005963EF" w:rsidRDefault="005963EF" w:rsidP="00603A78">
      <w:pPr>
        <w:spacing w:before="120" w:after="120" w:line="360" w:lineRule="auto"/>
        <w:ind w:firstLine="720"/>
        <w:jc w:val="both"/>
      </w:pPr>
    </w:p>
    <w:p w14:paraId="1B5B21D2" w14:textId="77777777" w:rsidR="005963EF" w:rsidRPr="00542B7F" w:rsidRDefault="005963EF" w:rsidP="00603A78">
      <w:pPr>
        <w:spacing w:before="120" w:after="120" w:line="360" w:lineRule="auto"/>
        <w:ind w:firstLine="720"/>
        <w:jc w:val="both"/>
      </w:pPr>
    </w:p>
    <w:p w14:paraId="5EE6BDA6" w14:textId="24CEDBB7" w:rsidR="00052829" w:rsidRPr="005963EF" w:rsidRDefault="005142E6" w:rsidP="00052829">
      <w:pPr>
        <w:spacing w:before="120" w:after="120" w:line="360" w:lineRule="auto"/>
        <w:jc w:val="both"/>
        <w:rPr>
          <w:b/>
          <w:bCs/>
          <w:i/>
          <w:iCs/>
        </w:rPr>
      </w:pPr>
      <w:r w:rsidRPr="005963EF">
        <w:rPr>
          <w:b/>
          <w:bCs/>
          <w:i/>
          <w:iCs/>
        </w:rPr>
        <w:lastRenderedPageBreak/>
        <w:t>Middleware Used</w:t>
      </w:r>
      <w:r w:rsidR="00F000CF" w:rsidRPr="005963EF">
        <w:rPr>
          <w:b/>
          <w:bCs/>
          <w:i/>
          <w:iCs/>
        </w:rPr>
        <w:t>:</w:t>
      </w:r>
    </w:p>
    <w:p w14:paraId="5FA9D508" w14:textId="5E911198" w:rsidR="005142E6" w:rsidRPr="00542B7F" w:rsidRDefault="00052829" w:rsidP="00052829">
      <w:pPr>
        <w:spacing w:before="120" w:after="120" w:line="360" w:lineRule="auto"/>
      </w:pPr>
      <w:r w:rsidRPr="00052829">
        <w:t>Middleware handles the communication between map services and the system. It collects real-time map data, processes and formats the information, and ensures that the generated results are delivered accurately to the passenger interface.</w:t>
      </w:r>
    </w:p>
    <w:p w14:paraId="115E856D" w14:textId="0E84C50F" w:rsidR="005142E6" w:rsidRPr="00542B7F" w:rsidRDefault="005142E6" w:rsidP="009D57E9">
      <w:pPr>
        <w:pStyle w:val="Heading2"/>
        <w:numPr>
          <w:ilvl w:val="1"/>
          <w:numId w:val="14"/>
        </w:numPr>
        <w:spacing w:line="360" w:lineRule="auto"/>
        <w:ind w:left="720" w:hanging="720"/>
        <w:rPr>
          <w:rFonts w:ascii="Times New Roman" w:hAnsi="Times New Roman" w:cs="Times New Roman"/>
          <w:b/>
          <w:bCs/>
          <w:color w:val="auto"/>
          <w:sz w:val="28"/>
          <w:szCs w:val="28"/>
        </w:rPr>
      </w:pPr>
      <w:bookmarkStart w:id="330" w:name="_Toc216915832"/>
      <w:r w:rsidRPr="00542B7F">
        <w:rPr>
          <w:rFonts w:ascii="Times New Roman" w:hAnsi="Times New Roman" w:cs="Times New Roman"/>
          <w:b/>
          <w:bCs/>
          <w:color w:val="auto"/>
          <w:sz w:val="28"/>
          <w:szCs w:val="28"/>
        </w:rPr>
        <w:t>User Interface</w:t>
      </w:r>
      <w:bookmarkEnd w:id="330"/>
    </w:p>
    <w:p w14:paraId="4BE3CB11" w14:textId="77777777" w:rsidR="00052829" w:rsidRPr="00DD10AA" w:rsidRDefault="00052829" w:rsidP="00052829">
      <w:pPr>
        <w:pStyle w:val="NormalWeb"/>
        <w:spacing w:before="120" w:beforeAutospacing="0" w:after="120" w:afterAutospacing="0" w:line="360" w:lineRule="auto"/>
        <w:jc w:val="both"/>
      </w:pPr>
      <w:bookmarkStart w:id="331" w:name="_Hlk216892366"/>
      <w:r w:rsidRPr="00DD10AA">
        <w:t>The ticket booking user interface is designed to be simple, clear, and user-friendly. Users can book tickets by selecting routes, seats, and travel dates through an easy-to-understand layout. Voice-based booking allows users to interact with the system without typing.</w:t>
      </w:r>
    </w:p>
    <w:p w14:paraId="7CF21FEB" w14:textId="0F1E7EF2" w:rsidR="00052829" w:rsidRDefault="00052829" w:rsidP="00052829">
      <w:pPr>
        <w:pStyle w:val="NormalWeb"/>
        <w:spacing w:before="120" w:beforeAutospacing="0" w:after="120" w:afterAutospacing="0" w:line="360" w:lineRule="auto"/>
        <w:jc w:val="both"/>
        <w:rPr>
          <w:rFonts w:asciiTheme="majorBidi" w:hAnsiTheme="majorBidi" w:cstheme="majorBidi"/>
          <w:noProof/>
          <w:lang w:val="en-GB" w:eastAsia="en-GB"/>
        </w:rPr>
      </w:pPr>
      <w:r w:rsidRPr="00DD10AA">
        <w:t>Clear labels, icons, and validation messages guide users throughout the booking process. Mandatory fields are highlighted to prevent incomplete submissions, ensuring accurate booking</w:t>
      </w:r>
      <w:r>
        <w:t>-</w:t>
      </w:r>
      <w:r w:rsidRPr="00DD10AA">
        <w:t>data.</w:t>
      </w:r>
      <w:r w:rsidRPr="00733358">
        <w:rPr>
          <w:rFonts w:asciiTheme="majorBidi" w:hAnsiTheme="majorBidi" w:cstheme="majorBidi"/>
          <w:noProof/>
          <w:lang w:val="en-GB" w:eastAsia="en-GB"/>
        </w:rPr>
        <w:t xml:space="preserve"> </w:t>
      </w:r>
    </w:p>
    <w:p w14:paraId="1FF8B899" w14:textId="77777777" w:rsidR="00EB242F" w:rsidRDefault="00EB242F" w:rsidP="00052829">
      <w:pPr>
        <w:pStyle w:val="NormalWeb"/>
        <w:spacing w:before="120" w:beforeAutospacing="0" w:after="120" w:afterAutospacing="0" w:line="360" w:lineRule="auto"/>
        <w:jc w:val="both"/>
        <w:rPr>
          <w:rFonts w:asciiTheme="majorBidi" w:hAnsiTheme="majorBidi" w:cstheme="majorBidi"/>
          <w:noProof/>
          <w:lang w:val="en-GB" w:eastAsia="en-GB"/>
        </w:rPr>
      </w:pPr>
    </w:p>
    <w:bookmarkEnd w:id="331"/>
    <w:p w14:paraId="670D42B5" w14:textId="5744FC38" w:rsidR="00FC0ED3" w:rsidRPr="00542B7F" w:rsidRDefault="00052829" w:rsidP="00EB242F">
      <w:pPr>
        <w:spacing w:before="120" w:after="120" w:line="360" w:lineRule="auto"/>
        <w:ind w:firstLine="720"/>
        <w:jc w:val="center"/>
      </w:pPr>
      <w:r>
        <w:rPr>
          <w:rFonts w:asciiTheme="majorBidi" w:hAnsiTheme="majorBidi" w:cstheme="majorBidi"/>
          <w:noProof/>
          <w:lang w:val="en-GB" w:eastAsia="en-GB"/>
        </w:rPr>
        <w:drawing>
          <wp:inline distT="0" distB="0" distL="0" distR="0" wp14:anchorId="0C8CC4B7" wp14:editId="5E603BE4">
            <wp:extent cx="5214493" cy="2814762"/>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68329" cy="2843823"/>
                    </a:xfrm>
                    <a:prstGeom prst="rect">
                      <a:avLst/>
                    </a:prstGeom>
                  </pic:spPr>
                </pic:pic>
              </a:graphicData>
            </a:graphic>
          </wp:inline>
        </w:drawing>
      </w:r>
    </w:p>
    <w:p w14:paraId="3DE8321B" w14:textId="48E8922E" w:rsidR="00FC0ED3" w:rsidRPr="00EB242F" w:rsidRDefault="00EB242F" w:rsidP="00EB242F">
      <w:pPr>
        <w:pStyle w:val="Caption"/>
        <w:jc w:val="center"/>
        <w:rPr>
          <w:b/>
          <w:i w:val="0"/>
          <w:color w:val="auto"/>
          <w:sz w:val="24"/>
          <w:szCs w:val="24"/>
        </w:rPr>
      </w:pPr>
      <w:bookmarkStart w:id="332" w:name="_Toc216891343"/>
      <w:bookmarkStart w:id="333" w:name="_Toc216891454"/>
      <w:bookmarkStart w:id="334" w:name="_Toc216936201"/>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5.2</w:t>
      </w:r>
      <w:r w:rsidRPr="00EB242F">
        <w:rPr>
          <w:b/>
          <w:i w:val="0"/>
          <w:color w:val="auto"/>
          <w:sz w:val="24"/>
          <w:szCs w:val="24"/>
        </w:rPr>
        <w:fldChar w:fldCharType="end"/>
      </w:r>
      <w:r w:rsidRPr="00EB242F">
        <w:rPr>
          <w:b/>
          <w:i w:val="0"/>
          <w:color w:val="auto"/>
          <w:sz w:val="24"/>
          <w:szCs w:val="24"/>
        </w:rPr>
        <w:t>:</w:t>
      </w:r>
      <w:r w:rsidR="00FC0ED3" w:rsidRPr="00EB242F">
        <w:rPr>
          <w:b/>
          <w:i w:val="0"/>
          <w:color w:val="auto"/>
          <w:sz w:val="24"/>
          <w:szCs w:val="24"/>
        </w:rPr>
        <w:t>Home Page</w:t>
      </w:r>
      <w:bookmarkEnd w:id="332"/>
      <w:bookmarkEnd w:id="333"/>
      <w:bookmarkEnd w:id="334"/>
    </w:p>
    <w:p w14:paraId="687D310F" w14:textId="5165FC2C" w:rsidR="00FC0ED3" w:rsidRPr="00542B7F" w:rsidRDefault="00052829" w:rsidP="005963EF">
      <w:pPr>
        <w:spacing w:before="120" w:after="120" w:line="360" w:lineRule="auto"/>
        <w:jc w:val="center"/>
      </w:pPr>
      <w:r>
        <w:rPr>
          <w:rFonts w:asciiTheme="majorBidi" w:hAnsiTheme="majorBidi" w:cstheme="majorBidi"/>
          <w:noProof/>
          <w:lang w:val="en-GB" w:eastAsia="en-GB"/>
        </w:rPr>
        <w:lastRenderedPageBreak/>
        <w:drawing>
          <wp:inline distT="0" distB="0" distL="0" distR="0" wp14:anchorId="508805D7" wp14:editId="2C7E8F9F">
            <wp:extent cx="5669280" cy="3295052"/>
            <wp:effectExtent l="0" t="0" r="7620" b="635"/>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69280" cy="3295052"/>
                    </a:xfrm>
                    <a:prstGeom prst="rect">
                      <a:avLst/>
                    </a:prstGeom>
                  </pic:spPr>
                </pic:pic>
              </a:graphicData>
            </a:graphic>
          </wp:inline>
        </w:drawing>
      </w:r>
    </w:p>
    <w:p w14:paraId="7B598090" w14:textId="30E9FC27" w:rsidR="00EB242F" w:rsidRDefault="00EB242F" w:rsidP="00EB242F">
      <w:pPr>
        <w:pStyle w:val="Caption"/>
        <w:jc w:val="center"/>
        <w:rPr>
          <w:b/>
          <w:i w:val="0"/>
          <w:color w:val="auto"/>
          <w:sz w:val="24"/>
          <w:szCs w:val="24"/>
        </w:rPr>
      </w:pPr>
      <w:bookmarkStart w:id="335" w:name="_Toc216891344"/>
      <w:bookmarkStart w:id="336" w:name="_Toc216891455"/>
      <w:bookmarkStart w:id="337" w:name="_Toc216936202"/>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5.3</w:t>
      </w:r>
      <w:r w:rsidRPr="00EB242F">
        <w:rPr>
          <w:b/>
          <w:i w:val="0"/>
          <w:color w:val="auto"/>
          <w:sz w:val="24"/>
          <w:szCs w:val="24"/>
        </w:rPr>
        <w:fldChar w:fldCharType="end"/>
      </w:r>
      <w:r w:rsidRPr="00EB242F">
        <w:rPr>
          <w:b/>
          <w:i w:val="0"/>
          <w:color w:val="auto"/>
          <w:sz w:val="24"/>
          <w:szCs w:val="24"/>
        </w:rPr>
        <w:t>:About</w:t>
      </w:r>
      <w:r w:rsidR="00FC0ED3" w:rsidRPr="00EB242F">
        <w:rPr>
          <w:b/>
          <w:i w:val="0"/>
          <w:color w:val="auto"/>
          <w:sz w:val="24"/>
          <w:szCs w:val="24"/>
        </w:rPr>
        <w:t xml:space="preserve"> Page</w:t>
      </w:r>
      <w:bookmarkEnd w:id="335"/>
      <w:bookmarkEnd w:id="336"/>
      <w:bookmarkEnd w:id="337"/>
    </w:p>
    <w:p w14:paraId="1B7B256F" w14:textId="34541B8B" w:rsidR="00EB242F" w:rsidRDefault="00EB242F" w:rsidP="00EB242F"/>
    <w:p w14:paraId="19B183C8" w14:textId="77777777" w:rsidR="00EB242F" w:rsidRPr="00EB242F" w:rsidRDefault="00EB242F" w:rsidP="00EB242F"/>
    <w:p w14:paraId="36570E0B" w14:textId="00DF3F86"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drawing>
          <wp:inline distT="0" distB="0" distL="0" distR="0" wp14:anchorId="0F94A7A3" wp14:editId="7F04E949">
            <wp:extent cx="5669280" cy="3446575"/>
            <wp:effectExtent l="0" t="0" r="7620" b="1905"/>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69280" cy="3446575"/>
                    </a:xfrm>
                    <a:prstGeom prst="rect">
                      <a:avLst/>
                    </a:prstGeom>
                  </pic:spPr>
                </pic:pic>
              </a:graphicData>
            </a:graphic>
          </wp:inline>
        </w:drawing>
      </w:r>
    </w:p>
    <w:p w14:paraId="245223CE" w14:textId="5E459457" w:rsidR="00FC0ED3" w:rsidRPr="00EB242F" w:rsidRDefault="00EB242F" w:rsidP="00EB242F">
      <w:pPr>
        <w:pStyle w:val="Caption"/>
        <w:jc w:val="center"/>
        <w:rPr>
          <w:b/>
          <w:i w:val="0"/>
          <w:color w:val="auto"/>
          <w:sz w:val="24"/>
          <w:szCs w:val="24"/>
        </w:rPr>
      </w:pPr>
      <w:bookmarkStart w:id="338" w:name="_Toc216891345"/>
      <w:bookmarkStart w:id="339" w:name="_Toc216891456"/>
      <w:bookmarkStart w:id="340" w:name="_Toc216936203"/>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5.4</w:t>
      </w:r>
      <w:r w:rsidRPr="00EB242F">
        <w:rPr>
          <w:b/>
          <w:i w:val="0"/>
          <w:color w:val="auto"/>
          <w:sz w:val="24"/>
          <w:szCs w:val="24"/>
        </w:rPr>
        <w:fldChar w:fldCharType="end"/>
      </w:r>
      <w:r w:rsidRPr="00EB242F">
        <w:rPr>
          <w:b/>
          <w:i w:val="0"/>
          <w:color w:val="auto"/>
          <w:sz w:val="24"/>
          <w:szCs w:val="24"/>
        </w:rPr>
        <w:t>:View Bookings</w:t>
      </w:r>
      <w:bookmarkEnd w:id="338"/>
      <w:bookmarkEnd w:id="339"/>
      <w:bookmarkEnd w:id="340"/>
    </w:p>
    <w:p w14:paraId="1AF3CF94" w14:textId="24ED2859"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3931964E" wp14:editId="43339241">
            <wp:extent cx="5669280" cy="3255551"/>
            <wp:effectExtent l="0" t="0" r="7620" b="2540"/>
            <wp:docPr id="1081156241" name="Picture 108115624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6241" name="Picture 1081156241" descr="A screenshot of a cha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69280" cy="3255551"/>
                    </a:xfrm>
                    <a:prstGeom prst="rect">
                      <a:avLst/>
                    </a:prstGeom>
                  </pic:spPr>
                </pic:pic>
              </a:graphicData>
            </a:graphic>
          </wp:inline>
        </w:drawing>
      </w:r>
    </w:p>
    <w:p w14:paraId="6BD48C31" w14:textId="1FC3E3A7" w:rsidR="00FC0ED3" w:rsidRPr="00EB242F" w:rsidRDefault="00EB242F" w:rsidP="00EB242F">
      <w:pPr>
        <w:pStyle w:val="Caption"/>
        <w:tabs>
          <w:tab w:val="left" w:pos="2342"/>
        </w:tabs>
        <w:jc w:val="center"/>
        <w:rPr>
          <w:b/>
          <w:i w:val="0"/>
          <w:color w:val="auto"/>
          <w:sz w:val="24"/>
          <w:szCs w:val="24"/>
        </w:rPr>
      </w:pPr>
      <w:bookmarkStart w:id="341" w:name="_Toc216891346"/>
      <w:bookmarkStart w:id="342" w:name="_Toc216891457"/>
      <w:bookmarkStart w:id="343" w:name="_Toc216936204"/>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5.5</w:t>
      </w:r>
      <w:r w:rsidRPr="00EB242F">
        <w:rPr>
          <w:b/>
          <w:i w:val="0"/>
          <w:color w:val="auto"/>
          <w:sz w:val="24"/>
          <w:szCs w:val="24"/>
        </w:rPr>
        <w:fldChar w:fldCharType="end"/>
      </w:r>
      <w:r w:rsidRPr="00EB242F">
        <w:rPr>
          <w:b/>
          <w:i w:val="0"/>
          <w:color w:val="auto"/>
          <w:sz w:val="24"/>
          <w:szCs w:val="24"/>
        </w:rPr>
        <w:t>:Contact Page</w:t>
      </w:r>
      <w:bookmarkEnd w:id="341"/>
      <w:bookmarkEnd w:id="342"/>
      <w:bookmarkEnd w:id="343"/>
    </w:p>
    <w:p w14:paraId="5BB685BD" w14:textId="1E50453F" w:rsidR="00EB242F" w:rsidRDefault="00EB242F" w:rsidP="00EB242F"/>
    <w:p w14:paraId="087D4DA5" w14:textId="77777777" w:rsidR="00EB242F" w:rsidRPr="00EB242F" w:rsidRDefault="00EB242F" w:rsidP="00EB242F"/>
    <w:p w14:paraId="17FECAB0" w14:textId="4FF2ADDF"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drawing>
          <wp:inline distT="0" distB="0" distL="0" distR="0" wp14:anchorId="2C053109" wp14:editId="15499707">
            <wp:extent cx="5669280" cy="2839063"/>
            <wp:effectExtent l="0" t="0" r="762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280" cy="2839063"/>
                    </a:xfrm>
                    <a:prstGeom prst="rect">
                      <a:avLst/>
                    </a:prstGeom>
                  </pic:spPr>
                </pic:pic>
              </a:graphicData>
            </a:graphic>
          </wp:inline>
        </w:drawing>
      </w:r>
    </w:p>
    <w:p w14:paraId="0B911D1C" w14:textId="652EEDBA" w:rsidR="00FC0ED3" w:rsidRPr="00EB242F" w:rsidRDefault="00EB242F" w:rsidP="00EB242F">
      <w:pPr>
        <w:pStyle w:val="Caption"/>
        <w:jc w:val="center"/>
        <w:rPr>
          <w:b/>
          <w:i w:val="0"/>
          <w:color w:val="auto"/>
          <w:sz w:val="24"/>
          <w:szCs w:val="24"/>
        </w:rPr>
      </w:pPr>
      <w:bookmarkStart w:id="344" w:name="_Toc216891347"/>
      <w:bookmarkStart w:id="345" w:name="_Toc216891458"/>
      <w:bookmarkStart w:id="346" w:name="_Toc216936205"/>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5.6</w:t>
      </w:r>
      <w:r w:rsidRPr="00EB242F">
        <w:rPr>
          <w:b/>
          <w:i w:val="0"/>
          <w:color w:val="auto"/>
          <w:sz w:val="24"/>
          <w:szCs w:val="24"/>
        </w:rPr>
        <w:fldChar w:fldCharType="end"/>
      </w:r>
      <w:r w:rsidRPr="00EB242F">
        <w:rPr>
          <w:b/>
          <w:i w:val="0"/>
          <w:color w:val="auto"/>
          <w:sz w:val="24"/>
          <w:szCs w:val="24"/>
        </w:rPr>
        <w:t>:Provider Dashboard</w:t>
      </w:r>
      <w:bookmarkEnd w:id="344"/>
      <w:bookmarkEnd w:id="345"/>
      <w:bookmarkEnd w:id="346"/>
    </w:p>
    <w:p w14:paraId="40A4FA59" w14:textId="3AB53BEB" w:rsidR="00FC0ED3" w:rsidRPr="00542B7F" w:rsidRDefault="00052829" w:rsidP="00677609">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55C877D1" wp14:editId="6988741B">
            <wp:extent cx="5628603" cy="3003452"/>
            <wp:effectExtent l="0" t="0" r="0" b="698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67493" cy="3024204"/>
                    </a:xfrm>
                    <a:prstGeom prst="rect">
                      <a:avLst/>
                    </a:prstGeom>
                  </pic:spPr>
                </pic:pic>
              </a:graphicData>
            </a:graphic>
          </wp:inline>
        </w:drawing>
      </w:r>
    </w:p>
    <w:p w14:paraId="5CE38979" w14:textId="34CB6EE4" w:rsidR="00FC0ED3" w:rsidRPr="00EB242F" w:rsidRDefault="00EB242F" w:rsidP="00EB242F">
      <w:pPr>
        <w:pStyle w:val="Caption"/>
        <w:jc w:val="center"/>
        <w:rPr>
          <w:b/>
          <w:i w:val="0"/>
          <w:color w:val="auto"/>
          <w:sz w:val="24"/>
          <w:szCs w:val="24"/>
        </w:rPr>
      </w:pPr>
      <w:bookmarkStart w:id="347" w:name="_Toc216891348"/>
      <w:bookmarkStart w:id="348" w:name="_Toc216891459"/>
      <w:bookmarkStart w:id="349" w:name="_Toc216936206"/>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5.7</w:t>
      </w:r>
      <w:r w:rsidRPr="00EB242F">
        <w:rPr>
          <w:b/>
          <w:i w:val="0"/>
          <w:color w:val="auto"/>
          <w:sz w:val="24"/>
          <w:szCs w:val="24"/>
        </w:rPr>
        <w:fldChar w:fldCharType="end"/>
      </w:r>
      <w:r w:rsidRPr="00EB242F">
        <w:rPr>
          <w:b/>
          <w:i w:val="0"/>
          <w:color w:val="auto"/>
          <w:sz w:val="24"/>
          <w:szCs w:val="24"/>
        </w:rPr>
        <w:t>:Routes Manage</w:t>
      </w:r>
      <w:bookmarkEnd w:id="347"/>
      <w:bookmarkEnd w:id="348"/>
      <w:bookmarkEnd w:id="349"/>
    </w:p>
    <w:p w14:paraId="7B69FD10" w14:textId="13CCA2CD" w:rsidR="00EB242F" w:rsidRDefault="00EB242F" w:rsidP="00EB242F"/>
    <w:p w14:paraId="2C8E6100" w14:textId="77777777" w:rsidR="00EB242F" w:rsidRPr="00EB242F" w:rsidRDefault="00EB242F" w:rsidP="00EB242F"/>
    <w:p w14:paraId="4F5975A9" w14:textId="4A919405" w:rsidR="005C6048" w:rsidRPr="00542B7F" w:rsidRDefault="00052829" w:rsidP="00677609">
      <w:pPr>
        <w:spacing w:before="120" w:after="120" w:line="360" w:lineRule="auto"/>
        <w:jc w:val="center"/>
        <w:rPr>
          <w:b/>
        </w:rPr>
      </w:pPr>
      <w:r>
        <w:rPr>
          <w:rFonts w:asciiTheme="majorBidi" w:hAnsiTheme="majorBidi" w:cstheme="majorBidi"/>
          <w:noProof/>
          <w:lang w:val="en-GB" w:eastAsia="en-GB"/>
        </w:rPr>
        <w:drawing>
          <wp:inline distT="0" distB="0" distL="0" distR="0" wp14:anchorId="4DE8599C" wp14:editId="55721983">
            <wp:extent cx="5620043" cy="3135051"/>
            <wp:effectExtent l="0" t="0" r="0" b="825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36790" cy="3144393"/>
                    </a:xfrm>
                    <a:prstGeom prst="rect">
                      <a:avLst/>
                    </a:prstGeom>
                  </pic:spPr>
                </pic:pic>
              </a:graphicData>
            </a:graphic>
          </wp:inline>
        </w:drawing>
      </w:r>
    </w:p>
    <w:p w14:paraId="5BE808DA" w14:textId="7C997101" w:rsidR="00EA3B14" w:rsidRPr="00EB242F" w:rsidRDefault="00EB242F" w:rsidP="00EB242F">
      <w:pPr>
        <w:pStyle w:val="Caption"/>
        <w:jc w:val="center"/>
        <w:rPr>
          <w:b/>
          <w:i w:val="0"/>
          <w:color w:val="auto"/>
          <w:sz w:val="24"/>
          <w:szCs w:val="24"/>
        </w:rPr>
      </w:pPr>
      <w:bookmarkStart w:id="350" w:name="_Toc216891349"/>
      <w:bookmarkStart w:id="351" w:name="_Toc216891460"/>
      <w:bookmarkStart w:id="352" w:name="_Toc216936207"/>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5.8</w:t>
      </w:r>
      <w:r w:rsidRPr="00EB242F">
        <w:rPr>
          <w:b/>
          <w:i w:val="0"/>
          <w:color w:val="auto"/>
          <w:sz w:val="24"/>
          <w:szCs w:val="24"/>
        </w:rPr>
        <w:fldChar w:fldCharType="end"/>
      </w:r>
      <w:r w:rsidRPr="00EB242F">
        <w:rPr>
          <w:b/>
          <w:i w:val="0"/>
          <w:color w:val="auto"/>
          <w:sz w:val="24"/>
          <w:szCs w:val="24"/>
        </w:rPr>
        <w:t>:Fraud Alert</w:t>
      </w:r>
      <w:bookmarkEnd w:id="350"/>
      <w:bookmarkEnd w:id="351"/>
      <w:bookmarkEnd w:id="352"/>
    </w:p>
    <w:p w14:paraId="0D5D8BAA" w14:textId="7B21D372" w:rsidR="00EA3B14" w:rsidRDefault="00052829" w:rsidP="00EA3B14">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5BB9C382" wp14:editId="3DD65048">
            <wp:extent cx="5664611" cy="2975317"/>
            <wp:effectExtent l="0" t="0" r="0"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95461" cy="2991521"/>
                    </a:xfrm>
                    <a:prstGeom prst="rect">
                      <a:avLst/>
                    </a:prstGeom>
                  </pic:spPr>
                </pic:pic>
              </a:graphicData>
            </a:graphic>
          </wp:inline>
        </w:drawing>
      </w:r>
    </w:p>
    <w:p w14:paraId="6C418471" w14:textId="4C01D0E9" w:rsidR="00052829" w:rsidRPr="00EB242F" w:rsidRDefault="00EB242F" w:rsidP="00EB242F">
      <w:pPr>
        <w:pStyle w:val="Caption"/>
        <w:jc w:val="center"/>
        <w:rPr>
          <w:b/>
          <w:i w:val="0"/>
          <w:color w:val="auto"/>
          <w:sz w:val="24"/>
          <w:szCs w:val="24"/>
        </w:rPr>
      </w:pPr>
      <w:bookmarkStart w:id="353" w:name="_Toc216891350"/>
      <w:bookmarkStart w:id="354" w:name="_Toc216891461"/>
      <w:bookmarkStart w:id="355" w:name="_Toc216936208"/>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5.9</w:t>
      </w:r>
      <w:r w:rsidRPr="00EB242F">
        <w:rPr>
          <w:b/>
          <w:i w:val="0"/>
          <w:color w:val="auto"/>
          <w:sz w:val="24"/>
          <w:szCs w:val="24"/>
        </w:rPr>
        <w:fldChar w:fldCharType="end"/>
      </w:r>
      <w:r w:rsidRPr="00EB242F">
        <w:rPr>
          <w:b/>
          <w:i w:val="0"/>
          <w:color w:val="auto"/>
          <w:sz w:val="24"/>
          <w:szCs w:val="24"/>
        </w:rPr>
        <w:t>:Admin Dashboard</w:t>
      </w:r>
      <w:bookmarkEnd w:id="353"/>
      <w:bookmarkEnd w:id="354"/>
      <w:bookmarkEnd w:id="355"/>
    </w:p>
    <w:p w14:paraId="7CB8542E" w14:textId="760D3213" w:rsidR="00EB242F" w:rsidRDefault="00EB242F" w:rsidP="00EB242F"/>
    <w:p w14:paraId="7346F7F0" w14:textId="77777777" w:rsidR="00EB242F" w:rsidRPr="00EB242F" w:rsidRDefault="00EB242F" w:rsidP="00EB242F"/>
    <w:p w14:paraId="2AD54C0F" w14:textId="557A5A3F" w:rsidR="00052829" w:rsidRDefault="00052829" w:rsidP="00EA3B14">
      <w:pPr>
        <w:spacing w:before="120" w:after="120" w:line="360" w:lineRule="auto"/>
        <w:jc w:val="center"/>
        <w:rPr>
          <w:b/>
        </w:rPr>
      </w:pPr>
      <w:r>
        <w:rPr>
          <w:rFonts w:asciiTheme="majorBidi" w:hAnsiTheme="majorBidi" w:cstheme="majorBidi"/>
          <w:noProof/>
          <w:lang w:val="en-GB" w:eastAsia="en-GB"/>
        </w:rPr>
        <w:drawing>
          <wp:inline distT="0" distB="0" distL="0" distR="0" wp14:anchorId="51E4FFCC" wp14:editId="7125E293">
            <wp:extent cx="5669280" cy="3076779"/>
            <wp:effectExtent l="0" t="0" r="7620" b="9525"/>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69280" cy="3076779"/>
                    </a:xfrm>
                    <a:prstGeom prst="rect">
                      <a:avLst/>
                    </a:prstGeom>
                  </pic:spPr>
                </pic:pic>
              </a:graphicData>
            </a:graphic>
          </wp:inline>
        </w:drawing>
      </w:r>
    </w:p>
    <w:p w14:paraId="6DB76FF3" w14:textId="2F908B9C" w:rsidR="00052829" w:rsidRPr="00EB242F" w:rsidRDefault="00EB242F" w:rsidP="00EB242F">
      <w:pPr>
        <w:pStyle w:val="Caption"/>
        <w:jc w:val="center"/>
        <w:rPr>
          <w:b/>
          <w:i w:val="0"/>
          <w:color w:val="auto"/>
          <w:sz w:val="24"/>
          <w:szCs w:val="24"/>
        </w:rPr>
      </w:pPr>
      <w:bookmarkStart w:id="356" w:name="_Toc216891351"/>
      <w:bookmarkStart w:id="357" w:name="_Toc216891462"/>
      <w:bookmarkStart w:id="358" w:name="_Toc216936209"/>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5.10</w:t>
      </w:r>
      <w:r w:rsidRPr="00EB242F">
        <w:rPr>
          <w:b/>
          <w:i w:val="0"/>
          <w:color w:val="auto"/>
          <w:sz w:val="24"/>
          <w:szCs w:val="24"/>
        </w:rPr>
        <w:fldChar w:fldCharType="end"/>
      </w:r>
      <w:r w:rsidRPr="00EB242F">
        <w:rPr>
          <w:b/>
          <w:i w:val="0"/>
          <w:color w:val="auto"/>
          <w:sz w:val="24"/>
          <w:szCs w:val="24"/>
        </w:rPr>
        <w:t>:Manage Provider</w:t>
      </w:r>
      <w:bookmarkEnd w:id="356"/>
      <w:bookmarkEnd w:id="357"/>
      <w:bookmarkEnd w:id="358"/>
    </w:p>
    <w:p w14:paraId="334C7A81" w14:textId="231D83E3" w:rsidR="00052829" w:rsidRDefault="00052829" w:rsidP="00EA3B14">
      <w:pPr>
        <w:spacing w:before="120" w:after="120" w:line="360" w:lineRule="auto"/>
        <w:jc w:val="center"/>
        <w:rPr>
          <w:b/>
        </w:rPr>
      </w:pPr>
      <w:r>
        <w:rPr>
          <w:rFonts w:asciiTheme="majorBidi" w:hAnsiTheme="majorBidi" w:cstheme="majorBidi"/>
          <w:noProof/>
          <w:lang w:val="en-GB" w:eastAsia="en-GB"/>
        </w:rPr>
        <w:lastRenderedPageBreak/>
        <w:drawing>
          <wp:inline distT="0" distB="0" distL="0" distR="0" wp14:anchorId="3E595F5A" wp14:editId="779D85E0">
            <wp:extent cx="5669280" cy="3031455"/>
            <wp:effectExtent l="0" t="0" r="7620"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69280" cy="3031455"/>
                    </a:xfrm>
                    <a:prstGeom prst="rect">
                      <a:avLst/>
                    </a:prstGeom>
                  </pic:spPr>
                </pic:pic>
              </a:graphicData>
            </a:graphic>
          </wp:inline>
        </w:drawing>
      </w:r>
    </w:p>
    <w:p w14:paraId="263F6F9F" w14:textId="05C9DCA4" w:rsidR="00052829" w:rsidRDefault="00EB242F" w:rsidP="00EB242F">
      <w:pPr>
        <w:pStyle w:val="Caption"/>
        <w:jc w:val="center"/>
        <w:rPr>
          <w:b/>
          <w:i w:val="0"/>
          <w:color w:val="auto"/>
          <w:sz w:val="24"/>
          <w:szCs w:val="24"/>
        </w:rPr>
      </w:pPr>
      <w:bookmarkStart w:id="359" w:name="_Toc216891352"/>
      <w:bookmarkStart w:id="360" w:name="_Toc216891463"/>
      <w:bookmarkStart w:id="361" w:name="_Toc216936210"/>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5.12</w:t>
      </w:r>
      <w:r w:rsidRPr="00EB242F">
        <w:rPr>
          <w:b/>
          <w:i w:val="0"/>
          <w:color w:val="auto"/>
          <w:sz w:val="24"/>
          <w:szCs w:val="24"/>
        </w:rPr>
        <w:fldChar w:fldCharType="end"/>
      </w:r>
      <w:r w:rsidRPr="00EB242F">
        <w:rPr>
          <w:b/>
          <w:i w:val="0"/>
          <w:color w:val="auto"/>
          <w:sz w:val="24"/>
          <w:szCs w:val="24"/>
        </w:rPr>
        <w:t>:Manage User</w:t>
      </w:r>
      <w:bookmarkEnd w:id="359"/>
      <w:bookmarkEnd w:id="360"/>
      <w:bookmarkEnd w:id="361"/>
    </w:p>
    <w:p w14:paraId="2C224364" w14:textId="0F9ABE2D" w:rsidR="00EB242F" w:rsidRDefault="00EB242F" w:rsidP="00EB242F"/>
    <w:p w14:paraId="3E7E83F7" w14:textId="77777777" w:rsidR="00EB242F" w:rsidRPr="00EB242F" w:rsidRDefault="00EB242F" w:rsidP="00EB242F"/>
    <w:p w14:paraId="093646FC" w14:textId="2FB2188C" w:rsidR="00052829" w:rsidRDefault="00052829" w:rsidP="00EA3B14">
      <w:pPr>
        <w:spacing w:before="120" w:after="120" w:line="360" w:lineRule="auto"/>
        <w:jc w:val="center"/>
        <w:rPr>
          <w:b/>
        </w:rPr>
      </w:pPr>
      <w:r>
        <w:rPr>
          <w:rFonts w:asciiTheme="majorBidi" w:hAnsiTheme="majorBidi" w:cstheme="majorBidi"/>
          <w:noProof/>
          <w:lang w:val="en-GB" w:eastAsia="en-GB"/>
        </w:rPr>
        <w:drawing>
          <wp:inline distT="0" distB="0" distL="0" distR="0" wp14:anchorId="5E6479D1" wp14:editId="669EDD52">
            <wp:extent cx="5669280" cy="3061750"/>
            <wp:effectExtent l="0" t="0" r="7620" b="5715"/>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69280" cy="3061750"/>
                    </a:xfrm>
                    <a:prstGeom prst="rect">
                      <a:avLst/>
                    </a:prstGeom>
                  </pic:spPr>
                </pic:pic>
              </a:graphicData>
            </a:graphic>
          </wp:inline>
        </w:drawing>
      </w:r>
    </w:p>
    <w:p w14:paraId="6C8EED87" w14:textId="47082E77" w:rsidR="00052829" w:rsidRPr="00EB242F" w:rsidRDefault="00EB242F" w:rsidP="00EB242F">
      <w:pPr>
        <w:pStyle w:val="Caption"/>
        <w:jc w:val="center"/>
        <w:rPr>
          <w:b/>
          <w:i w:val="0"/>
          <w:color w:val="auto"/>
          <w:sz w:val="24"/>
          <w:szCs w:val="24"/>
        </w:rPr>
      </w:pPr>
      <w:bookmarkStart w:id="362" w:name="_Toc216891353"/>
      <w:bookmarkStart w:id="363" w:name="_Toc216891464"/>
      <w:bookmarkStart w:id="364" w:name="_Toc216936211"/>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5.13</w:t>
      </w:r>
      <w:r w:rsidRPr="00EB242F">
        <w:rPr>
          <w:b/>
          <w:i w:val="0"/>
          <w:color w:val="auto"/>
          <w:sz w:val="24"/>
          <w:szCs w:val="24"/>
        </w:rPr>
        <w:fldChar w:fldCharType="end"/>
      </w:r>
      <w:r w:rsidRPr="00EB242F">
        <w:rPr>
          <w:b/>
          <w:i w:val="0"/>
          <w:color w:val="auto"/>
          <w:sz w:val="24"/>
          <w:szCs w:val="24"/>
        </w:rPr>
        <w:t>:View Reports</w:t>
      </w:r>
      <w:bookmarkEnd w:id="362"/>
      <w:bookmarkEnd w:id="363"/>
      <w:bookmarkEnd w:id="364"/>
    </w:p>
    <w:p w14:paraId="78722E30" w14:textId="4F62CDCA" w:rsidR="00052829" w:rsidRDefault="00052829" w:rsidP="00EA3B14">
      <w:pPr>
        <w:spacing w:before="120" w:after="120" w:line="360" w:lineRule="auto"/>
        <w:jc w:val="center"/>
        <w:rPr>
          <w:b/>
        </w:rPr>
      </w:pPr>
      <w:r>
        <w:rPr>
          <w:noProof/>
          <w:lang w:val="en-GB" w:eastAsia="en-GB"/>
        </w:rPr>
        <w:lastRenderedPageBreak/>
        <w:drawing>
          <wp:inline distT="0" distB="0" distL="0" distR="0" wp14:anchorId="1C7D9D05" wp14:editId="209DBB07">
            <wp:extent cx="2751151" cy="3386455"/>
            <wp:effectExtent l="0" t="0" r="0" b="4445"/>
            <wp:docPr id="40" name="Picture 4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login for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751482" cy="3386862"/>
                    </a:xfrm>
                    <a:prstGeom prst="rect">
                      <a:avLst/>
                    </a:prstGeom>
                  </pic:spPr>
                </pic:pic>
              </a:graphicData>
            </a:graphic>
          </wp:inline>
        </w:drawing>
      </w:r>
    </w:p>
    <w:p w14:paraId="250ADE8D" w14:textId="2478EB42" w:rsidR="00052829" w:rsidRDefault="00EB242F" w:rsidP="00EB242F">
      <w:pPr>
        <w:pStyle w:val="Caption"/>
        <w:jc w:val="center"/>
        <w:rPr>
          <w:b/>
          <w:i w:val="0"/>
          <w:color w:val="auto"/>
          <w:sz w:val="24"/>
          <w:szCs w:val="24"/>
        </w:rPr>
      </w:pPr>
      <w:bookmarkStart w:id="365" w:name="_Toc216891354"/>
      <w:bookmarkStart w:id="366" w:name="_Toc216891465"/>
      <w:bookmarkStart w:id="367" w:name="_Toc216936212"/>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5.14</w:t>
      </w:r>
      <w:r w:rsidRPr="00EB242F">
        <w:rPr>
          <w:b/>
          <w:i w:val="0"/>
          <w:color w:val="auto"/>
          <w:sz w:val="24"/>
          <w:szCs w:val="24"/>
        </w:rPr>
        <w:fldChar w:fldCharType="end"/>
      </w:r>
      <w:r w:rsidRPr="00EB242F">
        <w:rPr>
          <w:b/>
          <w:i w:val="0"/>
          <w:color w:val="auto"/>
          <w:sz w:val="24"/>
          <w:szCs w:val="24"/>
        </w:rPr>
        <w:t>:Register Page</w:t>
      </w:r>
      <w:bookmarkEnd w:id="365"/>
      <w:bookmarkEnd w:id="366"/>
      <w:bookmarkEnd w:id="367"/>
    </w:p>
    <w:p w14:paraId="4DE61852" w14:textId="53CD9233" w:rsidR="00EB242F" w:rsidRDefault="00EB242F" w:rsidP="00EB242F"/>
    <w:p w14:paraId="106EA332" w14:textId="77777777" w:rsidR="00EB242F" w:rsidRPr="00EB242F" w:rsidRDefault="00EB242F" w:rsidP="00EB242F"/>
    <w:p w14:paraId="3CDE8E17" w14:textId="40FDEC16" w:rsidR="00052829" w:rsidRPr="00542B7F" w:rsidRDefault="00052829" w:rsidP="00EA3B14">
      <w:pPr>
        <w:spacing w:before="120" w:after="120" w:line="360" w:lineRule="auto"/>
        <w:jc w:val="center"/>
        <w:rPr>
          <w:b/>
        </w:rPr>
      </w:pPr>
      <w:r>
        <w:rPr>
          <w:rFonts w:asciiTheme="majorBidi" w:hAnsiTheme="majorBidi" w:cstheme="majorBidi"/>
          <w:noProof/>
          <w:lang w:val="en-GB" w:eastAsia="en-GB"/>
        </w:rPr>
        <w:drawing>
          <wp:inline distT="0" distB="0" distL="0" distR="0" wp14:anchorId="6856D8C3" wp14:editId="4ECF02FB">
            <wp:extent cx="2909929" cy="3393782"/>
            <wp:effectExtent l="0" t="0" r="5080" b="0"/>
            <wp:docPr id="41" name="Picture 4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login for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925174" cy="3411562"/>
                    </a:xfrm>
                    <a:prstGeom prst="rect">
                      <a:avLst/>
                    </a:prstGeom>
                  </pic:spPr>
                </pic:pic>
              </a:graphicData>
            </a:graphic>
          </wp:inline>
        </w:drawing>
      </w:r>
    </w:p>
    <w:p w14:paraId="585F7A78" w14:textId="4C0305DB" w:rsidR="00EA3B14" w:rsidRPr="00EB242F" w:rsidRDefault="00EB242F" w:rsidP="00EB242F">
      <w:pPr>
        <w:pStyle w:val="Caption"/>
        <w:jc w:val="center"/>
        <w:rPr>
          <w:b/>
          <w:i w:val="0"/>
          <w:color w:val="auto"/>
          <w:sz w:val="24"/>
          <w:szCs w:val="24"/>
        </w:rPr>
      </w:pPr>
      <w:bookmarkStart w:id="368" w:name="_Toc216891355"/>
      <w:bookmarkStart w:id="369" w:name="_Toc216891466"/>
      <w:bookmarkStart w:id="370" w:name="_Toc216936213"/>
      <w:r w:rsidRPr="00EB242F">
        <w:rPr>
          <w:b/>
          <w:i w:val="0"/>
          <w:color w:val="auto"/>
          <w:sz w:val="24"/>
          <w:szCs w:val="24"/>
        </w:rPr>
        <w:t xml:space="preserve">Figure </w:t>
      </w:r>
      <w:r w:rsidRPr="00EB242F">
        <w:rPr>
          <w:b/>
          <w:i w:val="0"/>
          <w:color w:val="auto"/>
          <w:sz w:val="24"/>
          <w:szCs w:val="24"/>
        </w:rPr>
        <w:fldChar w:fldCharType="begin"/>
      </w:r>
      <w:r w:rsidRPr="00EB242F">
        <w:rPr>
          <w:b/>
          <w:i w:val="0"/>
          <w:color w:val="auto"/>
          <w:sz w:val="24"/>
          <w:szCs w:val="24"/>
        </w:rPr>
        <w:instrText xml:space="preserve"> STYLEREF 2 \s </w:instrText>
      </w:r>
      <w:r w:rsidRPr="00EB242F">
        <w:rPr>
          <w:b/>
          <w:i w:val="0"/>
          <w:color w:val="auto"/>
          <w:sz w:val="24"/>
          <w:szCs w:val="24"/>
        </w:rPr>
        <w:fldChar w:fldCharType="separate"/>
      </w:r>
      <w:r w:rsidRPr="00EB242F">
        <w:rPr>
          <w:b/>
          <w:i w:val="0"/>
          <w:noProof/>
          <w:color w:val="auto"/>
          <w:sz w:val="24"/>
          <w:szCs w:val="24"/>
        </w:rPr>
        <w:t>5.15</w:t>
      </w:r>
      <w:r w:rsidRPr="00EB242F">
        <w:rPr>
          <w:b/>
          <w:i w:val="0"/>
          <w:color w:val="auto"/>
          <w:sz w:val="24"/>
          <w:szCs w:val="24"/>
        </w:rPr>
        <w:fldChar w:fldCharType="end"/>
      </w:r>
      <w:r w:rsidRPr="00EB242F">
        <w:rPr>
          <w:b/>
          <w:i w:val="0"/>
          <w:color w:val="auto"/>
          <w:sz w:val="24"/>
          <w:szCs w:val="24"/>
        </w:rPr>
        <w:t>:Login Page</w:t>
      </w:r>
      <w:bookmarkEnd w:id="368"/>
      <w:bookmarkEnd w:id="369"/>
      <w:bookmarkEnd w:id="370"/>
    </w:p>
    <w:p w14:paraId="730309EB" w14:textId="7FB849C9" w:rsidR="00052829" w:rsidRPr="00052829" w:rsidRDefault="00D8183B" w:rsidP="00052829">
      <w:pPr>
        <w:pStyle w:val="Heading1"/>
        <w:jc w:val="center"/>
        <w:rPr>
          <w:rFonts w:ascii="Times New Roman" w:hAnsi="Times New Roman"/>
        </w:rPr>
      </w:pPr>
      <w:bookmarkStart w:id="371" w:name="_Toc216915833"/>
      <w:r w:rsidRPr="00542B7F">
        <w:rPr>
          <w:rFonts w:ascii="Times New Roman" w:hAnsi="Times New Roman"/>
        </w:rPr>
        <w:lastRenderedPageBreak/>
        <w:t xml:space="preserve">CHAPTER </w:t>
      </w:r>
      <w:r w:rsidR="006642F9" w:rsidRPr="00542B7F">
        <w:rPr>
          <w:rFonts w:ascii="Times New Roman" w:hAnsi="Times New Roman"/>
        </w:rPr>
        <w:t>6</w:t>
      </w:r>
      <w:r w:rsidRPr="00542B7F">
        <w:rPr>
          <w:rFonts w:ascii="Times New Roman" w:hAnsi="Times New Roman"/>
        </w:rPr>
        <w:t xml:space="preserve">: </w:t>
      </w:r>
      <w:r w:rsidR="006642F9" w:rsidRPr="00542B7F">
        <w:rPr>
          <w:rFonts w:ascii="Times New Roman" w:hAnsi="Times New Roman"/>
        </w:rPr>
        <w:t>TESTING AND EVALUATION</w:t>
      </w:r>
      <w:bookmarkEnd w:id="371"/>
    </w:p>
    <w:p w14:paraId="61BEB46D" w14:textId="2B2A655B" w:rsidR="00052829" w:rsidRPr="00052829" w:rsidRDefault="00052829" w:rsidP="005963EF">
      <w:pPr>
        <w:pStyle w:val="NormalWeb"/>
        <w:spacing w:before="120" w:beforeAutospacing="0" w:after="120" w:afterAutospacing="0" w:line="360" w:lineRule="auto"/>
        <w:jc w:val="both"/>
      </w:pPr>
      <w:bookmarkStart w:id="372" w:name="_Hlk216892897"/>
      <w:r w:rsidRPr="00EC749E">
        <w:t xml:space="preserve">This chapter discusses the testing and evaluation of the </w:t>
      </w:r>
      <w:proofErr w:type="spellStart"/>
      <w:r w:rsidRPr="00EC749E">
        <w:t>SafarBot</w:t>
      </w:r>
      <w:proofErr w:type="spellEnd"/>
      <w:r w:rsidRPr="00EC749E">
        <w:t xml:space="preserve"> system. Testing was performed to ensure that all system features work correctly, meet requirements, and provide a smooth user experience. Different testing techniques were applied at various stages of development.</w:t>
      </w:r>
      <w:bookmarkEnd w:id="372"/>
    </w:p>
    <w:p w14:paraId="25A916D6" w14:textId="5C83C7FE" w:rsidR="006642F9" w:rsidRPr="00542B7F"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373" w:name="_Toc216915834"/>
      <w:r w:rsidRPr="00542B7F">
        <w:rPr>
          <w:rFonts w:ascii="Times New Roman" w:hAnsi="Times New Roman" w:cs="Times New Roman"/>
          <w:b/>
          <w:bCs/>
          <w:color w:val="auto"/>
          <w:sz w:val="28"/>
          <w:szCs w:val="28"/>
        </w:rPr>
        <w:t>Verification</w:t>
      </w:r>
      <w:bookmarkEnd w:id="373"/>
    </w:p>
    <w:p w14:paraId="747D3271" w14:textId="77777777" w:rsidR="006D0650" w:rsidRPr="00542B7F" w:rsidRDefault="006D0650" w:rsidP="005963EF">
      <w:pPr>
        <w:spacing w:before="120" w:after="120" w:line="360" w:lineRule="auto"/>
        <w:ind w:firstLine="720"/>
        <w:jc w:val="both"/>
        <w:rPr>
          <w:b/>
          <w:bCs/>
        </w:rPr>
      </w:pPr>
      <w:r w:rsidRPr="00542B7F">
        <w:t>Verification ensures that the system is built correctly according to the approved requirements, design specifications, and proposal.</w:t>
      </w:r>
    </w:p>
    <w:p w14:paraId="4023C609" w14:textId="3AB93770"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74" w:name="_Toc216915835"/>
      <w:r w:rsidRPr="005963EF">
        <w:rPr>
          <w:rFonts w:ascii="Times New Roman" w:hAnsi="Times New Roman" w:cs="Times New Roman"/>
          <w:b/>
          <w:bCs/>
          <w:i/>
          <w:color w:val="auto"/>
        </w:rPr>
        <w:t>User  Module Verification</w:t>
      </w:r>
      <w:bookmarkEnd w:id="374"/>
    </w:p>
    <w:p w14:paraId="75C95D1A" w14:textId="77777777" w:rsidR="00052829" w:rsidRPr="003C3A28" w:rsidRDefault="00052829" w:rsidP="009D57E9">
      <w:pPr>
        <w:pStyle w:val="NormalWeb"/>
        <w:numPr>
          <w:ilvl w:val="0"/>
          <w:numId w:val="39"/>
        </w:numPr>
        <w:spacing w:before="120" w:beforeAutospacing="0" w:after="120" w:afterAutospacing="0" w:line="360" w:lineRule="auto"/>
        <w:ind w:left="754" w:hanging="357"/>
        <w:jc w:val="both"/>
      </w:pPr>
      <w:bookmarkStart w:id="375" w:name="_Hlk216892941"/>
      <w:r w:rsidRPr="003C3A28">
        <w:t>User registration and login features match the project proposal.</w:t>
      </w:r>
    </w:p>
    <w:p w14:paraId="4905B76A" w14:textId="77777777" w:rsidR="00052829" w:rsidRPr="003C3A28" w:rsidRDefault="00052829" w:rsidP="009D57E9">
      <w:pPr>
        <w:pStyle w:val="NormalWeb"/>
        <w:numPr>
          <w:ilvl w:val="0"/>
          <w:numId w:val="39"/>
        </w:numPr>
        <w:spacing w:before="120" w:beforeAutospacing="0" w:after="120" w:afterAutospacing="0" w:line="360" w:lineRule="auto"/>
        <w:ind w:left="754" w:hanging="357"/>
        <w:jc w:val="both"/>
      </w:pPr>
      <w:r w:rsidRPr="003C3A28">
        <w:t>Authentication and authorization rules are properly implemented.</w:t>
      </w:r>
    </w:p>
    <w:p w14:paraId="0986070E" w14:textId="4BDFA2E2" w:rsidR="00052829" w:rsidRPr="005963EF" w:rsidRDefault="00052829" w:rsidP="009D57E9">
      <w:pPr>
        <w:pStyle w:val="NormalWeb"/>
        <w:numPr>
          <w:ilvl w:val="0"/>
          <w:numId w:val="39"/>
        </w:numPr>
        <w:spacing w:before="120" w:beforeAutospacing="0" w:after="120" w:afterAutospacing="0" w:line="360" w:lineRule="auto"/>
        <w:ind w:left="754" w:hanging="357"/>
        <w:jc w:val="both"/>
      </w:pPr>
      <w:r w:rsidRPr="003C3A28">
        <w:t>No required user functionality is missing.</w:t>
      </w:r>
      <w:bookmarkEnd w:id="375"/>
    </w:p>
    <w:p w14:paraId="669C78AD" w14:textId="254CD983"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76" w:name="_Toc216915836"/>
      <w:r w:rsidRPr="005963EF">
        <w:rPr>
          <w:rStyle w:val="Strong"/>
          <w:rFonts w:ascii="Times New Roman" w:hAnsi="Times New Roman"/>
          <w:i/>
          <w:color w:val="auto"/>
        </w:rPr>
        <w:t>Ticket Booking &amp; Route</w:t>
      </w:r>
      <w:r w:rsidRPr="005963EF">
        <w:rPr>
          <w:rStyle w:val="Strong"/>
          <w:rFonts w:ascii="Times New Roman" w:hAnsi="Times New Roman"/>
          <w:b w:val="0"/>
          <w:bCs w:val="0"/>
          <w:i/>
          <w:color w:val="auto"/>
        </w:rPr>
        <w:t xml:space="preserve"> </w:t>
      </w:r>
      <w:r w:rsidR="006D0650" w:rsidRPr="005963EF">
        <w:rPr>
          <w:rFonts w:ascii="Times New Roman" w:hAnsi="Times New Roman" w:cs="Times New Roman"/>
          <w:b/>
          <w:bCs/>
          <w:i/>
          <w:color w:val="auto"/>
        </w:rPr>
        <w:t>Module Verification</w:t>
      </w:r>
      <w:bookmarkEnd w:id="376"/>
    </w:p>
    <w:p w14:paraId="7079627F" w14:textId="77777777" w:rsidR="00052829" w:rsidRPr="003C3A28" w:rsidRDefault="00052829" w:rsidP="009D57E9">
      <w:pPr>
        <w:pStyle w:val="NormalWeb"/>
        <w:numPr>
          <w:ilvl w:val="0"/>
          <w:numId w:val="40"/>
        </w:numPr>
        <w:spacing w:before="120" w:beforeAutospacing="0" w:after="120" w:afterAutospacing="0" w:line="360" w:lineRule="auto"/>
        <w:ind w:left="811" w:hanging="357"/>
        <w:jc w:val="both"/>
      </w:pPr>
      <w:bookmarkStart w:id="377" w:name="_Hlk216892968"/>
      <w:r w:rsidRPr="003C3A28">
        <w:t>Ticket booking, route selection, and seat management meet system specifications.</w:t>
      </w:r>
    </w:p>
    <w:p w14:paraId="7BC49D77" w14:textId="77777777" w:rsidR="00052829" w:rsidRPr="003C3A28" w:rsidRDefault="00052829" w:rsidP="009D57E9">
      <w:pPr>
        <w:pStyle w:val="NormalWeb"/>
        <w:numPr>
          <w:ilvl w:val="0"/>
          <w:numId w:val="40"/>
        </w:numPr>
        <w:spacing w:before="120" w:beforeAutospacing="0" w:after="120" w:afterAutospacing="0" w:line="360" w:lineRule="auto"/>
        <w:ind w:left="811" w:hanging="357"/>
        <w:jc w:val="both"/>
      </w:pPr>
      <w:r w:rsidRPr="003C3A28">
        <w:t>Data flow between booking, payment, and database modules is correct.</w:t>
      </w:r>
    </w:p>
    <w:p w14:paraId="5B8E4402" w14:textId="3024F29E" w:rsidR="00052829" w:rsidRPr="005963EF" w:rsidRDefault="00052829" w:rsidP="009D57E9">
      <w:pPr>
        <w:pStyle w:val="NormalWeb"/>
        <w:numPr>
          <w:ilvl w:val="0"/>
          <w:numId w:val="40"/>
        </w:numPr>
        <w:spacing w:before="120" w:beforeAutospacing="0" w:after="120" w:afterAutospacing="0" w:line="360" w:lineRule="auto"/>
        <w:ind w:left="811" w:hanging="357"/>
        <w:jc w:val="both"/>
      </w:pPr>
      <w:r w:rsidRPr="003C3A28">
        <w:t>Design and functional requirements are fully fulfilled.</w:t>
      </w:r>
      <w:bookmarkEnd w:id="377"/>
    </w:p>
    <w:p w14:paraId="3BA50536" w14:textId="46DE9516"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78" w:name="_Toc216915837"/>
      <w:r w:rsidRPr="005963EF">
        <w:rPr>
          <w:rStyle w:val="Strong"/>
          <w:rFonts w:ascii="Times New Roman" w:hAnsi="Times New Roman"/>
          <w:i/>
          <w:color w:val="auto"/>
        </w:rPr>
        <w:t>Provider &amp; Notification</w:t>
      </w:r>
      <w:r w:rsidRPr="005963EF">
        <w:rPr>
          <w:rStyle w:val="Strong"/>
          <w:rFonts w:ascii="Times New Roman" w:hAnsi="Times New Roman"/>
          <w:b w:val="0"/>
          <w:bCs w:val="0"/>
          <w:i/>
          <w:color w:val="auto"/>
        </w:rPr>
        <w:t xml:space="preserve"> </w:t>
      </w:r>
      <w:r w:rsidR="006D0650" w:rsidRPr="005963EF">
        <w:rPr>
          <w:rFonts w:ascii="Times New Roman" w:hAnsi="Times New Roman" w:cs="Times New Roman"/>
          <w:b/>
          <w:bCs/>
          <w:i/>
          <w:color w:val="auto"/>
        </w:rPr>
        <w:t>Module Verification</w:t>
      </w:r>
      <w:bookmarkEnd w:id="378"/>
    </w:p>
    <w:p w14:paraId="7C4FCCEF" w14:textId="77777777" w:rsidR="00052829" w:rsidRPr="003C3A28" w:rsidRDefault="00052829" w:rsidP="009D57E9">
      <w:pPr>
        <w:pStyle w:val="NormalWeb"/>
        <w:numPr>
          <w:ilvl w:val="0"/>
          <w:numId w:val="41"/>
        </w:numPr>
        <w:spacing w:before="120" w:beforeAutospacing="0" w:after="120" w:afterAutospacing="0" w:line="360" w:lineRule="auto"/>
        <w:ind w:left="754" w:hanging="357"/>
        <w:jc w:val="both"/>
      </w:pPr>
      <w:bookmarkStart w:id="379" w:name="_Hlk216892989"/>
      <w:r w:rsidRPr="003C3A28">
        <w:t>Transport provider features follow the approved system design.</w:t>
      </w:r>
    </w:p>
    <w:p w14:paraId="1C75F559" w14:textId="77777777" w:rsidR="00052829" w:rsidRPr="003C3A28" w:rsidRDefault="00052829" w:rsidP="009D57E9">
      <w:pPr>
        <w:pStyle w:val="NormalWeb"/>
        <w:numPr>
          <w:ilvl w:val="0"/>
          <w:numId w:val="41"/>
        </w:numPr>
        <w:spacing w:before="120" w:beforeAutospacing="0" w:after="120" w:afterAutospacing="0" w:line="360" w:lineRule="auto"/>
        <w:ind w:left="754" w:hanging="357"/>
        <w:jc w:val="both"/>
      </w:pPr>
      <w:r w:rsidRPr="003C3A28">
        <w:t>Notifications behave according to documented workflows.</w:t>
      </w:r>
    </w:p>
    <w:p w14:paraId="6E2FBD4D" w14:textId="1C407B40" w:rsidR="00052829" w:rsidRPr="005963EF" w:rsidRDefault="00052829" w:rsidP="009D57E9">
      <w:pPr>
        <w:pStyle w:val="NormalWeb"/>
        <w:numPr>
          <w:ilvl w:val="0"/>
          <w:numId w:val="41"/>
        </w:numPr>
        <w:spacing w:before="120" w:beforeAutospacing="0" w:after="120" w:afterAutospacing="0" w:line="360" w:lineRule="auto"/>
        <w:ind w:left="754" w:hanging="357"/>
        <w:jc w:val="both"/>
      </w:pPr>
      <w:r w:rsidRPr="003C3A28">
        <w:t>Security standards are properly implemented.</w:t>
      </w:r>
      <w:bookmarkEnd w:id="379"/>
    </w:p>
    <w:p w14:paraId="5DFA60A6" w14:textId="48BF5DC9"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80" w:name="_Toc216915838"/>
      <w:r w:rsidRPr="005963EF">
        <w:rPr>
          <w:rFonts w:ascii="Times New Roman" w:hAnsi="Times New Roman" w:cs="Times New Roman"/>
          <w:b/>
          <w:bCs/>
          <w:i/>
          <w:color w:val="auto"/>
        </w:rPr>
        <w:t>AI Module Verification</w:t>
      </w:r>
      <w:bookmarkEnd w:id="380"/>
    </w:p>
    <w:p w14:paraId="2FEF140D" w14:textId="77777777" w:rsidR="00052829" w:rsidRPr="003C3A28" w:rsidRDefault="00052829" w:rsidP="009D57E9">
      <w:pPr>
        <w:pStyle w:val="NormalWeb"/>
        <w:numPr>
          <w:ilvl w:val="0"/>
          <w:numId w:val="42"/>
        </w:numPr>
        <w:spacing w:before="120" w:beforeAutospacing="0" w:after="120" w:afterAutospacing="0" w:line="360" w:lineRule="auto"/>
        <w:ind w:left="754" w:hanging="357"/>
        <w:jc w:val="both"/>
      </w:pPr>
      <w:bookmarkStart w:id="381" w:name="_Hlk216893021"/>
      <w:r w:rsidRPr="003C3A28">
        <w:t>AI-based features such as fraud detection and chat support meet defined requirements.</w:t>
      </w:r>
    </w:p>
    <w:p w14:paraId="01E10BFF" w14:textId="77777777" w:rsidR="00052829" w:rsidRPr="003C3A28" w:rsidRDefault="00052829" w:rsidP="009D57E9">
      <w:pPr>
        <w:pStyle w:val="NormalWeb"/>
        <w:numPr>
          <w:ilvl w:val="0"/>
          <w:numId w:val="42"/>
        </w:numPr>
        <w:spacing w:before="120" w:beforeAutospacing="0" w:after="120" w:afterAutospacing="0" w:line="360" w:lineRule="auto"/>
        <w:ind w:left="754" w:hanging="357"/>
        <w:jc w:val="both"/>
      </w:pPr>
      <w:r w:rsidRPr="003C3A28">
        <w:t>Decision logic follows the designed AI model.</w:t>
      </w:r>
    </w:p>
    <w:p w14:paraId="3195DDE0" w14:textId="77777777" w:rsidR="00052829" w:rsidRDefault="00052829" w:rsidP="009D57E9">
      <w:pPr>
        <w:pStyle w:val="NormalWeb"/>
        <w:numPr>
          <w:ilvl w:val="0"/>
          <w:numId w:val="42"/>
        </w:numPr>
        <w:spacing w:before="120" w:beforeAutospacing="0" w:after="120" w:afterAutospacing="0" w:line="360" w:lineRule="auto"/>
        <w:ind w:left="754" w:hanging="357"/>
        <w:jc w:val="both"/>
      </w:pPr>
      <w:r w:rsidRPr="003C3A28">
        <w:t>Outputs are consistent and reliable.</w:t>
      </w:r>
    </w:p>
    <w:bookmarkEnd w:id="381"/>
    <w:p w14:paraId="5520005E" w14:textId="77777777" w:rsidR="00052829" w:rsidRPr="00542B7F" w:rsidRDefault="00052829" w:rsidP="005963EF">
      <w:pPr>
        <w:spacing w:before="120" w:after="120" w:line="360" w:lineRule="auto"/>
        <w:ind w:firstLine="720"/>
        <w:jc w:val="both"/>
        <w:rPr>
          <w:b/>
          <w:bCs/>
        </w:rPr>
      </w:pPr>
    </w:p>
    <w:p w14:paraId="0BD415B4" w14:textId="01C7B9F3" w:rsidR="006642F9" w:rsidRPr="00542B7F"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382" w:name="_Toc216915839"/>
      <w:r w:rsidRPr="00542B7F">
        <w:rPr>
          <w:rFonts w:ascii="Times New Roman" w:hAnsi="Times New Roman" w:cs="Times New Roman"/>
          <w:b/>
          <w:bCs/>
          <w:color w:val="auto"/>
          <w:sz w:val="28"/>
          <w:szCs w:val="28"/>
        </w:rPr>
        <w:lastRenderedPageBreak/>
        <w:t>Validation</w:t>
      </w:r>
      <w:bookmarkEnd w:id="382"/>
    </w:p>
    <w:p w14:paraId="3F1B5900" w14:textId="57B0B699" w:rsidR="006D0650" w:rsidRPr="00542B7F" w:rsidRDefault="006D0650" w:rsidP="005963EF">
      <w:pPr>
        <w:spacing w:before="120" w:after="120" w:line="360" w:lineRule="auto"/>
        <w:jc w:val="both"/>
        <w:rPr>
          <w:b/>
          <w:bCs/>
        </w:rPr>
      </w:pPr>
      <w:r w:rsidRPr="00542B7F">
        <w:t>Validation ensures that the system fulfills user needs and real-world usage expectations.</w:t>
      </w:r>
    </w:p>
    <w:p w14:paraId="61BD562D" w14:textId="6CBCB7F8"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83" w:name="_Toc216915840"/>
      <w:r w:rsidRPr="005963EF">
        <w:rPr>
          <w:rFonts w:ascii="Times New Roman" w:hAnsi="Times New Roman" w:cs="Times New Roman"/>
          <w:b/>
          <w:bCs/>
          <w:i/>
          <w:color w:val="auto"/>
        </w:rPr>
        <w:t>User Validation</w:t>
      </w:r>
      <w:bookmarkEnd w:id="383"/>
    </w:p>
    <w:p w14:paraId="5890BAF7" w14:textId="77777777" w:rsidR="00052829" w:rsidRPr="003C3A28" w:rsidRDefault="00052829" w:rsidP="009D57E9">
      <w:pPr>
        <w:pStyle w:val="NormalWeb"/>
        <w:numPr>
          <w:ilvl w:val="0"/>
          <w:numId w:val="43"/>
        </w:numPr>
        <w:spacing w:before="120" w:beforeAutospacing="0" w:after="120" w:afterAutospacing="0" w:line="360" w:lineRule="auto"/>
        <w:ind w:left="811" w:hanging="357"/>
        <w:jc w:val="both"/>
      </w:pPr>
      <w:bookmarkStart w:id="384" w:name="_Hlk216893055"/>
      <w:r w:rsidRPr="003C3A28">
        <w:t>The system satisfies passenger and provider needs.</w:t>
      </w:r>
    </w:p>
    <w:p w14:paraId="436176C3" w14:textId="77777777" w:rsidR="00052829" w:rsidRPr="003C3A28" w:rsidRDefault="00052829" w:rsidP="009D57E9">
      <w:pPr>
        <w:pStyle w:val="NormalWeb"/>
        <w:numPr>
          <w:ilvl w:val="0"/>
          <w:numId w:val="43"/>
        </w:numPr>
        <w:spacing w:before="120" w:beforeAutospacing="0" w:after="120" w:afterAutospacing="0" w:line="360" w:lineRule="auto"/>
        <w:ind w:left="811" w:hanging="357"/>
        <w:jc w:val="both"/>
      </w:pPr>
      <w:r w:rsidRPr="003C3A28">
        <w:t>Real-world booking scenarios work successfully.</w:t>
      </w:r>
    </w:p>
    <w:p w14:paraId="0E27503A" w14:textId="0108A7AA" w:rsidR="00052829" w:rsidRPr="005963EF" w:rsidRDefault="00052829" w:rsidP="009D57E9">
      <w:pPr>
        <w:pStyle w:val="NormalWeb"/>
        <w:numPr>
          <w:ilvl w:val="0"/>
          <w:numId w:val="43"/>
        </w:numPr>
        <w:spacing w:before="120" w:beforeAutospacing="0" w:after="120" w:afterAutospacing="0" w:line="360" w:lineRule="auto"/>
        <w:ind w:left="811" w:hanging="357"/>
        <w:jc w:val="both"/>
      </w:pPr>
      <w:r w:rsidRPr="003C3A28">
        <w:t>Users trust the system for ticket booking and payments.</w:t>
      </w:r>
      <w:bookmarkEnd w:id="384"/>
    </w:p>
    <w:p w14:paraId="27A87676" w14:textId="3E0954A8"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85" w:name="_Toc216915841"/>
      <w:r w:rsidRPr="005963EF">
        <w:rPr>
          <w:rFonts w:ascii="Times New Roman" w:hAnsi="Times New Roman" w:cs="Times New Roman"/>
          <w:b/>
          <w:bCs/>
          <w:i/>
          <w:color w:val="auto"/>
        </w:rPr>
        <w:t>Functional Validation</w:t>
      </w:r>
      <w:bookmarkEnd w:id="385"/>
    </w:p>
    <w:p w14:paraId="003B9304" w14:textId="77777777" w:rsidR="00052829" w:rsidRPr="003C3A28" w:rsidRDefault="00052829" w:rsidP="009D57E9">
      <w:pPr>
        <w:pStyle w:val="NormalWeb"/>
        <w:numPr>
          <w:ilvl w:val="0"/>
          <w:numId w:val="44"/>
        </w:numPr>
        <w:spacing w:before="120" w:beforeAutospacing="0" w:after="120" w:afterAutospacing="0" w:line="360" w:lineRule="auto"/>
        <w:ind w:left="811" w:hanging="357"/>
        <w:jc w:val="both"/>
      </w:pPr>
      <w:bookmarkStart w:id="386" w:name="_Hlk216893080"/>
      <w:r w:rsidRPr="003C3A28">
        <w:t>All system modules work together correctly.</w:t>
      </w:r>
    </w:p>
    <w:p w14:paraId="0883A0AD" w14:textId="77777777" w:rsidR="00052829" w:rsidRPr="003C3A28" w:rsidRDefault="00052829" w:rsidP="009D57E9">
      <w:pPr>
        <w:pStyle w:val="NormalWeb"/>
        <w:numPr>
          <w:ilvl w:val="0"/>
          <w:numId w:val="44"/>
        </w:numPr>
        <w:spacing w:before="120" w:beforeAutospacing="0" w:after="120" w:afterAutospacing="0" w:line="360" w:lineRule="auto"/>
        <w:ind w:left="811" w:hanging="357"/>
        <w:jc w:val="both"/>
      </w:pPr>
      <w:r w:rsidRPr="003C3A28">
        <w:t>The system performs according to expectations.</w:t>
      </w:r>
    </w:p>
    <w:p w14:paraId="06D561D5" w14:textId="18B96CBB" w:rsidR="00052829" w:rsidRPr="005963EF" w:rsidRDefault="00052829" w:rsidP="009D57E9">
      <w:pPr>
        <w:pStyle w:val="NormalWeb"/>
        <w:numPr>
          <w:ilvl w:val="0"/>
          <w:numId w:val="44"/>
        </w:numPr>
        <w:spacing w:before="120" w:beforeAutospacing="0" w:after="120" w:afterAutospacing="0" w:line="360" w:lineRule="auto"/>
        <w:ind w:left="811" w:hanging="357"/>
        <w:jc w:val="both"/>
      </w:pPr>
      <w:r w:rsidRPr="003C3A28">
        <w:t>Project objectives are successfully achieved.</w:t>
      </w:r>
      <w:bookmarkEnd w:id="386"/>
    </w:p>
    <w:p w14:paraId="3B717CAC" w14:textId="74C4B62A"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87" w:name="_Toc216915842"/>
      <w:r w:rsidRPr="005963EF">
        <w:rPr>
          <w:rFonts w:ascii="Times New Roman" w:hAnsi="Times New Roman" w:cs="Times New Roman"/>
          <w:b/>
          <w:bCs/>
          <w:i/>
          <w:color w:val="auto"/>
        </w:rPr>
        <w:t>Performance Validation</w:t>
      </w:r>
      <w:bookmarkEnd w:id="387"/>
    </w:p>
    <w:p w14:paraId="4C8B620F" w14:textId="77777777" w:rsidR="00052829" w:rsidRPr="003C3A28" w:rsidRDefault="00052829" w:rsidP="009D57E9">
      <w:pPr>
        <w:pStyle w:val="NormalWeb"/>
        <w:numPr>
          <w:ilvl w:val="0"/>
          <w:numId w:val="45"/>
        </w:numPr>
        <w:spacing w:before="120" w:beforeAutospacing="0" w:after="120" w:afterAutospacing="0" w:line="360" w:lineRule="auto"/>
        <w:ind w:left="811" w:hanging="357"/>
        <w:jc w:val="both"/>
      </w:pPr>
      <w:bookmarkStart w:id="388" w:name="_Hlk216893096"/>
      <w:r w:rsidRPr="003C3A28">
        <w:t>The system performs efficiently under normal and high usage.</w:t>
      </w:r>
    </w:p>
    <w:p w14:paraId="1A3DC786" w14:textId="77777777" w:rsidR="00052829" w:rsidRPr="003C3A28" w:rsidRDefault="00052829" w:rsidP="009D57E9">
      <w:pPr>
        <w:pStyle w:val="NormalWeb"/>
        <w:numPr>
          <w:ilvl w:val="0"/>
          <w:numId w:val="45"/>
        </w:numPr>
        <w:spacing w:before="120" w:beforeAutospacing="0" w:after="120" w:afterAutospacing="0" w:line="360" w:lineRule="auto"/>
        <w:ind w:left="811" w:hanging="357"/>
        <w:jc w:val="both"/>
      </w:pPr>
      <w:r w:rsidRPr="003C3A28">
        <w:t>Response time remains acceptable during peak booking hours.</w:t>
      </w:r>
    </w:p>
    <w:p w14:paraId="2A6E3602" w14:textId="2164341E" w:rsidR="00052829" w:rsidRPr="005963EF" w:rsidRDefault="00052829" w:rsidP="009D57E9">
      <w:pPr>
        <w:pStyle w:val="NormalWeb"/>
        <w:numPr>
          <w:ilvl w:val="0"/>
          <w:numId w:val="45"/>
        </w:numPr>
        <w:spacing w:before="120" w:beforeAutospacing="0" w:after="120" w:afterAutospacing="0" w:line="360" w:lineRule="auto"/>
        <w:ind w:left="811" w:hanging="357"/>
        <w:jc w:val="both"/>
      </w:pPr>
      <w:r w:rsidRPr="003C3A28">
        <w:t>System reliability is confirmed through repeated testing.</w:t>
      </w:r>
      <w:bookmarkEnd w:id="388"/>
    </w:p>
    <w:p w14:paraId="60577EB2" w14:textId="1F1299A1" w:rsidR="006D0650" w:rsidRPr="00542B7F" w:rsidRDefault="006D0650"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389" w:name="_Toc216915843"/>
      <w:r w:rsidRPr="00542B7F">
        <w:rPr>
          <w:rFonts w:ascii="Times New Roman" w:hAnsi="Times New Roman" w:cs="Times New Roman"/>
          <w:b/>
          <w:bCs/>
          <w:color w:val="auto"/>
          <w:sz w:val="28"/>
          <w:szCs w:val="28"/>
        </w:rPr>
        <w:t>Usability Testing</w:t>
      </w:r>
      <w:bookmarkEnd w:id="389"/>
    </w:p>
    <w:p w14:paraId="0A6CAF7E" w14:textId="17A460F6" w:rsidR="006D0650" w:rsidRPr="00542B7F" w:rsidRDefault="006D0650" w:rsidP="005963EF">
      <w:pPr>
        <w:spacing w:before="120" w:after="120" w:line="360" w:lineRule="auto"/>
        <w:jc w:val="both"/>
        <w:rPr>
          <w:bCs/>
        </w:rPr>
      </w:pPr>
      <w:r w:rsidRPr="00542B7F">
        <w:t>Usability testing ensures ease of use and accessibility for all users.</w:t>
      </w:r>
    </w:p>
    <w:p w14:paraId="613B3815" w14:textId="2383D75D" w:rsidR="00052829" w:rsidRPr="005963EF" w:rsidRDefault="006D0650"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90" w:name="_Toc216915844"/>
      <w:r w:rsidRPr="005963EF">
        <w:rPr>
          <w:rFonts w:ascii="Times New Roman" w:hAnsi="Times New Roman" w:cs="Times New Roman"/>
          <w:b/>
          <w:bCs/>
          <w:i/>
          <w:color w:val="auto"/>
        </w:rPr>
        <w:t>User Interface Usability</w:t>
      </w:r>
      <w:bookmarkEnd w:id="390"/>
    </w:p>
    <w:p w14:paraId="286F4520" w14:textId="77777777" w:rsidR="00052829" w:rsidRPr="003C3A28" w:rsidRDefault="00052829" w:rsidP="009D57E9">
      <w:pPr>
        <w:pStyle w:val="NormalWeb"/>
        <w:numPr>
          <w:ilvl w:val="0"/>
          <w:numId w:val="46"/>
        </w:numPr>
        <w:spacing w:before="120" w:beforeAutospacing="0" w:after="120" w:afterAutospacing="0" w:line="360" w:lineRule="auto"/>
        <w:ind w:left="811" w:hanging="357"/>
        <w:jc w:val="both"/>
      </w:pPr>
      <w:bookmarkStart w:id="391" w:name="_Hlk216893134"/>
      <w:r w:rsidRPr="003C3A28">
        <w:t>The interface is easy to understand and navigate.</w:t>
      </w:r>
    </w:p>
    <w:p w14:paraId="4FBBA501" w14:textId="77777777" w:rsidR="00052829" w:rsidRPr="003C3A28" w:rsidRDefault="00052829" w:rsidP="009D57E9">
      <w:pPr>
        <w:pStyle w:val="NormalWeb"/>
        <w:numPr>
          <w:ilvl w:val="0"/>
          <w:numId w:val="46"/>
        </w:numPr>
        <w:spacing w:before="120" w:beforeAutospacing="0" w:after="120" w:afterAutospacing="0" w:line="360" w:lineRule="auto"/>
        <w:ind w:left="811" w:hanging="357"/>
        <w:jc w:val="both"/>
      </w:pPr>
      <w:r w:rsidRPr="003C3A28">
        <w:t>Buttons, icons, and instructions are clear.</w:t>
      </w:r>
    </w:p>
    <w:p w14:paraId="289F3CC2" w14:textId="2A0B80E7" w:rsidR="00052829" w:rsidRPr="005963EF" w:rsidRDefault="00052829" w:rsidP="009D57E9">
      <w:pPr>
        <w:pStyle w:val="NormalWeb"/>
        <w:numPr>
          <w:ilvl w:val="0"/>
          <w:numId w:val="46"/>
        </w:numPr>
        <w:spacing w:before="120" w:beforeAutospacing="0" w:after="120" w:afterAutospacing="0" w:line="360" w:lineRule="auto"/>
        <w:ind w:left="811" w:hanging="357"/>
        <w:jc w:val="both"/>
      </w:pPr>
      <w:r w:rsidRPr="003C3A28">
        <w:t>Users can operate the system without prior training.</w:t>
      </w:r>
      <w:bookmarkEnd w:id="391"/>
    </w:p>
    <w:p w14:paraId="4807A37D" w14:textId="658B1E9E"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92" w:name="_Toc216915845"/>
      <w:r w:rsidRPr="005963EF">
        <w:rPr>
          <w:rFonts w:ascii="Times New Roman" w:hAnsi="Times New Roman" w:cs="Times New Roman"/>
          <w:b/>
          <w:bCs/>
          <w:i/>
          <w:color w:val="auto"/>
        </w:rPr>
        <w:t>Ticket Booking</w:t>
      </w:r>
      <w:r w:rsidR="00DA33EC" w:rsidRPr="005963EF">
        <w:rPr>
          <w:rFonts w:ascii="Times New Roman" w:hAnsi="Times New Roman" w:cs="Times New Roman"/>
          <w:b/>
          <w:bCs/>
          <w:i/>
          <w:color w:val="auto"/>
        </w:rPr>
        <w:t xml:space="preserve"> Usability</w:t>
      </w:r>
      <w:bookmarkEnd w:id="392"/>
    </w:p>
    <w:p w14:paraId="6A9CEA31" w14:textId="77777777" w:rsidR="00052829" w:rsidRPr="003C3A28" w:rsidRDefault="00052829" w:rsidP="009D57E9">
      <w:pPr>
        <w:pStyle w:val="NormalWeb"/>
        <w:numPr>
          <w:ilvl w:val="0"/>
          <w:numId w:val="47"/>
        </w:numPr>
        <w:spacing w:before="120" w:beforeAutospacing="0" w:after="120" w:afterAutospacing="0" w:line="360" w:lineRule="auto"/>
        <w:ind w:left="811" w:hanging="357"/>
        <w:jc w:val="both"/>
      </w:pPr>
      <w:bookmarkStart w:id="393" w:name="_Hlk216893150"/>
      <w:r w:rsidRPr="003C3A28">
        <w:t>Booking steps are simple and straightforward.</w:t>
      </w:r>
    </w:p>
    <w:p w14:paraId="20D14B18" w14:textId="77777777" w:rsidR="00052829" w:rsidRPr="003C3A28" w:rsidRDefault="00052829" w:rsidP="009D57E9">
      <w:pPr>
        <w:pStyle w:val="NormalWeb"/>
        <w:numPr>
          <w:ilvl w:val="0"/>
          <w:numId w:val="47"/>
        </w:numPr>
        <w:spacing w:before="120" w:beforeAutospacing="0" w:after="120" w:afterAutospacing="0" w:line="360" w:lineRule="auto"/>
        <w:ind w:left="811" w:hanging="357"/>
        <w:jc w:val="both"/>
      </w:pPr>
      <w:r w:rsidRPr="003C3A28">
        <w:t>Minimum user input is required.</w:t>
      </w:r>
    </w:p>
    <w:p w14:paraId="72E411DA" w14:textId="07FE0741" w:rsidR="00052829" w:rsidRPr="005963EF" w:rsidRDefault="00052829" w:rsidP="009D57E9">
      <w:pPr>
        <w:pStyle w:val="NormalWeb"/>
        <w:numPr>
          <w:ilvl w:val="0"/>
          <w:numId w:val="47"/>
        </w:numPr>
        <w:spacing w:before="120" w:beforeAutospacing="0" w:after="120" w:afterAutospacing="0" w:line="360" w:lineRule="auto"/>
        <w:ind w:left="811" w:hanging="357"/>
        <w:jc w:val="both"/>
      </w:pPr>
      <w:r w:rsidRPr="003C3A28">
        <w:t>Users can complete ticket bookings easily.</w:t>
      </w:r>
      <w:bookmarkEnd w:id="393"/>
    </w:p>
    <w:p w14:paraId="2F88C452" w14:textId="49C0D84C"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94" w:name="_Toc216915846"/>
      <w:r w:rsidRPr="005963EF">
        <w:rPr>
          <w:rFonts w:ascii="Times New Roman" w:hAnsi="Times New Roman" w:cs="Times New Roman"/>
          <w:b/>
          <w:bCs/>
          <w:i/>
          <w:color w:val="auto"/>
        </w:rPr>
        <w:lastRenderedPageBreak/>
        <w:t>Route</w:t>
      </w:r>
      <w:r w:rsidR="006D0650" w:rsidRPr="005963EF">
        <w:rPr>
          <w:rFonts w:ascii="Times New Roman" w:hAnsi="Times New Roman" w:cs="Times New Roman"/>
          <w:b/>
          <w:bCs/>
          <w:i/>
          <w:color w:val="auto"/>
        </w:rPr>
        <w:t xml:space="preserve"> &amp; Notification Usabil</w:t>
      </w:r>
      <w:r w:rsidR="00DA33EC" w:rsidRPr="005963EF">
        <w:rPr>
          <w:rFonts w:ascii="Times New Roman" w:hAnsi="Times New Roman" w:cs="Times New Roman"/>
          <w:b/>
          <w:bCs/>
          <w:i/>
          <w:color w:val="auto"/>
        </w:rPr>
        <w:t>ity</w:t>
      </w:r>
      <w:bookmarkEnd w:id="394"/>
    </w:p>
    <w:p w14:paraId="5BF1FAFF" w14:textId="77777777" w:rsidR="00052829" w:rsidRPr="003C3A28" w:rsidRDefault="00052829" w:rsidP="009D57E9">
      <w:pPr>
        <w:pStyle w:val="NormalWeb"/>
        <w:numPr>
          <w:ilvl w:val="0"/>
          <w:numId w:val="48"/>
        </w:numPr>
        <w:spacing w:before="120" w:beforeAutospacing="0" w:after="120" w:afterAutospacing="0" w:line="360" w:lineRule="auto"/>
        <w:ind w:left="811" w:hanging="357"/>
        <w:jc w:val="both"/>
      </w:pPr>
      <w:bookmarkStart w:id="395" w:name="_Hlk216893174"/>
      <w:r w:rsidRPr="003C3A28">
        <w:t>Routes and schedules are clearly displayed.</w:t>
      </w:r>
    </w:p>
    <w:p w14:paraId="6D36EA1E" w14:textId="77777777" w:rsidR="00052829" w:rsidRPr="003C3A28" w:rsidRDefault="00052829" w:rsidP="009D57E9">
      <w:pPr>
        <w:pStyle w:val="NormalWeb"/>
        <w:numPr>
          <w:ilvl w:val="0"/>
          <w:numId w:val="48"/>
        </w:numPr>
        <w:spacing w:before="120" w:beforeAutospacing="0" w:after="120" w:afterAutospacing="0" w:line="360" w:lineRule="auto"/>
        <w:ind w:left="811" w:hanging="357"/>
        <w:jc w:val="both"/>
      </w:pPr>
      <w:r w:rsidRPr="003C3A28">
        <w:t>Notifications are noticeable and understandable.</w:t>
      </w:r>
    </w:p>
    <w:p w14:paraId="35E4C948" w14:textId="5667D19D" w:rsidR="00052829" w:rsidRPr="005963EF" w:rsidRDefault="00052829" w:rsidP="009D57E9">
      <w:pPr>
        <w:pStyle w:val="NormalWeb"/>
        <w:numPr>
          <w:ilvl w:val="0"/>
          <w:numId w:val="48"/>
        </w:numPr>
        <w:spacing w:before="120" w:beforeAutospacing="0" w:after="120" w:afterAutospacing="0" w:line="360" w:lineRule="auto"/>
        <w:ind w:left="811" w:hanging="357"/>
        <w:jc w:val="both"/>
      </w:pPr>
      <w:r w:rsidRPr="003C3A28">
        <w:t>Users quickly grasp important travel information.</w:t>
      </w:r>
      <w:bookmarkEnd w:id="395"/>
    </w:p>
    <w:p w14:paraId="551DAC8D" w14:textId="017C93B9"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96" w:name="_Toc216915847"/>
      <w:r w:rsidRPr="005963EF">
        <w:rPr>
          <w:rFonts w:ascii="Times New Roman" w:hAnsi="Times New Roman" w:cs="Times New Roman"/>
          <w:b/>
          <w:bCs/>
          <w:i/>
          <w:color w:val="auto"/>
        </w:rPr>
        <w:t>Provider</w:t>
      </w:r>
      <w:r w:rsidR="006D0650" w:rsidRPr="005963EF">
        <w:rPr>
          <w:rFonts w:ascii="Times New Roman" w:hAnsi="Times New Roman" w:cs="Times New Roman"/>
          <w:b/>
          <w:bCs/>
          <w:i/>
          <w:color w:val="auto"/>
        </w:rPr>
        <w:t xml:space="preserve"> Dashboard Usability</w:t>
      </w:r>
      <w:bookmarkEnd w:id="396"/>
    </w:p>
    <w:p w14:paraId="38212DC2" w14:textId="77777777" w:rsidR="00052829" w:rsidRPr="003C3A28" w:rsidRDefault="00052829" w:rsidP="009D57E9">
      <w:pPr>
        <w:pStyle w:val="NormalWeb"/>
        <w:numPr>
          <w:ilvl w:val="0"/>
          <w:numId w:val="49"/>
        </w:numPr>
        <w:spacing w:before="120" w:beforeAutospacing="0" w:after="120" w:afterAutospacing="0" w:line="360" w:lineRule="auto"/>
        <w:ind w:left="811" w:hanging="357"/>
        <w:jc w:val="both"/>
      </w:pPr>
      <w:bookmarkStart w:id="397" w:name="_Hlk216893196"/>
      <w:r w:rsidRPr="003C3A28">
        <w:t>Dashboard layout is clean and user-friendly.</w:t>
      </w:r>
    </w:p>
    <w:p w14:paraId="6BE54397" w14:textId="77777777" w:rsidR="00052829" w:rsidRPr="003C3A28" w:rsidRDefault="00052829" w:rsidP="009D57E9">
      <w:pPr>
        <w:pStyle w:val="NormalWeb"/>
        <w:numPr>
          <w:ilvl w:val="0"/>
          <w:numId w:val="49"/>
        </w:numPr>
        <w:spacing w:before="120" w:beforeAutospacing="0" w:after="120" w:afterAutospacing="0" w:line="360" w:lineRule="auto"/>
        <w:ind w:left="811" w:hanging="357"/>
        <w:jc w:val="both"/>
      </w:pPr>
      <w:r w:rsidRPr="003C3A28">
        <w:t>Booking and route management tasks are clearly shown.</w:t>
      </w:r>
    </w:p>
    <w:p w14:paraId="12D76824" w14:textId="64AF38FF" w:rsidR="00052829" w:rsidRPr="005963EF" w:rsidRDefault="00052829" w:rsidP="009D57E9">
      <w:pPr>
        <w:pStyle w:val="NormalWeb"/>
        <w:numPr>
          <w:ilvl w:val="0"/>
          <w:numId w:val="49"/>
        </w:numPr>
        <w:spacing w:before="120" w:beforeAutospacing="0" w:after="120" w:afterAutospacing="0" w:line="360" w:lineRule="auto"/>
        <w:ind w:left="811" w:hanging="357"/>
        <w:jc w:val="both"/>
      </w:pPr>
      <w:r w:rsidRPr="003C3A28">
        <w:t>Navigation between features is smooth.</w:t>
      </w:r>
      <w:bookmarkEnd w:id="397"/>
    </w:p>
    <w:p w14:paraId="62F315E6" w14:textId="6D743D42" w:rsidR="009700F6" w:rsidRPr="00542B7F" w:rsidRDefault="00354FB5"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398" w:name="_Toc216915848"/>
      <w:r w:rsidRPr="00542B7F">
        <w:rPr>
          <w:rFonts w:ascii="Times New Roman" w:hAnsi="Times New Roman" w:cs="Times New Roman"/>
          <w:b/>
          <w:bCs/>
          <w:color w:val="auto"/>
          <w:sz w:val="28"/>
          <w:szCs w:val="28"/>
        </w:rPr>
        <w:t>Unit Testing</w:t>
      </w:r>
      <w:bookmarkEnd w:id="398"/>
    </w:p>
    <w:p w14:paraId="79651D2B" w14:textId="575DB3F1" w:rsidR="009700F6" w:rsidRPr="00542B7F" w:rsidRDefault="009700F6" w:rsidP="005963EF">
      <w:pPr>
        <w:spacing w:before="120" w:after="120" w:line="360" w:lineRule="auto"/>
        <w:jc w:val="both"/>
        <w:rPr>
          <w:sz w:val="28"/>
          <w:szCs w:val="28"/>
        </w:rPr>
      </w:pPr>
      <w:r w:rsidRPr="00542B7F">
        <w:t>Each module was tested independently to ensure correctness.</w:t>
      </w:r>
    </w:p>
    <w:p w14:paraId="4F82BD2E" w14:textId="147AFC94" w:rsidR="00052829"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399" w:name="_Toc216915849"/>
      <w:r w:rsidRPr="005963EF">
        <w:rPr>
          <w:rFonts w:ascii="Times New Roman" w:hAnsi="Times New Roman" w:cs="Times New Roman"/>
          <w:b/>
          <w:bCs/>
          <w:i/>
          <w:color w:val="auto"/>
        </w:rPr>
        <w:t>User Registration &amp; Authentication Module</w:t>
      </w:r>
      <w:bookmarkEnd w:id="399"/>
    </w:p>
    <w:p w14:paraId="3C8B86E5" w14:textId="77777777" w:rsidR="00052829" w:rsidRPr="003C3A28" w:rsidRDefault="00052829" w:rsidP="009D57E9">
      <w:pPr>
        <w:pStyle w:val="NormalWeb"/>
        <w:numPr>
          <w:ilvl w:val="0"/>
          <w:numId w:val="50"/>
        </w:numPr>
        <w:spacing w:before="120" w:beforeAutospacing="0" w:after="120" w:afterAutospacing="0" w:line="360" w:lineRule="auto"/>
        <w:ind w:left="811" w:hanging="357"/>
        <w:jc w:val="both"/>
      </w:pPr>
      <w:bookmarkStart w:id="400" w:name="_Hlk216893230"/>
      <w:r w:rsidRPr="003C3A28">
        <w:t>Signup and login functions are tested individually.</w:t>
      </w:r>
    </w:p>
    <w:p w14:paraId="4FC2C9AB" w14:textId="77777777" w:rsidR="00052829" w:rsidRPr="003C3A28" w:rsidRDefault="00052829" w:rsidP="009D57E9">
      <w:pPr>
        <w:pStyle w:val="NormalWeb"/>
        <w:numPr>
          <w:ilvl w:val="0"/>
          <w:numId w:val="50"/>
        </w:numPr>
        <w:spacing w:before="120" w:beforeAutospacing="0" w:after="120" w:afterAutospacing="0" w:line="360" w:lineRule="auto"/>
        <w:ind w:left="811" w:hanging="357"/>
        <w:jc w:val="both"/>
      </w:pPr>
      <w:r w:rsidRPr="003C3A28">
        <w:t>Valid and invalid credentials are verified.</w:t>
      </w:r>
    </w:p>
    <w:p w14:paraId="567A94D7" w14:textId="42434A1F" w:rsidR="00052829" w:rsidRPr="005963EF" w:rsidRDefault="00052829" w:rsidP="009D57E9">
      <w:pPr>
        <w:pStyle w:val="NormalWeb"/>
        <w:numPr>
          <w:ilvl w:val="0"/>
          <w:numId w:val="50"/>
        </w:numPr>
        <w:spacing w:before="120" w:beforeAutospacing="0" w:after="120" w:afterAutospacing="0" w:line="360" w:lineRule="auto"/>
        <w:ind w:left="811" w:hanging="357"/>
        <w:jc w:val="both"/>
      </w:pPr>
      <w:r w:rsidRPr="003C3A28">
        <w:t>Authentication logic works correctly.</w:t>
      </w:r>
      <w:bookmarkEnd w:id="400"/>
    </w:p>
    <w:p w14:paraId="61765D2C" w14:textId="0B248B47" w:rsidR="00052829" w:rsidRPr="005963EF" w:rsidRDefault="00052829"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1" w:name="_Toc216915850"/>
      <w:r w:rsidRPr="005963EF">
        <w:rPr>
          <w:rFonts w:ascii="Times New Roman" w:hAnsi="Times New Roman" w:cs="Times New Roman"/>
          <w:b/>
          <w:bCs/>
          <w:i/>
          <w:color w:val="auto"/>
        </w:rPr>
        <w:t>Ticket Booking</w:t>
      </w:r>
      <w:r w:rsidR="009700F6" w:rsidRPr="005963EF">
        <w:rPr>
          <w:rFonts w:ascii="Times New Roman" w:hAnsi="Times New Roman" w:cs="Times New Roman"/>
          <w:b/>
          <w:bCs/>
          <w:i/>
          <w:color w:val="auto"/>
        </w:rPr>
        <w:t xml:space="preserve"> Module</w:t>
      </w:r>
      <w:bookmarkEnd w:id="401"/>
    </w:p>
    <w:p w14:paraId="2CCF9071" w14:textId="77777777" w:rsidR="00052829" w:rsidRPr="003C3A28" w:rsidRDefault="00052829" w:rsidP="009D57E9">
      <w:pPr>
        <w:pStyle w:val="NormalWeb"/>
        <w:numPr>
          <w:ilvl w:val="0"/>
          <w:numId w:val="51"/>
        </w:numPr>
        <w:spacing w:before="120" w:beforeAutospacing="0" w:after="120" w:afterAutospacing="0" w:line="360" w:lineRule="auto"/>
        <w:ind w:left="811" w:hanging="357"/>
        <w:jc w:val="both"/>
      </w:pPr>
      <w:r w:rsidRPr="003C3A28">
        <w:t>Each booking function is tested independently.</w:t>
      </w:r>
    </w:p>
    <w:p w14:paraId="31E509AE" w14:textId="77777777" w:rsidR="00052829" w:rsidRPr="003C3A28" w:rsidRDefault="00052829" w:rsidP="009D57E9">
      <w:pPr>
        <w:pStyle w:val="NormalWeb"/>
        <w:numPr>
          <w:ilvl w:val="0"/>
          <w:numId w:val="51"/>
        </w:numPr>
        <w:spacing w:before="120" w:beforeAutospacing="0" w:after="120" w:afterAutospacing="0" w:line="360" w:lineRule="auto"/>
        <w:ind w:left="811" w:hanging="357"/>
        <w:jc w:val="both"/>
      </w:pPr>
      <w:r w:rsidRPr="003C3A28">
        <w:t>Route selection, seat availability, and payment inputs are validated.</w:t>
      </w:r>
    </w:p>
    <w:p w14:paraId="20BFB523" w14:textId="44FAF17E" w:rsidR="00052829" w:rsidRPr="005963EF" w:rsidRDefault="00052829" w:rsidP="009D57E9">
      <w:pPr>
        <w:pStyle w:val="NormalWeb"/>
        <w:numPr>
          <w:ilvl w:val="0"/>
          <w:numId w:val="51"/>
        </w:numPr>
        <w:spacing w:before="120" w:beforeAutospacing="0" w:after="120" w:afterAutospacing="0" w:line="360" w:lineRule="auto"/>
        <w:ind w:left="811" w:hanging="357"/>
        <w:jc w:val="both"/>
      </w:pPr>
      <w:r w:rsidRPr="003C3A28">
        <w:t>Errors are handled properly.</w:t>
      </w:r>
    </w:p>
    <w:p w14:paraId="1E76DB96" w14:textId="1D9504B7" w:rsidR="00052829"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2" w:name="_Toc216915851"/>
      <w:r w:rsidRPr="005963EF">
        <w:rPr>
          <w:rFonts w:ascii="Times New Roman" w:hAnsi="Times New Roman" w:cs="Times New Roman"/>
          <w:b/>
          <w:bCs/>
          <w:i/>
          <w:color w:val="auto"/>
        </w:rPr>
        <w:t xml:space="preserve">Real Time Travel  Insights </w:t>
      </w:r>
      <w:r w:rsidR="009700F6" w:rsidRPr="005963EF">
        <w:rPr>
          <w:rFonts w:ascii="Times New Roman" w:hAnsi="Times New Roman" w:cs="Times New Roman"/>
          <w:b/>
          <w:bCs/>
          <w:i/>
          <w:color w:val="auto"/>
        </w:rPr>
        <w:t>Module</w:t>
      </w:r>
      <w:bookmarkEnd w:id="402"/>
    </w:p>
    <w:p w14:paraId="5DB3B144" w14:textId="41053599" w:rsidR="00F85FBD" w:rsidRPr="00F85FBD" w:rsidRDefault="00F85FBD" w:rsidP="009D57E9">
      <w:pPr>
        <w:pStyle w:val="ListParagraph"/>
        <w:numPr>
          <w:ilvl w:val="0"/>
          <w:numId w:val="51"/>
        </w:numPr>
        <w:spacing w:before="120" w:after="120" w:line="360" w:lineRule="auto"/>
        <w:jc w:val="both"/>
      </w:pPr>
      <w:r w:rsidRPr="00F85FBD">
        <w:t>Map rendering is optimized and tested for real-time updates.</w:t>
      </w:r>
    </w:p>
    <w:p w14:paraId="51A47118" w14:textId="5F5598F3" w:rsidR="00F85FBD" w:rsidRPr="00F85FBD" w:rsidRDefault="00F85FBD" w:rsidP="009D57E9">
      <w:pPr>
        <w:pStyle w:val="ListParagraph"/>
        <w:numPr>
          <w:ilvl w:val="0"/>
          <w:numId w:val="51"/>
        </w:numPr>
        <w:spacing w:before="120" w:after="120" w:line="360" w:lineRule="auto"/>
        <w:jc w:val="both"/>
      </w:pPr>
      <w:r w:rsidRPr="00F85FBD">
        <w:t>Routes, pickup points, and vehicle positions are displayed live and accurately.</w:t>
      </w:r>
    </w:p>
    <w:p w14:paraId="2C937512" w14:textId="3C3D6198" w:rsidR="00F85FBD" w:rsidRPr="00F85FBD" w:rsidRDefault="00F85FBD" w:rsidP="009D57E9">
      <w:pPr>
        <w:pStyle w:val="ListParagraph"/>
        <w:numPr>
          <w:ilvl w:val="0"/>
          <w:numId w:val="51"/>
        </w:numPr>
        <w:spacing w:before="120" w:after="120" w:line="360" w:lineRule="auto"/>
        <w:jc w:val="both"/>
      </w:pPr>
      <w:r w:rsidRPr="00F85FBD">
        <w:t>API responses are processed instantly to reflect current traffic and travel conditions.</w:t>
      </w:r>
    </w:p>
    <w:p w14:paraId="40DEB9CC" w14:textId="77777777" w:rsidR="00052829" w:rsidRPr="00542B7F" w:rsidRDefault="00052829" w:rsidP="005963EF">
      <w:pPr>
        <w:spacing w:before="120" w:after="120" w:line="360" w:lineRule="auto"/>
        <w:ind w:firstLine="720"/>
        <w:jc w:val="both"/>
        <w:rPr>
          <w:b/>
          <w:bCs/>
        </w:rPr>
      </w:pPr>
    </w:p>
    <w:p w14:paraId="769A1D1C" w14:textId="03D3DFAB" w:rsidR="00052829"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3" w:name="_Toc216915852"/>
      <w:r w:rsidRPr="005963EF">
        <w:rPr>
          <w:rFonts w:ascii="Times New Roman" w:hAnsi="Times New Roman" w:cs="Times New Roman"/>
          <w:b/>
          <w:bCs/>
          <w:i/>
          <w:color w:val="auto"/>
        </w:rPr>
        <w:lastRenderedPageBreak/>
        <w:t>Provider</w:t>
      </w:r>
      <w:r w:rsidR="009700F6" w:rsidRPr="005963EF">
        <w:rPr>
          <w:rFonts w:ascii="Times New Roman" w:hAnsi="Times New Roman" w:cs="Times New Roman"/>
          <w:b/>
          <w:bCs/>
          <w:i/>
          <w:color w:val="auto"/>
        </w:rPr>
        <w:t xml:space="preserve"> Management Module</w:t>
      </w:r>
      <w:bookmarkEnd w:id="403"/>
    </w:p>
    <w:p w14:paraId="7E3A7DC8" w14:textId="77777777" w:rsidR="00F85FBD" w:rsidRPr="003C3A28" w:rsidRDefault="00F85FBD" w:rsidP="009D57E9">
      <w:pPr>
        <w:pStyle w:val="NormalWeb"/>
        <w:numPr>
          <w:ilvl w:val="0"/>
          <w:numId w:val="52"/>
        </w:numPr>
        <w:spacing w:before="120" w:beforeAutospacing="0" w:after="120" w:afterAutospacing="0" w:line="360" w:lineRule="auto"/>
        <w:ind w:left="811" w:hanging="357"/>
        <w:jc w:val="both"/>
      </w:pPr>
      <w:r w:rsidRPr="003C3A28">
        <w:t>Provider registration and management functions are unit tested.</w:t>
      </w:r>
    </w:p>
    <w:p w14:paraId="24F85C8A" w14:textId="77777777" w:rsidR="00F85FBD" w:rsidRPr="003C3A28" w:rsidRDefault="00F85FBD" w:rsidP="009D57E9">
      <w:pPr>
        <w:pStyle w:val="NormalWeb"/>
        <w:numPr>
          <w:ilvl w:val="0"/>
          <w:numId w:val="52"/>
        </w:numPr>
        <w:spacing w:before="120" w:beforeAutospacing="0" w:after="120" w:afterAutospacing="0" w:line="360" w:lineRule="auto"/>
        <w:ind w:left="811" w:hanging="357"/>
        <w:jc w:val="both"/>
      </w:pPr>
      <w:r w:rsidRPr="003C3A28">
        <w:t>Route creation and schedule logic is verified.</w:t>
      </w:r>
    </w:p>
    <w:p w14:paraId="0810598A" w14:textId="1B3C885D" w:rsidR="00052829" w:rsidRPr="005963EF" w:rsidRDefault="00F85FBD" w:rsidP="009D57E9">
      <w:pPr>
        <w:pStyle w:val="NormalWeb"/>
        <w:numPr>
          <w:ilvl w:val="0"/>
          <w:numId w:val="52"/>
        </w:numPr>
        <w:spacing w:before="120" w:beforeAutospacing="0" w:after="120" w:afterAutospacing="0" w:line="360" w:lineRule="auto"/>
        <w:ind w:left="811" w:hanging="357"/>
        <w:jc w:val="both"/>
      </w:pPr>
      <w:r w:rsidRPr="003C3A28">
        <w:t>Duplicate or invalid entries are prevented.</w:t>
      </w:r>
    </w:p>
    <w:p w14:paraId="62054856" w14:textId="1BEBFA0B" w:rsidR="00052829"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4" w:name="_Toc216915853"/>
      <w:r w:rsidRPr="005963EF">
        <w:rPr>
          <w:rFonts w:ascii="Times New Roman" w:hAnsi="Times New Roman" w:cs="Times New Roman"/>
          <w:b/>
          <w:bCs/>
          <w:i/>
          <w:color w:val="auto"/>
        </w:rPr>
        <w:t>AI Fraud Detection Module</w:t>
      </w:r>
      <w:bookmarkEnd w:id="404"/>
    </w:p>
    <w:p w14:paraId="520DA822" w14:textId="77777777" w:rsidR="00F85FBD" w:rsidRPr="003C3A28" w:rsidRDefault="00F85FBD" w:rsidP="009D57E9">
      <w:pPr>
        <w:pStyle w:val="NormalWeb"/>
        <w:numPr>
          <w:ilvl w:val="0"/>
          <w:numId w:val="53"/>
        </w:numPr>
        <w:spacing w:before="120" w:beforeAutospacing="0" w:after="120" w:afterAutospacing="0" w:line="360" w:lineRule="auto"/>
        <w:ind w:left="811" w:hanging="357"/>
        <w:jc w:val="both"/>
      </w:pPr>
      <w:r w:rsidRPr="003C3A28">
        <w:t>Fraud detection logic is tested using sample booking data.</w:t>
      </w:r>
    </w:p>
    <w:p w14:paraId="70F80547" w14:textId="77777777" w:rsidR="00F85FBD" w:rsidRPr="003C3A28" w:rsidRDefault="00F85FBD" w:rsidP="009D57E9">
      <w:pPr>
        <w:pStyle w:val="NormalWeb"/>
        <w:numPr>
          <w:ilvl w:val="0"/>
          <w:numId w:val="53"/>
        </w:numPr>
        <w:spacing w:before="120" w:beforeAutospacing="0" w:after="120" w:afterAutospacing="0" w:line="360" w:lineRule="auto"/>
        <w:ind w:left="811" w:hanging="357"/>
        <w:jc w:val="both"/>
      </w:pPr>
      <w:r w:rsidRPr="003C3A28">
        <w:t>Alerts are generated correctly.</w:t>
      </w:r>
    </w:p>
    <w:p w14:paraId="5EE6CD33" w14:textId="4477FE5B" w:rsidR="00052829" w:rsidRPr="005963EF" w:rsidRDefault="00F85FBD" w:rsidP="009D57E9">
      <w:pPr>
        <w:pStyle w:val="NormalWeb"/>
        <w:numPr>
          <w:ilvl w:val="0"/>
          <w:numId w:val="53"/>
        </w:numPr>
        <w:spacing w:before="120" w:beforeAutospacing="0" w:after="120" w:afterAutospacing="0" w:line="360" w:lineRule="auto"/>
        <w:ind w:left="811" w:hanging="357"/>
        <w:jc w:val="both"/>
      </w:pPr>
      <w:r w:rsidRPr="003C3A28">
        <w:t>Invalid data is handled safely.</w:t>
      </w:r>
    </w:p>
    <w:p w14:paraId="148D5A1E" w14:textId="2E7C9395" w:rsidR="00052829"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5" w:name="_Toc216915854"/>
      <w:r w:rsidRPr="005963EF">
        <w:rPr>
          <w:rFonts w:ascii="Times New Roman" w:hAnsi="Times New Roman" w:cs="Times New Roman"/>
          <w:b/>
          <w:bCs/>
          <w:i/>
          <w:color w:val="auto"/>
        </w:rPr>
        <w:t>Notification Module</w:t>
      </w:r>
      <w:bookmarkEnd w:id="405"/>
    </w:p>
    <w:p w14:paraId="63A1EFE9" w14:textId="77777777" w:rsidR="00F85FBD" w:rsidRPr="003C3A28" w:rsidRDefault="00F85FBD" w:rsidP="009D57E9">
      <w:pPr>
        <w:pStyle w:val="NormalWeb"/>
        <w:numPr>
          <w:ilvl w:val="0"/>
          <w:numId w:val="54"/>
        </w:numPr>
        <w:spacing w:before="120" w:beforeAutospacing="0" w:after="120" w:afterAutospacing="0" w:line="360" w:lineRule="auto"/>
        <w:ind w:left="811" w:hanging="357"/>
        <w:jc w:val="both"/>
      </w:pPr>
      <w:r w:rsidRPr="003C3A28">
        <w:t>Notification trigger functions are tested.</w:t>
      </w:r>
    </w:p>
    <w:p w14:paraId="567DA9EA" w14:textId="77777777" w:rsidR="00F85FBD" w:rsidRPr="003C3A28" w:rsidRDefault="00F85FBD" w:rsidP="009D57E9">
      <w:pPr>
        <w:pStyle w:val="NormalWeb"/>
        <w:numPr>
          <w:ilvl w:val="0"/>
          <w:numId w:val="54"/>
        </w:numPr>
        <w:spacing w:before="120" w:beforeAutospacing="0" w:after="120" w:afterAutospacing="0" w:line="360" w:lineRule="auto"/>
        <w:ind w:left="811" w:hanging="357"/>
        <w:jc w:val="both"/>
      </w:pPr>
      <w:r w:rsidRPr="003C3A28">
        <w:t>Correct message formats are verified.</w:t>
      </w:r>
    </w:p>
    <w:p w14:paraId="254D64DB" w14:textId="20A9D4E5" w:rsidR="00052829" w:rsidRPr="00542B7F" w:rsidRDefault="00F85FBD" w:rsidP="009D57E9">
      <w:pPr>
        <w:pStyle w:val="NormalWeb"/>
        <w:numPr>
          <w:ilvl w:val="0"/>
          <w:numId w:val="54"/>
        </w:numPr>
        <w:spacing w:before="120" w:beforeAutospacing="0" w:after="120" w:afterAutospacing="0" w:line="360" w:lineRule="auto"/>
        <w:ind w:left="811" w:hanging="357"/>
        <w:jc w:val="both"/>
      </w:pPr>
      <w:r w:rsidRPr="003C3A28">
        <w:t>Failures are handled without system crashes.</w:t>
      </w:r>
    </w:p>
    <w:p w14:paraId="28E1185E" w14:textId="59A0ABA3" w:rsidR="002955D2" w:rsidRPr="00542B7F" w:rsidRDefault="002955D2" w:rsidP="009D57E9">
      <w:pPr>
        <w:pStyle w:val="Heading2"/>
        <w:numPr>
          <w:ilvl w:val="1"/>
          <w:numId w:val="15"/>
        </w:numPr>
        <w:spacing w:before="120" w:after="120" w:line="360" w:lineRule="auto"/>
        <w:ind w:left="720" w:hanging="720"/>
        <w:jc w:val="both"/>
        <w:rPr>
          <w:rFonts w:ascii="Times New Roman" w:hAnsi="Times New Roman" w:cs="Times New Roman"/>
          <w:b/>
          <w:bCs/>
          <w:color w:val="auto"/>
          <w:sz w:val="28"/>
          <w:szCs w:val="28"/>
        </w:rPr>
      </w:pPr>
      <w:bookmarkStart w:id="406" w:name="_Toc216915855"/>
      <w:r w:rsidRPr="00542B7F">
        <w:rPr>
          <w:rStyle w:val="Strong"/>
          <w:rFonts w:ascii="Times New Roman" w:hAnsi="Times New Roman" w:cs="Times New Roman"/>
          <w:color w:val="auto"/>
          <w:sz w:val="28"/>
          <w:szCs w:val="28"/>
        </w:rPr>
        <w:t>Integration Testing</w:t>
      </w:r>
      <w:bookmarkEnd w:id="406"/>
    </w:p>
    <w:p w14:paraId="2D7C7F27" w14:textId="77777777" w:rsidR="009700F6" w:rsidRPr="00542B7F" w:rsidRDefault="009700F6" w:rsidP="005963EF">
      <w:pPr>
        <w:spacing w:before="120" w:after="120" w:line="360" w:lineRule="auto"/>
        <w:jc w:val="both"/>
      </w:pPr>
      <w:r w:rsidRPr="00542B7F">
        <w:t>Integration testing ensures smooth interaction between modules.</w:t>
      </w:r>
    </w:p>
    <w:p w14:paraId="241EE2AB" w14:textId="560414AC"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7" w:name="_Toc216915856"/>
      <w:r w:rsidRPr="005963EF">
        <w:rPr>
          <w:rFonts w:ascii="Times New Roman" w:hAnsi="Times New Roman" w:cs="Times New Roman"/>
          <w:b/>
          <w:bCs/>
          <w:i/>
          <w:color w:val="auto"/>
        </w:rPr>
        <w:t xml:space="preserve">User </w:t>
      </w:r>
      <w:r w:rsidR="00F85FBD" w:rsidRPr="005963EF">
        <w:rPr>
          <w:rFonts w:ascii="Times New Roman" w:hAnsi="Times New Roman" w:cs="Times New Roman"/>
          <w:b/>
          <w:bCs/>
          <w:i/>
          <w:color w:val="auto"/>
        </w:rPr>
        <w:t xml:space="preserve">Login </w:t>
      </w:r>
      <w:r w:rsidRPr="005963EF">
        <w:rPr>
          <w:rFonts w:ascii="Times New Roman" w:hAnsi="Times New Roman" w:cs="Times New Roman"/>
          <w:b/>
          <w:bCs/>
          <w:i/>
          <w:color w:val="auto"/>
        </w:rPr>
        <w:t xml:space="preserve">&amp; </w:t>
      </w:r>
      <w:r w:rsidR="00F85FBD" w:rsidRPr="005963EF">
        <w:rPr>
          <w:rFonts w:ascii="Times New Roman" w:hAnsi="Times New Roman" w:cs="Times New Roman"/>
          <w:b/>
          <w:bCs/>
          <w:i/>
          <w:color w:val="auto"/>
        </w:rPr>
        <w:t>Ticket Booking</w:t>
      </w:r>
      <w:r w:rsidRPr="005963EF">
        <w:rPr>
          <w:rFonts w:ascii="Times New Roman" w:hAnsi="Times New Roman" w:cs="Times New Roman"/>
          <w:b/>
          <w:bCs/>
          <w:i/>
          <w:color w:val="auto"/>
        </w:rPr>
        <w:t xml:space="preserve"> Integration</w:t>
      </w:r>
      <w:bookmarkEnd w:id="407"/>
    </w:p>
    <w:p w14:paraId="53DA5AB8" w14:textId="77777777" w:rsidR="00F85FBD" w:rsidRPr="003C3A28" w:rsidRDefault="00F85FBD" w:rsidP="009D57E9">
      <w:pPr>
        <w:pStyle w:val="NormalWeb"/>
        <w:numPr>
          <w:ilvl w:val="0"/>
          <w:numId w:val="55"/>
        </w:numPr>
        <w:spacing w:before="120" w:beforeAutospacing="0" w:after="120" w:afterAutospacing="0" w:line="360" w:lineRule="auto"/>
        <w:ind w:left="811" w:hanging="357"/>
        <w:jc w:val="both"/>
      </w:pPr>
      <w:r w:rsidRPr="003C3A28">
        <w:t>Only authenticated users can book tickets.</w:t>
      </w:r>
    </w:p>
    <w:p w14:paraId="708F4BD6" w14:textId="5B07AB71" w:rsidR="00F85FBD" w:rsidRPr="005963EF" w:rsidRDefault="00F85FBD" w:rsidP="009D57E9">
      <w:pPr>
        <w:pStyle w:val="NormalWeb"/>
        <w:numPr>
          <w:ilvl w:val="0"/>
          <w:numId w:val="55"/>
        </w:numPr>
        <w:spacing w:before="120" w:beforeAutospacing="0" w:after="120" w:afterAutospacing="0" w:line="360" w:lineRule="auto"/>
        <w:ind w:left="811" w:hanging="357"/>
        <w:jc w:val="both"/>
      </w:pPr>
      <w:r w:rsidRPr="003C3A28">
        <w:t>Booking data flows correctly between modules.</w:t>
      </w:r>
    </w:p>
    <w:p w14:paraId="4919FB21" w14:textId="11B19BE5"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08" w:name="_Toc216915857"/>
      <w:r w:rsidRPr="005963EF">
        <w:rPr>
          <w:rFonts w:ascii="Times New Roman" w:hAnsi="Times New Roman" w:cs="Times New Roman"/>
          <w:b/>
          <w:bCs/>
          <w:i/>
          <w:color w:val="auto"/>
        </w:rPr>
        <w:t>Ticket Booking</w:t>
      </w:r>
      <w:r w:rsidR="009700F6" w:rsidRPr="005963EF">
        <w:rPr>
          <w:rFonts w:ascii="Times New Roman" w:hAnsi="Times New Roman" w:cs="Times New Roman"/>
          <w:b/>
          <w:bCs/>
          <w:i/>
          <w:color w:val="auto"/>
        </w:rPr>
        <w:t xml:space="preserve"> &amp; </w:t>
      </w:r>
      <w:r w:rsidRPr="005963EF">
        <w:rPr>
          <w:rFonts w:ascii="Times New Roman" w:hAnsi="Times New Roman" w:cs="Times New Roman"/>
          <w:b/>
          <w:bCs/>
          <w:i/>
          <w:color w:val="auto"/>
        </w:rPr>
        <w:t>Routes</w:t>
      </w:r>
      <w:r w:rsidR="009700F6" w:rsidRPr="005963EF">
        <w:rPr>
          <w:rFonts w:ascii="Times New Roman" w:hAnsi="Times New Roman" w:cs="Times New Roman"/>
          <w:b/>
          <w:bCs/>
          <w:i/>
          <w:color w:val="auto"/>
        </w:rPr>
        <w:t xml:space="preserve"> Integration</w:t>
      </w:r>
      <w:bookmarkEnd w:id="408"/>
    </w:p>
    <w:p w14:paraId="744FC158" w14:textId="77777777" w:rsidR="00F85FBD" w:rsidRPr="003C3A28" w:rsidRDefault="00F85FBD" w:rsidP="009D57E9">
      <w:pPr>
        <w:pStyle w:val="NormalWeb"/>
        <w:numPr>
          <w:ilvl w:val="0"/>
          <w:numId w:val="56"/>
        </w:numPr>
        <w:spacing w:before="120" w:beforeAutospacing="0" w:after="120" w:afterAutospacing="0" w:line="360" w:lineRule="auto"/>
        <w:ind w:left="811" w:hanging="357"/>
        <w:jc w:val="both"/>
      </w:pPr>
      <w:r w:rsidRPr="003C3A28">
        <w:t>Booked routes appear correctly on maps.</w:t>
      </w:r>
    </w:p>
    <w:p w14:paraId="32B93066" w14:textId="77777777" w:rsidR="00F85FBD" w:rsidRPr="003C3A28" w:rsidRDefault="00F85FBD" w:rsidP="009D57E9">
      <w:pPr>
        <w:pStyle w:val="NormalWeb"/>
        <w:numPr>
          <w:ilvl w:val="0"/>
          <w:numId w:val="56"/>
        </w:numPr>
        <w:spacing w:before="120" w:beforeAutospacing="0" w:after="120" w:afterAutospacing="0" w:line="360" w:lineRule="auto"/>
        <w:ind w:left="811" w:hanging="357"/>
        <w:jc w:val="both"/>
      </w:pPr>
      <w:r w:rsidRPr="003C3A28">
        <w:t>Location data integrates properly with mapping services.</w:t>
      </w:r>
    </w:p>
    <w:p w14:paraId="6D7D488E" w14:textId="571F00F1" w:rsidR="00F85FBD" w:rsidRPr="00542B7F" w:rsidRDefault="00F85FBD" w:rsidP="009D57E9">
      <w:pPr>
        <w:pStyle w:val="NormalWeb"/>
        <w:numPr>
          <w:ilvl w:val="0"/>
          <w:numId w:val="56"/>
        </w:numPr>
        <w:spacing w:before="120" w:beforeAutospacing="0" w:after="120" w:afterAutospacing="0" w:line="360" w:lineRule="auto"/>
        <w:ind w:left="811" w:hanging="357"/>
        <w:jc w:val="both"/>
      </w:pPr>
      <w:r w:rsidRPr="003C3A28">
        <w:t>Map updates occur without delay.</w:t>
      </w:r>
    </w:p>
    <w:p w14:paraId="5B453DF5" w14:textId="43DE3D28"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Cs/>
          <w:color w:val="auto"/>
        </w:rPr>
      </w:pPr>
      <w:bookmarkStart w:id="409" w:name="_Toc216915858"/>
      <w:r w:rsidRPr="005963EF">
        <w:rPr>
          <w:rFonts w:ascii="Times New Roman" w:hAnsi="Times New Roman" w:cs="Times New Roman"/>
          <w:b/>
          <w:bCs/>
          <w:i/>
          <w:color w:val="auto"/>
        </w:rPr>
        <w:t>AI</w:t>
      </w:r>
      <w:r w:rsidRPr="00542B7F">
        <w:rPr>
          <w:rFonts w:ascii="Times New Roman" w:hAnsi="Times New Roman" w:cs="Times New Roman"/>
          <w:b/>
          <w:bCs/>
          <w:iCs/>
          <w:color w:val="auto"/>
        </w:rPr>
        <w:t xml:space="preserve"> </w:t>
      </w:r>
      <w:r w:rsidR="00F85FBD" w:rsidRPr="005963EF">
        <w:rPr>
          <w:rFonts w:ascii="Times New Roman" w:hAnsi="Times New Roman" w:cs="Times New Roman"/>
          <w:b/>
          <w:bCs/>
          <w:i/>
          <w:color w:val="auto"/>
        </w:rPr>
        <w:t>Fraud Detection</w:t>
      </w:r>
      <w:r w:rsidR="00354FB5" w:rsidRPr="005963EF">
        <w:rPr>
          <w:rFonts w:ascii="Times New Roman" w:hAnsi="Times New Roman" w:cs="Times New Roman"/>
          <w:b/>
          <w:bCs/>
          <w:i/>
          <w:color w:val="auto"/>
        </w:rPr>
        <w:t xml:space="preserve"> &amp; </w:t>
      </w:r>
      <w:r w:rsidR="00F85FBD" w:rsidRPr="005963EF">
        <w:rPr>
          <w:rFonts w:ascii="Times New Roman" w:hAnsi="Times New Roman" w:cs="Times New Roman"/>
          <w:b/>
          <w:bCs/>
          <w:i/>
          <w:color w:val="auto"/>
        </w:rPr>
        <w:t>Booking</w:t>
      </w:r>
      <w:r w:rsidR="00354FB5" w:rsidRPr="005963EF">
        <w:rPr>
          <w:rFonts w:ascii="Times New Roman" w:hAnsi="Times New Roman" w:cs="Times New Roman"/>
          <w:b/>
          <w:bCs/>
          <w:i/>
          <w:color w:val="auto"/>
        </w:rPr>
        <w:t xml:space="preserve"> Integration</w:t>
      </w:r>
      <w:bookmarkEnd w:id="409"/>
    </w:p>
    <w:p w14:paraId="5CC8C95F" w14:textId="77777777" w:rsidR="00F85FBD" w:rsidRPr="003C3A28" w:rsidRDefault="00F85FBD" w:rsidP="009D57E9">
      <w:pPr>
        <w:pStyle w:val="NormalWeb"/>
        <w:numPr>
          <w:ilvl w:val="0"/>
          <w:numId w:val="57"/>
        </w:numPr>
        <w:spacing w:before="120" w:beforeAutospacing="0" w:after="120" w:afterAutospacing="0" w:line="360" w:lineRule="auto"/>
        <w:ind w:left="811" w:hanging="357"/>
        <w:jc w:val="both"/>
      </w:pPr>
      <w:r w:rsidRPr="003C3A28">
        <w:t>Fraud analysis integrates with the booking process.</w:t>
      </w:r>
    </w:p>
    <w:p w14:paraId="1DE22099" w14:textId="77777777" w:rsidR="00F85FBD" w:rsidRPr="003C3A28" w:rsidRDefault="00F85FBD" w:rsidP="009D57E9">
      <w:pPr>
        <w:pStyle w:val="NormalWeb"/>
        <w:numPr>
          <w:ilvl w:val="0"/>
          <w:numId w:val="57"/>
        </w:numPr>
        <w:spacing w:before="120" w:beforeAutospacing="0" w:after="120" w:afterAutospacing="0" w:line="360" w:lineRule="auto"/>
        <w:ind w:left="811" w:hanging="357"/>
        <w:jc w:val="both"/>
      </w:pPr>
      <w:r w:rsidRPr="003C3A28">
        <w:t>Suspicious activities are flagged correctly.</w:t>
      </w:r>
    </w:p>
    <w:p w14:paraId="221403B8" w14:textId="1141E97E" w:rsidR="00F85FBD" w:rsidRPr="005963EF" w:rsidRDefault="00F85FBD" w:rsidP="009D57E9">
      <w:pPr>
        <w:pStyle w:val="NormalWeb"/>
        <w:numPr>
          <w:ilvl w:val="0"/>
          <w:numId w:val="57"/>
        </w:numPr>
        <w:spacing w:before="120" w:beforeAutospacing="0" w:after="120" w:afterAutospacing="0" w:line="360" w:lineRule="auto"/>
        <w:ind w:left="811" w:hanging="357"/>
        <w:jc w:val="both"/>
      </w:pPr>
      <w:r w:rsidRPr="003C3A28">
        <w:lastRenderedPageBreak/>
        <w:t>System responses remain accurate.</w:t>
      </w:r>
    </w:p>
    <w:p w14:paraId="09BF5F49" w14:textId="0152654B"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0" w:name="_Toc216915859"/>
      <w:r w:rsidRPr="005963EF">
        <w:rPr>
          <w:rFonts w:ascii="Times New Roman" w:hAnsi="Times New Roman" w:cs="Times New Roman"/>
          <w:b/>
          <w:bCs/>
          <w:i/>
          <w:color w:val="auto"/>
        </w:rPr>
        <w:t>Provider Management</w:t>
      </w:r>
      <w:r w:rsidR="00354FB5" w:rsidRPr="005963EF">
        <w:rPr>
          <w:rFonts w:ascii="Times New Roman" w:hAnsi="Times New Roman" w:cs="Times New Roman"/>
          <w:b/>
          <w:bCs/>
          <w:i/>
          <w:color w:val="auto"/>
        </w:rPr>
        <w:t xml:space="preserve"> &amp; </w:t>
      </w:r>
      <w:r w:rsidRPr="005963EF">
        <w:rPr>
          <w:rFonts w:ascii="Times New Roman" w:hAnsi="Times New Roman" w:cs="Times New Roman"/>
          <w:b/>
          <w:bCs/>
          <w:i/>
          <w:color w:val="auto"/>
        </w:rPr>
        <w:t>Booking</w:t>
      </w:r>
      <w:r w:rsidR="00354FB5" w:rsidRPr="005963EF">
        <w:rPr>
          <w:rFonts w:ascii="Times New Roman" w:hAnsi="Times New Roman" w:cs="Times New Roman"/>
          <w:b/>
          <w:bCs/>
          <w:i/>
          <w:color w:val="auto"/>
        </w:rPr>
        <w:t xml:space="preserve"> Integration</w:t>
      </w:r>
      <w:bookmarkEnd w:id="410"/>
    </w:p>
    <w:p w14:paraId="2705CF88" w14:textId="77777777" w:rsidR="00F85FBD" w:rsidRPr="003C3A28" w:rsidRDefault="00F85FBD" w:rsidP="009D57E9">
      <w:pPr>
        <w:pStyle w:val="NormalWeb"/>
        <w:numPr>
          <w:ilvl w:val="0"/>
          <w:numId w:val="58"/>
        </w:numPr>
        <w:spacing w:before="120" w:beforeAutospacing="0" w:after="120" w:afterAutospacing="0" w:line="360" w:lineRule="auto"/>
        <w:ind w:left="811" w:hanging="357"/>
        <w:jc w:val="both"/>
      </w:pPr>
      <w:r w:rsidRPr="003C3A28">
        <w:t>Provider schedules integrate with user bookings.</w:t>
      </w:r>
    </w:p>
    <w:p w14:paraId="24F75692" w14:textId="77777777" w:rsidR="00F85FBD" w:rsidRPr="003C3A28" w:rsidRDefault="00F85FBD" w:rsidP="009D57E9">
      <w:pPr>
        <w:pStyle w:val="NormalWeb"/>
        <w:numPr>
          <w:ilvl w:val="0"/>
          <w:numId w:val="58"/>
        </w:numPr>
        <w:spacing w:before="120" w:beforeAutospacing="0" w:after="120" w:afterAutospacing="0" w:line="360" w:lineRule="auto"/>
        <w:ind w:left="811" w:hanging="357"/>
        <w:jc w:val="both"/>
      </w:pPr>
      <w:r w:rsidRPr="003C3A28">
        <w:t>Seat availability updates correctly.</w:t>
      </w:r>
    </w:p>
    <w:p w14:paraId="454BE2B9" w14:textId="469C9DB4" w:rsidR="00F85FBD" w:rsidRPr="00542B7F" w:rsidRDefault="00F85FBD" w:rsidP="009D57E9">
      <w:pPr>
        <w:pStyle w:val="NormalWeb"/>
        <w:numPr>
          <w:ilvl w:val="0"/>
          <w:numId w:val="58"/>
        </w:numPr>
        <w:spacing w:before="120" w:beforeAutospacing="0" w:after="120" w:afterAutospacing="0" w:line="360" w:lineRule="auto"/>
        <w:ind w:left="811" w:hanging="357"/>
        <w:jc w:val="both"/>
      </w:pPr>
      <w:r w:rsidRPr="003C3A28">
        <w:t>Coordination remains consistent.</w:t>
      </w:r>
    </w:p>
    <w:p w14:paraId="607C198C" w14:textId="350E3CA9"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1" w:name="_Toc216915860"/>
      <w:r w:rsidRPr="005963EF">
        <w:rPr>
          <w:rFonts w:ascii="Times New Roman" w:hAnsi="Times New Roman" w:cs="Times New Roman"/>
          <w:b/>
          <w:bCs/>
          <w:i/>
          <w:color w:val="auto"/>
        </w:rPr>
        <w:t xml:space="preserve">Notification &amp; </w:t>
      </w:r>
      <w:r w:rsidR="00F85FBD" w:rsidRPr="005963EF">
        <w:rPr>
          <w:rFonts w:ascii="Times New Roman" w:hAnsi="Times New Roman" w:cs="Times New Roman"/>
          <w:b/>
          <w:bCs/>
          <w:i/>
          <w:color w:val="auto"/>
        </w:rPr>
        <w:t>Booking</w:t>
      </w:r>
      <w:r w:rsidRPr="005963EF">
        <w:rPr>
          <w:rFonts w:ascii="Times New Roman" w:hAnsi="Times New Roman" w:cs="Times New Roman"/>
          <w:b/>
          <w:bCs/>
          <w:i/>
          <w:color w:val="auto"/>
        </w:rPr>
        <w:t xml:space="preserve"> Integration</w:t>
      </w:r>
      <w:bookmarkEnd w:id="411"/>
    </w:p>
    <w:p w14:paraId="7078E636" w14:textId="77777777" w:rsidR="00F85FBD" w:rsidRPr="003C3A28" w:rsidRDefault="00F85FBD" w:rsidP="009D57E9">
      <w:pPr>
        <w:pStyle w:val="NormalWeb"/>
        <w:numPr>
          <w:ilvl w:val="0"/>
          <w:numId w:val="59"/>
        </w:numPr>
        <w:spacing w:before="120" w:beforeAutospacing="0" w:after="120" w:afterAutospacing="0" w:line="360" w:lineRule="auto"/>
        <w:ind w:left="811" w:hanging="357"/>
        <w:jc w:val="both"/>
      </w:pPr>
      <w:r w:rsidRPr="003C3A28">
        <w:t>Notifications trigger after bookings or changes.</w:t>
      </w:r>
    </w:p>
    <w:p w14:paraId="69248885" w14:textId="77777777" w:rsidR="00F85FBD" w:rsidRPr="003C3A28" w:rsidRDefault="00F85FBD" w:rsidP="009D57E9">
      <w:pPr>
        <w:pStyle w:val="NormalWeb"/>
        <w:numPr>
          <w:ilvl w:val="0"/>
          <w:numId w:val="59"/>
        </w:numPr>
        <w:spacing w:before="120" w:beforeAutospacing="0" w:after="120" w:afterAutospacing="0" w:line="360" w:lineRule="auto"/>
        <w:ind w:left="811" w:hanging="357"/>
        <w:jc w:val="both"/>
      </w:pPr>
      <w:r w:rsidRPr="003C3A28">
        <w:t>Relevant users receive accurate messages.</w:t>
      </w:r>
    </w:p>
    <w:p w14:paraId="049FF4C1" w14:textId="4BD14276" w:rsidR="00F85FBD" w:rsidRPr="00542B7F" w:rsidRDefault="00F85FBD" w:rsidP="009D57E9">
      <w:pPr>
        <w:pStyle w:val="NormalWeb"/>
        <w:numPr>
          <w:ilvl w:val="0"/>
          <w:numId w:val="59"/>
        </w:numPr>
        <w:spacing w:before="120" w:beforeAutospacing="0" w:after="120" w:afterAutospacing="0" w:line="360" w:lineRule="auto"/>
        <w:ind w:left="811" w:hanging="357"/>
        <w:jc w:val="both"/>
      </w:pPr>
      <w:r w:rsidRPr="003C3A28">
        <w:t>Delivery is reliable.</w:t>
      </w:r>
    </w:p>
    <w:p w14:paraId="70971E18" w14:textId="4F9873B8" w:rsidR="00F85FBD" w:rsidRPr="005963EF" w:rsidRDefault="009700F6"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2" w:name="_Toc216915861"/>
      <w:r w:rsidRPr="005963EF">
        <w:rPr>
          <w:rFonts w:ascii="Times New Roman" w:hAnsi="Times New Roman" w:cs="Times New Roman"/>
          <w:b/>
          <w:bCs/>
          <w:i/>
          <w:color w:val="auto"/>
        </w:rPr>
        <w:t>Database &amp; Backend Integration</w:t>
      </w:r>
      <w:bookmarkEnd w:id="412"/>
    </w:p>
    <w:p w14:paraId="5C996AE7" w14:textId="77777777" w:rsidR="00F85FBD" w:rsidRPr="003C3A28" w:rsidRDefault="00F85FBD" w:rsidP="009D57E9">
      <w:pPr>
        <w:pStyle w:val="NormalWeb"/>
        <w:numPr>
          <w:ilvl w:val="0"/>
          <w:numId w:val="60"/>
        </w:numPr>
        <w:spacing w:before="120" w:beforeAutospacing="0" w:after="120" w:afterAutospacing="0" w:line="360" w:lineRule="auto"/>
        <w:ind w:left="811" w:hanging="357"/>
        <w:jc w:val="both"/>
      </w:pPr>
      <w:r w:rsidRPr="003C3A28">
        <w:t>All modules interact correctly with the database.</w:t>
      </w:r>
    </w:p>
    <w:p w14:paraId="04A70287" w14:textId="77777777" w:rsidR="00F85FBD" w:rsidRPr="003C3A28" w:rsidRDefault="00F85FBD" w:rsidP="009D57E9">
      <w:pPr>
        <w:pStyle w:val="NormalWeb"/>
        <w:numPr>
          <w:ilvl w:val="0"/>
          <w:numId w:val="60"/>
        </w:numPr>
        <w:spacing w:before="120" w:beforeAutospacing="0" w:after="120" w:afterAutospacing="0" w:line="360" w:lineRule="auto"/>
        <w:ind w:left="811" w:hanging="357"/>
        <w:jc w:val="both"/>
      </w:pPr>
      <w:r w:rsidRPr="003C3A28">
        <w:t>Data consistency is maintained.</w:t>
      </w:r>
    </w:p>
    <w:p w14:paraId="3C21A8B2" w14:textId="5D9B5989" w:rsidR="00F85FBD" w:rsidRPr="00542B7F" w:rsidRDefault="00F85FBD" w:rsidP="009D57E9">
      <w:pPr>
        <w:pStyle w:val="NormalWeb"/>
        <w:numPr>
          <w:ilvl w:val="0"/>
          <w:numId w:val="60"/>
        </w:numPr>
        <w:spacing w:before="120" w:beforeAutospacing="0" w:after="120" w:afterAutospacing="0" w:line="360" w:lineRule="auto"/>
        <w:ind w:left="811" w:hanging="357"/>
        <w:jc w:val="both"/>
      </w:pPr>
      <w:r w:rsidRPr="003C3A28">
        <w:t>No data loss occurs.</w:t>
      </w:r>
    </w:p>
    <w:p w14:paraId="2ADF30FB" w14:textId="4A99488D" w:rsidR="006642F9" w:rsidRPr="00542B7F" w:rsidRDefault="00D31062"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413" w:name="_Toc216915862"/>
      <w:r w:rsidRPr="00542B7F">
        <w:rPr>
          <w:rStyle w:val="Strong"/>
          <w:rFonts w:ascii="Times New Roman" w:hAnsi="Times New Roman" w:cs="Times New Roman"/>
          <w:color w:val="auto"/>
          <w:sz w:val="28"/>
          <w:szCs w:val="28"/>
        </w:rPr>
        <w:t>System</w:t>
      </w:r>
      <w:r w:rsidR="006642F9" w:rsidRPr="00542B7F">
        <w:rPr>
          <w:rStyle w:val="Strong"/>
          <w:rFonts w:ascii="Times New Roman" w:hAnsi="Times New Roman" w:cs="Times New Roman"/>
          <w:color w:val="auto"/>
          <w:sz w:val="28"/>
          <w:szCs w:val="28"/>
        </w:rPr>
        <w:t xml:space="preserve"> Testing</w:t>
      </w:r>
      <w:bookmarkEnd w:id="413"/>
    </w:p>
    <w:p w14:paraId="1EA0791C" w14:textId="314CD2AB" w:rsidR="00D31062" w:rsidRPr="00542B7F" w:rsidRDefault="00D31062" w:rsidP="005963EF">
      <w:pPr>
        <w:spacing w:before="120" w:after="120" w:line="360" w:lineRule="auto"/>
        <w:jc w:val="both"/>
      </w:pPr>
      <w:r w:rsidRPr="00542B7F">
        <w:t>Complete system testing validates end-to-end workflows.</w:t>
      </w:r>
    </w:p>
    <w:p w14:paraId="5C950BC1" w14:textId="6A93B5A4"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4" w:name="_Toc216915863"/>
      <w:r w:rsidRPr="005963EF">
        <w:rPr>
          <w:rStyle w:val="Strong"/>
          <w:rFonts w:ascii="Times New Roman" w:hAnsi="Times New Roman"/>
          <w:i/>
          <w:color w:val="auto"/>
        </w:rPr>
        <w:t>User Registration &amp; Login</w:t>
      </w:r>
      <w:r w:rsidRPr="005963EF">
        <w:rPr>
          <w:rStyle w:val="Strong"/>
          <w:rFonts w:ascii="Times New Roman" w:hAnsi="Times New Roman"/>
          <w:b w:val="0"/>
          <w:bCs w:val="0"/>
          <w:i/>
          <w:color w:val="auto"/>
        </w:rPr>
        <w:t xml:space="preserve"> </w:t>
      </w:r>
      <w:r w:rsidR="00D31062" w:rsidRPr="005963EF">
        <w:rPr>
          <w:rFonts w:ascii="Times New Roman" w:hAnsi="Times New Roman" w:cs="Times New Roman"/>
          <w:b/>
          <w:bCs/>
          <w:i/>
          <w:color w:val="auto"/>
        </w:rPr>
        <w:t>Module</w:t>
      </w:r>
      <w:bookmarkEnd w:id="414"/>
    </w:p>
    <w:p w14:paraId="284A0759" w14:textId="77777777" w:rsidR="00F85FBD" w:rsidRPr="003C3A28" w:rsidRDefault="00F85FBD" w:rsidP="009D57E9">
      <w:pPr>
        <w:pStyle w:val="NormalWeb"/>
        <w:numPr>
          <w:ilvl w:val="0"/>
          <w:numId w:val="61"/>
        </w:numPr>
        <w:spacing w:before="120" w:beforeAutospacing="0" w:after="120" w:afterAutospacing="0" w:line="360" w:lineRule="auto"/>
        <w:ind w:left="811" w:hanging="357"/>
        <w:jc w:val="both"/>
      </w:pPr>
      <w:r w:rsidRPr="003C3A28">
        <w:t>Users can register and log in successfully.</w:t>
      </w:r>
    </w:p>
    <w:p w14:paraId="1B649A74" w14:textId="78B525AD" w:rsidR="00F85FBD" w:rsidRPr="005963EF" w:rsidRDefault="00F85FBD" w:rsidP="009D57E9">
      <w:pPr>
        <w:pStyle w:val="NormalWeb"/>
        <w:numPr>
          <w:ilvl w:val="0"/>
          <w:numId w:val="61"/>
        </w:numPr>
        <w:spacing w:before="120" w:beforeAutospacing="0" w:after="120" w:afterAutospacing="0" w:line="360" w:lineRule="auto"/>
        <w:ind w:left="811" w:hanging="357"/>
        <w:jc w:val="both"/>
      </w:pPr>
      <w:r w:rsidRPr="003C3A28">
        <w:t>Secure access is ensured for passengers, providers, and admins.</w:t>
      </w:r>
    </w:p>
    <w:p w14:paraId="1C51ADE1" w14:textId="0DD95670"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5" w:name="_Toc216915864"/>
      <w:r w:rsidRPr="005963EF">
        <w:rPr>
          <w:rStyle w:val="Strong"/>
          <w:rFonts w:ascii="Times New Roman" w:hAnsi="Times New Roman"/>
          <w:i/>
          <w:color w:val="auto"/>
        </w:rPr>
        <w:t>Ticket Booking</w:t>
      </w:r>
      <w:r w:rsidRPr="005963EF">
        <w:rPr>
          <w:rStyle w:val="Strong"/>
          <w:rFonts w:ascii="Times New Roman" w:hAnsi="Times New Roman"/>
          <w:b w:val="0"/>
          <w:bCs w:val="0"/>
          <w:i/>
          <w:color w:val="auto"/>
        </w:rPr>
        <w:t xml:space="preserve"> </w:t>
      </w:r>
      <w:r w:rsidR="00D31062" w:rsidRPr="005963EF">
        <w:rPr>
          <w:rFonts w:ascii="Times New Roman" w:hAnsi="Times New Roman" w:cs="Times New Roman"/>
          <w:b/>
          <w:bCs/>
          <w:i/>
          <w:color w:val="auto"/>
        </w:rPr>
        <w:t>Module</w:t>
      </w:r>
      <w:bookmarkEnd w:id="415"/>
    </w:p>
    <w:p w14:paraId="0D19B0D5" w14:textId="77777777" w:rsidR="00F85FBD" w:rsidRPr="003C3A28" w:rsidRDefault="00F85FBD" w:rsidP="009D57E9">
      <w:pPr>
        <w:pStyle w:val="NormalWeb"/>
        <w:numPr>
          <w:ilvl w:val="0"/>
          <w:numId w:val="62"/>
        </w:numPr>
        <w:spacing w:before="120" w:beforeAutospacing="0" w:after="120" w:afterAutospacing="0" w:line="360" w:lineRule="auto"/>
        <w:ind w:left="811" w:hanging="357"/>
        <w:jc w:val="both"/>
      </w:pPr>
      <w:r w:rsidRPr="003C3A28">
        <w:t>Users can book tickets without errors.</w:t>
      </w:r>
    </w:p>
    <w:p w14:paraId="2DA1A1E3" w14:textId="77777777" w:rsidR="00F85FBD" w:rsidRPr="003C3A28" w:rsidRDefault="00F85FBD" w:rsidP="009D57E9">
      <w:pPr>
        <w:pStyle w:val="NormalWeb"/>
        <w:numPr>
          <w:ilvl w:val="0"/>
          <w:numId w:val="62"/>
        </w:numPr>
        <w:spacing w:before="120" w:beforeAutospacing="0" w:after="120" w:afterAutospacing="0" w:line="360" w:lineRule="auto"/>
        <w:ind w:left="811" w:hanging="357"/>
        <w:jc w:val="both"/>
      </w:pPr>
      <w:r w:rsidRPr="003C3A28">
        <w:t>Booking details are stored accurately.</w:t>
      </w:r>
    </w:p>
    <w:p w14:paraId="2CCC5862" w14:textId="77777777" w:rsidR="00F85FBD" w:rsidRPr="003C3A28" w:rsidRDefault="00F85FBD" w:rsidP="009D57E9">
      <w:pPr>
        <w:pStyle w:val="NormalWeb"/>
        <w:numPr>
          <w:ilvl w:val="0"/>
          <w:numId w:val="62"/>
        </w:numPr>
        <w:spacing w:before="120" w:beforeAutospacing="0" w:after="120" w:afterAutospacing="0" w:line="360" w:lineRule="auto"/>
        <w:ind w:left="811" w:hanging="357"/>
        <w:jc w:val="both"/>
      </w:pPr>
      <w:r w:rsidRPr="003C3A28">
        <w:t>Invalid inputs are handled properly.</w:t>
      </w:r>
    </w:p>
    <w:p w14:paraId="7DF51DE3" w14:textId="77777777" w:rsidR="00F85FBD" w:rsidRPr="00542B7F" w:rsidRDefault="00F85FBD" w:rsidP="005963EF">
      <w:pPr>
        <w:pStyle w:val="ListParagraph"/>
        <w:spacing w:before="120" w:after="120" w:line="360" w:lineRule="auto"/>
        <w:ind w:left="1440"/>
        <w:jc w:val="both"/>
      </w:pPr>
    </w:p>
    <w:p w14:paraId="728203F4" w14:textId="63F15C53"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6" w:name="_Toc216915865"/>
      <w:r w:rsidRPr="005963EF">
        <w:rPr>
          <w:rStyle w:val="Strong"/>
          <w:rFonts w:ascii="Times New Roman" w:hAnsi="Times New Roman"/>
          <w:i/>
          <w:color w:val="auto"/>
        </w:rPr>
        <w:lastRenderedPageBreak/>
        <w:t>Route &amp; Map</w:t>
      </w:r>
      <w:r w:rsidRPr="005963EF">
        <w:rPr>
          <w:rStyle w:val="Strong"/>
          <w:rFonts w:ascii="Times New Roman" w:hAnsi="Times New Roman"/>
          <w:b w:val="0"/>
          <w:bCs w:val="0"/>
          <w:i/>
          <w:color w:val="auto"/>
        </w:rPr>
        <w:t xml:space="preserve"> </w:t>
      </w:r>
      <w:r w:rsidR="00D31062" w:rsidRPr="005963EF">
        <w:rPr>
          <w:rFonts w:ascii="Times New Roman" w:hAnsi="Times New Roman" w:cs="Times New Roman"/>
          <w:b/>
          <w:bCs/>
          <w:i/>
          <w:color w:val="auto"/>
        </w:rPr>
        <w:t>Module</w:t>
      </w:r>
      <w:bookmarkEnd w:id="416"/>
    </w:p>
    <w:p w14:paraId="1D85740F" w14:textId="77777777" w:rsidR="00F85FBD" w:rsidRPr="003C3A28" w:rsidRDefault="00F85FBD" w:rsidP="009D57E9">
      <w:pPr>
        <w:pStyle w:val="NormalWeb"/>
        <w:numPr>
          <w:ilvl w:val="0"/>
          <w:numId w:val="63"/>
        </w:numPr>
        <w:spacing w:before="120" w:beforeAutospacing="0" w:after="120" w:afterAutospacing="0" w:line="360" w:lineRule="auto"/>
        <w:ind w:left="811" w:hanging="357"/>
        <w:jc w:val="both"/>
      </w:pPr>
      <w:r w:rsidRPr="003C3A28">
        <w:t>Routes and travel paths display correctly.</w:t>
      </w:r>
    </w:p>
    <w:p w14:paraId="78E83A7E" w14:textId="6073F981" w:rsidR="00F85FBD" w:rsidRPr="00542B7F" w:rsidRDefault="00F85FBD" w:rsidP="009D57E9">
      <w:pPr>
        <w:pStyle w:val="NormalWeb"/>
        <w:numPr>
          <w:ilvl w:val="0"/>
          <w:numId w:val="63"/>
        </w:numPr>
        <w:spacing w:before="120" w:beforeAutospacing="0" w:after="120" w:afterAutospacing="0" w:line="360" w:lineRule="auto"/>
        <w:ind w:left="811" w:hanging="357"/>
        <w:jc w:val="both"/>
      </w:pPr>
      <w:r w:rsidRPr="003C3A28">
        <w:t>Real-time updates work as expected.</w:t>
      </w:r>
    </w:p>
    <w:p w14:paraId="552CDF5F" w14:textId="279126E2"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7" w:name="_Toc216915866"/>
      <w:r w:rsidRPr="005963EF">
        <w:rPr>
          <w:rStyle w:val="Strong"/>
          <w:rFonts w:ascii="Times New Roman" w:hAnsi="Times New Roman"/>
          <w:i/>
          <w:color w:val="auto"/>
        </w:rPr>
        <w:t>Provider Management</w:t>
      </w:r>
      <w:r w:rsidR="00D31062" w:rsidRPr="005963EF">
        <w:rPr>
          <w:rFonts w:ascii="Times New Roman" w:hAnsi="Times New Roman" w:cs="Times New Roman"/>
          <w:b/>
          <w:bCs/>
          <w:i/>
          <w:color w:val="auto"/>
        </w:rPr>
        <w:t xml:space="preserve"> Module</w:t>
      </w:r>
      <w:bookmarkEnd w:id="417"/>
    </w:p>
    <w:p w14:paraId="644BBD2F" w14:textId="77777777" w:rsidR="00F85FBD" w:rsidRPr="003C3A28" w:rsidRDefault="00F85FBD" w:rsidP="009D57E9">
      <w:pPr>
        <w:pStyle w:val="NormalWeb"/>
        <w:numPr>
          <w:ilvl w:val="0"/>
          <w:numId w:val="64"/>
        </w:numPr>
        <w:spacing w:before="120" w:beforeAutospacing="0" w:after="120" w:afterAutospacing="0" w:line="360" w:lineRule="auto"/>
        <w:ind w:left="811" w:hanging="357"/>
        <w:jc w:val="both"/>
      </w:pPr>
      <w:r w:rsidRPr="003C3A28">
        <w:t>Providers can manage routes and schedules.</w:t>
      </w:r>
    </w:p>
    <w:p w14:paraId="5BEB074E" w14:textId="20E0D07F" w:rsidR="00F85FBD" w:rsidRPr="00542B7F" w:rsidRDefault="00F85FBD" w:rsidP="009D57E9">
      <w:pPr>
        <w:pStyle w:val="NormalWeb"/>
        <w:numPr>
          <w:ilvl w:val="0"/>
          <w:numId w:val="64"/>
        </w:numPr>
        <w:spacing w:before="120" w:beforeAutospacing="0" w:after="120" w:afterAutospacing="0" w:line="360" w:lineRule="auto"/>
        <w:ind w:left="811" w:hanging="357"/>
        <w:jc w:val="both"/>
      </w:pPr>
      <w:r w:rsidRPr="003C3A28">
        <w:t>Duplicate or incorrect entries are prevented.</w:t>
      </w:r>
    </w:p>
    <w:p w14:paraId="001ED1AC" w14:textId="383E8936" w:rsidR="00F85FBD" w:rsidRPr="005963EF"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18" w:name="_Toc216915867"/>
      <w:r w:rsidRPr="005963EF">
        <w:rPr>
          <w:rFonts w:ascii="Times New Roman" w:hAnsi="Times New Roman" w:cs="Times New Roman"/>
          <w:b/>
          <w:bCs/>
          <w:i/>
          <w:color w:val="auto"/>
        </w:rPr>
        <w:t xml:space="preserve">AI </w:t>
      </w:r>
      <w:r w:rsidR="00D31062" w:rsidRPr="005963EF">
        <w:rPr>
          <w:rFonts w:ascii="Times New Roman" w:hAnsi="Times New Roman" w:cs="Times New Roman"/>
          <w:b/>
          <w:bCs/>
          <w:i/>
          <w:color w:val="auto"/>
        </w:rPr>
        <w:t>Module</w:t>
      </w:r>
      <w:bookmarkEnd w:id="418"/>
    </w:p>
    <w:p w14:paraId="4055FF77" w14:textId="77777777" w:rsidR="00F85FBD" w:rsidRPr="003C3A28" w:rsidRDefault="00F85FBD" w:rsidP="009D57E9">
      <w:pPr>
        <w:pStyle w:val="NormalWeb"/>
        <w:numPr>
          <w:ilvl w:val="0"/>
          <w:numId w:val="65"/>
        </w:numPr>
        <w:spacing w:before="120" w:beforeAutospacing="0" w:after="120" w:afterAutospacing="0" w:line="360" w:lineRule="auto"/>
        <w:ind w:left="811" w:hanging="357"/>
        <w:jc w:val="both"/>
      </w:pPr>
      <w:r w:rsidRPr="003C3A28">
        <w:t>AI features operate correctly.</w:t>
      </w:r>
    </w:p>
    <w:p w14:paraId="72E63C77" w14:textId="5ACDDF17" w:rsidR="00F85FBD" w:rsidRPr="00542B7F" w:rsidRDefault="00F85FBD" w:rsidP="009D57E9">
      <w:pPr>
        <w:pStyle w:val="NormalWeb"/>
        <w:numPr>
          <w:ilvl w:val="0"/>
          <w:numId w:val="65"/>
        </w:numPr>
        <w:spacing w:before="120" w:beforeAutospacing="0" w:after="120" w:afterAutospacing="0" w:line="360" w:lineRule="auto"/>
        <w:ind w:left="811" w:hanging="357"/>
        <w:jc w:val="both"/>
      </w:pPr>
      <w:r w:rsidRPr="003C3A28">
        <w:t>Errors and missing data are handled safely.</w:t>
      </w:r>
    </w:p>
    <w:p w14:paraId="16400634" w14:textId="607C54F2" w:rsidR="006642F9" w:rsidRPr="00542B7F" w:rsidRDefault="00D31062"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419" w:name="_Toc216915868"/>
      <w:r w:rsidRPr="00542B7F">
        <w:rPr>
          <w:rStyle w:val="Strong"/>
          <w:rFonts w:ascii="Times New Roman" w:hAnsi="Times New Roman" w:cs="Times New Roman"/>
          <w:color w:val="auto"/>
          <w:sz w:val="28"/>
          <w:szCs w:val="28"/>
        </w:rPr>
        <w:t>Acceptance</w:t>
      </w:r>
      <w:r w:rsidR="006642F9" w:rsidRPr="00542B7F">
        <w:rPr>
          <w:rStyle w:val="Strong"/>
          <w:rFonts w:ascii="Times New Roman" w:hAnsi="Times New Roman" w:cs="Times New Roman"/>
          <w:color w:val="auto"/>
          <w:sz w:val="28"/>
          <w:szCs w:val="28"/>
        </w:rPr>
        <w:t xml:space="preserve"> Testing</w:t>
      </w:r>
      <w:bookmarkEnd w:id="419"/>
    </w:p>
    <w:p w14:paraId="4927D781" w14:textId="61B39560" w:rsidR="00D31062" w:rsidRPr="00542B7F" w:rsidRDefault="00D31062" w:rsidP="005963EF">
      <w:pPr>
        <w:spacing w:before="120" w:after="120" w:line="360" w:lineRule="auto"/>
        <w:jc w:val="both"/>
        <w:rPr>
          <w:b/>
          <w:bCs/>
        </w:rPr>
      </w:pPr>
      <w:r w:rsidRPr="00542B7F">
        <w:t>Acceptance testing confirms system readiness for real-world use.</w:t>
      </w:r>
    </w:p>
    <w:p w14:paraId="7AEF3473" w14:textId="57D789A1" w:rsidR="00F85FBD" w:rsidRPr="005963EF"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0" w:name="_Toc216915869"/>
      <w:r w:rsidRPr="005963EF">
        <w:rPr>
          <w:rFonts w:ascii="Times New Roman" w:hAnsi="Times New Roman" w:cs="Times New Roman"/>
          <w:b/>
          <w:bCs/>
          <w:i/>
          <w:color w:val="auto"/>
        </w:rPr>
        <w:t>User Module Acceptance</w:t>
      </w:r>
      <w:bookmarkEnd w:id="420"/>
    </w:p>
    <w:p w14:paraId="2405D33C" w14:textId="77777777" w:rsidR="00F85FBD" w:rsidRPr="003C3A28" w:rsidRDefault="00F85FBD" w:rsidP="009D57E9">
      <w:pPr>
        <w:pStyle w:val="NormalWeb"/>
        <w:numPr>
          <w:ilvl w:val="0"/>
          <w:numId w:val="66"/>
        </w:numPr>
        <w:spacing w:before="120" w:beforeAutospacing="0" w:after="120" w:afterAutospacing="0" w:line="360" w:lineRule="auto"/>
        <w:ind w:left="811" w:hanging="357"/>
        <w:jc w:val="both"/>
      </w:pPr>
      <w:r w:rsidRPr="003C3A28">
        <w:t>Users confirm easy registration and login.</w:t>
      </w:r>
    </w:p>
    <w:p w14:paraId="5B496758" w14:textId="582305CC" w:rsidR="00F85FBD" w:rsidRPr="005963EF" w:rsidRDefault="00F85FBD" w:rsidP="009D57E9">
      <w:pPr>
        <w:pStyle w:val="NormalWeb"/>
        <w:numPr>
          <w:ilvl w:val="0"/>
          <w:numId w:val="66"/>
        </w:numPr>
        <w:spacing w:before="120" w:beforeAutospacing="0" w:after="120" w:afterAutospacing="0" w:line="360" w:lineRule="auto"/>
        <w:ind w:left="811" w:hanging="357"/>
        <w:jc w:val="both"/>
      </w:pPr>
      <w:r w:rsidRPr="003C3A28">
        <w:t>System usability is approved.</w:t>
      </w:r>
    </w:p>
    <w:p w14:paraId="32670295" w14:textId="35246A6D" w:rsidR="00F85FBD" w:rsidRPr="00EB5B0B" w:rsidRDefault="00F85FBD"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1" w:name="_Toc216915870"/>
      <w:r w:rsidRPr="00EB5B0B">
        <w:rPr>
          <w:rStyle w:val="Strong"/>
          <w:rFonts w:ascii="Times New Roman" w:hAnsi="Times New Roman"/>
          <w:i/>
          <w:color w:val="auto"/>
        </w:rPr>
        <w:t>Ticket Booking</w:t>
      </w:r>
      <w:r w:rsidRPr="00EB5B0B">
        <w:rPr>
          <w:rStyle w:val="Strong"/>
          <w:rFonts w:ascii="Times New Roman" w:hAnsi="Times New Roman"/>
          <w:b w:val="0"/>
          <w:bCs w:val="0"/>
          <w:i/>
          <w:color w:val="auto"/>
        </w:rPr>
        <w:t xml:space="preserve"> </w:t>
      </w:r>
      <w:r w:rsidR="00D31062" w:rsidRPr="00EB5B0B">
        <w:rPr>
          <w:rFonts w:ascii="Times New Roman" w:hAnsi="Times New Roman" w:cs="Times New Roman"/>
          <w:b/>
          <w:bCs/>
          <w:i/>
          <w:color w:val="auto"/>
        </w:rPr>
        <w:t>Acceptance</w:t>
      </w:r>
      <w:bookmarkEnd w:id="421"/>
    </w:p>
    <w:p w14:paraId="5E5369CE" w14:textId="77777777" w:rsidR="007755D3" w:rsidRPr="003C3A28" w:rsidRDefault="007755D3" w:rsidP="009D57E9">
      <w:pPr>
        <w:pStyle w:val="NormalWeb"/>
        <w:numPr>
          <w:ilvl w:val="0"/>
          <w:numId w:val="67"/>
        </w:numPr>
        <w:spacing w:before="120" w:beforeAutospacing="0" w:after="120" w:afterAutospacing="0" w:line="360" w:lineRule="auto"/>
        <w:ind w:left="811" w:hanging="357"/>
        <w:jc w:val="both"/>
      </w:pPr>
      <w:r w:rsidRPr="003C3A28">
        <w:t>Users find the booking process simple.</w:t>
      </w:r>
    </w:p>
    <w:p w14:paraId="49223362" w14:textId="6E00A30A" w:rsidR="00F85FBD" w:rsidRPr="005963EF" w:rsidRDefault="007755D3" w:rsidP="009D57E9">
      <w:pPr>
        <w:pStyle w:val="NormalWeb"/>
        <w:numPr>
          <w:ilvl w:val="0"/>
          <w:numId w:val="67"/>
        </w:numPr>
        <w:spacing w:before="120" w:beforeAutospacing="0" w:after="120" w:afterAutospacing="0" w:line="360" w:lineRule="auto"/>
        <w:ind w:left="811" w:hanging="357"/>
        <w:jc w:val="both"/>
      </w:pPr>
      <w:r w:rsidRPr="003C3A28">
        <w:t>Tickets appear correctly after booking.</w:t>
      </w:r>
    </w:p>
    <w:p w14:paraId="433D6D7D" w14:textId="59BD87A6" w:rsidR="00F85FBD" w:rsidRPr="00EB5B0B" w:rsidRDefault="007755D3"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2" w:name="_Toc216915871"/>
      <w:r w:rsidRPr="00EB5B0B">
        <w:rPr>
          <w:rStyle w:val="Strong"/>
          <w:rFonts w:ascii="Times New Roman" w:hAnsi="Times New Roman"/>
          <w:i/>
          <w:color w:val="auto"/>
        </w:rPr>
        <w:t>Route Map</w:t>
      </w:r>
      <w:r w:rsidRPr="00EB5B0B">
        <w:rPr>
          <w:rStyle w:val="Strong"/>
          <w:rFonts w:ascii="Times New Roman" w:hAnsi="Times New Roman"/>
          <w:b w:val="0"/>
          <w:bCs w:val="0"/>
          <w:i/>
          <w:color w:val="auto"/>
        </w:rPr>
        <w:t xml:space="preserve"> </w:t>
      </w:r>
      <w:r w:rsidR="00D31062" w:rsidRPr="00EB5B0B">
        <w:rPr>
          <w:rFonts w:ascii="Times New Roman" w:hAnsi="Times New Roman" w:cs="Times New Roman"/>
          <w:b/>
          <w:bCs/>
          <w:i/>
          <w:color w:val="auto"/>
        </w:rPr>
        <w:t>Acceptance</w:t>
      </w:r>
      <w:bookmarkEnd w:id="422"/>
    </w:p>
    <w:p w14:paraId="41BC1E44" w14:textId="77777777" w:rsidR="007755D3" w:rsidRPr="003C3A28" w:rsidRDefault="007755D3" w:rsidP="009D57E9">
      <w:pPr>
        <w:pStyle w:val="NormalWeb"/>
        <w:numPr>
          <w:ilvl w:val="0"/>
          <w:numId w:val="68"/>
        </w:numPr>
        <w:spacing w:before="120" w:beforeAutospacing="0" w:after="120" w:afterAutospacing="0" w:line="360" w:lineRule="auto"/>
        <w:ind w:left="811" w:hanging="357"/>
        <w:jc w:val="both"/>
      </w:pPr>
      <w:r w:rsidRPr="003C3A28">
        <w:t>Routes are clear and understandable.</w:t>
      </w:r>
    </w:p>
    <w:p w14:paraId="1F1EAAE1" w14:textId="25A26C17" w:rsidR="00F85FBD" w:rsidRPr="005963EF" w:rsidRDefault="007755D3" w:rsidP="009D57E9">
      <w:pPr>
        <w:pStyle w:val="NormalWeb"/>
        <w:numPr>
          <w:ilvl w:val="0"/>
          <w:numId w:val="68"/>
        </w:numPr>
        <w:spacing w:before="120" w:beforeAutospacing="0" w:after="120" w:afterAutospacing="0" w:line="360" w:lineRule="auto"/>
        <w:ind w:left="811" w:hanging="357"/>
        <w:jc w:val="both"/>
      </w:pPr>
      <w:r w:rsidRPr="003C3A28">
        <w:t>System is accepted for real use.</w:t>
      </w:r>
    </w:p>
    <w:p w14:paraId="495AB247" w14:textId="5B5E4BA8" w:rsidR="00F85FBD" w:rsidRPr="00EB5B0B" w:rsidRDefault="007755D3"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3" w:name="_Toc216915872"/>
      <w:r w:rsidRPr="00EB5B0B">
        <w:rPr>
          <w:rStyle w:val="Strong"/>
          <w:rFonts w:ascii="Times New Roman" w:hAnsi="Times New Roman"/>
          <w:i/>
          <w:color w:val="auto"/>
        </w:rPr>
        <w:t>Provider Module</w:t>
      </w:r>
      <w:r w:rsidRPr="00EB5B0B">
        <w:rPr>
          <w:rStyle w:val="Strong"/>
          <w:rFonts w:ascii="Times New Roman" w:hAnsi="Times New Roman"/>
          <w:b w:val="0"/>
          <w:bCs w:val="0"/>
          <w:i/>
          <w:color w:val="auto"/>
        </w:rPr>
        <w:t xml:space="preserve"> </w:t>
      </w:r>
      <w:r w:rsidR="00D31062" w:rsidRPr="00EB5B0B">
        <w:rPr>
          <w:rFonts w:ascii="Times New Roman" w:hAnsi="Times New Roman" w:cs="Times New Roman"/>
          <w:b/>
          <w:bCs/>
          <w:i/>
          <w:color w:val="auto"/>
        </w:rPr>
        <w:t>Acceptance</w:t>
      </w:r>
      <w:bookmarkEnd w:id="423"/>
    </w:p>
    <w:p w14:paraId="7C7AF8AF" w14:textId="77777777" w:rsidR="007755D3" w:rsidRPr="003C3A28" w:rsidRDefault="007755D3" w:rsidP="009D57E9">
      <w:pPr>
        <w:pStyle w:val="NormalWeb"/>
        <w:numPr>
          <w:ilvl w:val="0"/>
          <w:numId w:val="69"/>
        </w:numPr>
        <w:spacing w:before="120" w:beforeAutospacing="0" w:after="120" w:afterAutospacing="0" w:line="360" w:lineRule="auto"/>
        <w:ind w:left="811" w:hanging="357"/>
        <w:jc w:val="both"/>
      </w:pPr>
      <w:r w:rsidRPr="003C3A28">
        <w:t>Providers confirm correct schedule and seat management.</w:t>
      </w:r>
    </w:p>
    <w:p w14:paraId="14A358D3" w14:textId="77777777" w:rsidR="007755D3" w:rsidRPr="003C3A28" w:rsidRDefault="007755D3" w:rsidP="009D57E9">
      <w:pPr>
        <w:pStyle w:val="NormalWeb"/>
        <w:numPr>
          <w:ilvl w:val="0"/>
          <w:numId w:val="69"/>
        </w:numPr>
        <w:spacing w:before="120" w:beforeAutospacing="0" w:after="120" w:afterAutospacing="0" w:line="360" w:lineRule="auto"/>
        <w:ind w:left="811" w:hanging="357"/>
        <w:jc w:val="both"/>
      </w:pPr>
      <w:r w:rsidRPr="003C3A28">
        <w:t>Response time is acceptable.</w:t>
      </w:r>
    </w:p>
    <w:p w14:paraId="4D3128A0" w14:textId="77777777" w:rsidR="00F85FBD" w:rsidRPr="00542B7F" w:rsidRDefault="00F85FBD" w:rsidP="005963EF">
      <w:pPr>
        <w:pStyle w:val="ListParagraph"/>
        <w:spacing w:before="120" w:after="120" w:line="360" w:lineRule="auto"/>
        <w:ind w:left="1440"/>
        <w:jc w:val="both"/>
        <w:rPr>
          <w:b/>
          <w:bCs/>
        </w:rPr>
      </w:pPr>
    </w:p>
    <w:p w14:paraId="2AF9BBF1" w14:textId="6CAB8C13" w:rsidR="00F85FBD"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4" w:name="_Toc216915873"/>
      <w:r w:rsidRPr="00EB5B0B">
        <w:rPr>
          <w:rFonts w:ascii="Times New Roman" w:hAnsi="Times New Roman" w:cs="Times New Roman"/>
          <w:b/>
          <w:bCs/>
          <w:i/>
          <w:color w:val="auto"/>
        </w:rPr>
        <w:lastRenderedPageBreak/>
        <w:t>AI Module Acceptance</w:t>
      </w:r>
      <w:bookmarkEnd w:id="424"/>
    </w:p>
    <w:p w14:paraId="3C198B18" w14:textId="77777777" w:rsidR="007755D3" w:rsidRPr="003C3A28" w:rsidRDefault="007755D3" w:rsidP="009D57E9">
      <w:pPr>
        <w:pStyle w:val="NormalWeb"/>
        <w:numPr>
          <w:ilvl w:val="0"/>
          <w:numId w:val="70"/>
        </w:numPr>
        <w:spacing w:before="120" w:beforeAutospacing="0" w:after="120" w:afterAutospacing="0" w:line="360" w:lineRule="auto"/>
        <w:ind w:left="811" w:hanging="357"/>
        <w:jc w:val="both"/>
      </w:pPr>
      <w:r w:rsidRPr="003C3A28">
        <w:t>AI outputs are understandable.</w:t>
      </w:r>
    </w:p>
    <w:p w14:paraId="600BFA85" w14:textId="5DF771B5" w:rsidR="00F85FBD" w:rsidRPr="00EB5B0B" w:rsidRDefault="007755D3" w:rsidP="009D57E9">
      <w:pPr>
        <w:pStyle w:val="NormalWeb"/>
        <w:numPr>
          <w:ilvl w:val="0"/>
          <w:numId w:val="70"/>
        </w:numPr>
        <w:spacing w:before="120" w:beforeAutospacing="0" w:after="120" w:afterAutospacing="0" w:line="360" w:lineRule="auto"/>
        <w:ind w:left="811" w:hanging="357"/>
        <w:jc w:val="both"/>
      </w:pPr>
      <w:r w:rsidRPr="003C3A28">
        <w:t>Fraud alerts support decision-making.</w:t>
      </w:r>
    </w:p>
    <w:p w14:paraId="6713C9C4" w14:textId="204B9984" w:rsidR="006642F9" w:rsidRPr="00542B7F" w:rsidRDefault="00D31062"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rPr>
      </w:pPr>
      <w:bookmarkStart w:id="425" w:name="_Toc216915874"/>
      <w:r w:rsidRPr="00542B7F">
        <w:rPr>
          <w:rStyle w:val="Strong"/>
          <w:rFonts w:ascii="Times New Roman" w:hAnsi="Times New Roman" w:cs="Times New Roman"/>
          <w:color w:val="auto"/>
          <w:sz w:val="28"/>
          <w:szCs w:val="28"/>
        </w:rPr>
        <w:t>Stress</w:t>
      </w:r>
      <w:r w:rsidR="006642F9" w:rsidRPr="00542B7F">
        <w:rPr>
          <w:rStyle w:val="Strong"/>
          <w:rFonts w:ascii="Times New Roman" w:hAnsi="Times New Roman" w:cs="Times New Roman"/>
          <w:color w:val="auto"/>
          <w:sz w:val="28"/>
          <w:szCs w:val="28"/>
        </w:rPr>
        <w:t xml:space="preserve"> Testing</w:t>
      </w:r>
      <w:bookmarkEnd w:id="425"/>
    </w:p>
    <w:p w14:paraId="3A6D2B22" w14:textId="704E6331"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6" w:name="_Toc216915875"/>
      <w:r w:rsidRPr="00EB5B0B">
        <w:rPr>
          <w:rFonts w:ascii="Times New Roman" w:hAnsi="Times New Roman" w:cs="Times New Roman"/>
          <w:b/>
          <w:bCs/>
          <w:i/>
          <w:color w:val="auto"/>
        </w:rPr>
        <w:t>High User Load Testing</w:t>
      </w:r>
      <w:bookmarkEnd w:id="426"/>
    </w:p>
    <w:p w14:paraId="7525ACB2" w14:textId="77777777" w:rsidR="007755D3" w:rsidRPr="003C3A28" w:rsidRDefault="007755D3" w:rsidP="009D57E9">
      <w:pPr>
        <w:pStyle w:val="NormalWeb"/>
        <w:numPr>
          <w:ilvl w:val="0"/>
          <w:numId w:val="71"/>
        </w:numPr>
        <w:spacing w:before="120" w:beforeAutospacing="0" w:after="120" w:afterAutospacing="0" w:line="360" w:lineRule="auto"/>
        <w:ind w:left="811" w:hanging="357"/>
        <w:jc w:val="both"/>
      </w:pPr>
      <w:r w:rsidRPr="003C3A28">
        <w:t>The system is tested with many simultaneous users.</w:t>
      </w:r>
    </w:p>
    <w:p w14:paraId="291A498B" w14:textId="06D5DFC3" w:rsidR="007755D3" w:rsidRPr="00EB5B0B" w:rsidRDefault="007755D3" w:rsidP="009D57E9">
      <w:pPr>
        <w:pStyle w:val="NormalWeb"/>
        <w:numPr>
          <w:ilvl w:val="0"/>
          <w:numId w:val="71"/>
        </w:numPr>
        <w:spacing w:before="120" w:beforeAutospacing="0" w:after="120" w:afterAutospacing="0" w:line="360" w:lineRule="auto"/>
        <w:ind w:left="811" w:hanging="357"/>
        <w:jc w:val="both"/>
      </w:pPr>
      <w:r w:rsidRPr="003C3A28">
        <w:t>Performance remains stable during peak booking times.</w:t>
      </w:r>
    </w:p>
    <w:p w14:paraId="165CADD6" w14:textId="5C0B1007"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7" w:name="_Toc216915876"/>
      <w:r w:rsidRPr="00EB5B0B">
        <w:rPr>
          <w:rFonts w:ascii="Times New Roman" w:hAnsi="Times New Roman" w:cs="Times New Roman"/>
          <w:b/>
          <w:bCs/>
          <w:i/>
          <w:color w:val="auto"/>
        </w:rPr>
        <w:t>Multiple Booking Requests</w:t>
      </w:r>
      <w:bookmarkEnd w:id="427"/>
    </w:p>
    <w:p w14:paraId="0DD25D10" w14:textId="77777777" w:rsidR="007755D3" w:rsidRPr="003C3A28" w:rsidRDefault="007755D3" w:rsidP="009D57E9">
      <w:pPr>
        <w:pStyle w:val="NormalWeb"/>
        <w:numPr>
          <w:ilvl w:val="0"/>
          <w:numId w:val="72"/>
        </w:numPr>
        <w:spacing w:before="120" w:beforeAutospacing="0" w:after="120" w:afterAutospacing="0" w:line="360" w:lineRule="auto"/>
        <w:ind w:left="811" w:hanging="357"/>
        <w:jc w:val="both"/>
      </w:pPr>
      <w:r w:rsidRPr="003C3A28">
        <w:t>Stress testing checks system behavior under heavy booking activity.</w:t>
      </w:r>
    </w:p>
    <w:p w14:paraId="2FAE7E03" w14:textId="3C0B6FB7" w:rsidR="007755D3" w:rsidRPr="00EB5B0B" w:rsidRDefault="007755D3" w:rsidP="009D57E9">
      <w:pPr>
        <w:pStyle w:val="NormalWeb"/>
        <w:numPr>
          <w:ilvl w:val="0"/>
          <w:numId w:val="72"/>
        </w:numPr>
        <w:spacing w:before="120" w:beforeAutospacing="0" w:after="120" w:afterAutospacing="0" w:line="360" w:lineRule="auto"/>
        <w:ind w:left="811" w:hanging="357"/>
        <w:jc w:val="both"/>
      </w:pPr>
      <w:r w:rsidRPr="003C3A28">
        <w:t>Database handles large data volumes efficiently.</w:t>
      </w:r>
    </w:p>
    <w:p w14:paraId="2DBB817A" w14:textId="079464D4"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8" w:name="_Toc216915877"/>
      <w:r w:rsidRPr="00EB5B0B">
        <w:rPr>
          <w:rFonts w:ascii="Times New Roman" w:hAnsi="Times New Roman" w:cs="Times New Roman"/>
          <w:b/>
          <w:bCs/>
          <w:i/>
          <w:color w:val="auto"/>
        </w:rPr>
        <w:t>Notification Load Testing</w:t>
      </w:r>
      <w:bookmarkEnd w:id="428"/>
    </w:p>
    <w:p w14:paraId="0FCD1B71" w14:textId="77777777" w:rsidR="007755D3" w:rsidRPr="003C3A28" w:rsidRDefault="007755D3" w:rsidP="009D57E9">
      <w:pPr>
        <w:pStyle w:val="NormalWeb"/>
        <w:numPr>
          <w:ilvl w:val="0"/>
          <w:numId w:val="73"/>
        </w:numPr>
        <w:spacing w:before="120" w:beforeAutospacing="0" w:after="120" w:afterAutospacing="0" w:line="360" w:lineRule="auto"/>
        <w:ind w:left="811" w:hanging="357"/>
        <w:jc w:val="both"/>
      </w:pPr>
      <w:r w:rsidRPr="003C3A28">
        <w:t>System sends notifications to a large number of users simultaneously.</w:t>
      </w:r>
    </w:p>
    <w:p w14:paraId="2A95D18D" w14:textId="3830A586" w:rsidR="007755D3" w:rsidRPr="00EB5B0B" w:rsidRDefault="007755D3" w:rsidP="009D57E9">
      <w:pPr>
        <w:pStyle w:val="NormalWeb"/>
        <w:numPr>
          <w:ilvl w:val="0"/>
          <w:numId w:val="73"/>
        </w:numPr>
        <w:spacing w:before="120" w:beforeAutospacing="0" w:after="120" w:afterAutospacing="0" w:line="360" w:lineRule="auto"/>
        <w:ind w:left="811" w:hanging="357"/>
        <w:jc w:val="both"/>
      </w:pPr>
      <w:r w:rsidRPr="003C3A28">
        <w:t>Delivery remains timely without failures.</w:t>
      </w:r>
    </w:p>
    <w:p w14:paraId="77BAABF8" w14:textId="289FBF1A" w:rsidR="007755D3" w:rsidRPr="00EB5B0B" w:rsidRDefault="00D31062"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29" w:name="_Toc216915878"/>
      <w:r w:rsidRPr="00EB5B0B">
        <w:rPr>
          <w:rFonts w:ascii="Times New Roman" w:hAnsi="Times New Roman" w:cs="Times New Roman"/>
          <w:b/>
          <w:bCs/>
          <w:i/>
          <w:color w:val="auto"/>
        </w:rPr>
        <w:t>AI Processing Load</w:t>
      </w:r>
      <w:bookmarkEnd w:id="429"/>
    </w:p>
    <w:p w14:paraId="30365973" w14:textId="77777777" w:rsidR="007755D3" w:rsidRPr="003C3A28" w:rsidRDefault="007755D3" w:rsidP="009D57E9">
      <w:pPr>
        <w:pStyle w:val="NormalWeb"/>
        <w:numPr>
          <w:ilvl w:val="0"/>
          <w:numId w:val="74"/>
        </w:numPr>
        <w:spacing w:before="120" w:beforeAutospacing="0" w:after="120" w:afterAutospacing="0" w:line="360" w:lineRule="auto"/>
        <w:ind w:left="811" w:hanging="357"/>
        <w:jc w:val="both"/>
      </w:pPr>
      <w:r w:rsidRPr="003C3A28">
        <w:t>AI processing are tested under heavy load.</w:t>
      </w:r>
    </w:p>
    <w:p w14:paraId="55067E3C" w14:textId="19F7631B" w:rsidR="007755D3" w:rsidRPr="00EB5B0B" w:rsidRDefault="007755D3" w:rsidP="009D57E9">
      <w:pPr>
        <w:pStyle w:val="NormalWeb"/>
        <w:numPr>
          <w:ilvl w:val="0"/>
          <w:numId w:val="74"/>
        </w:numPr>
        <w:spacing w:before="120" w:beforeAutospacing="0" w:after="120" w:afterAutospacing="0" w:line="360" w:lineRule="auto"/>
        <w:ind w:left="811" w:hanging="357"/>
        <w:jc w:val="both"/>
      </w:pPr>
      <w:r w:rsidRPr="003C3A28">
        <w:t>Accuracy and response time remain acceptable.</w:t>
      </w:r>
    </w:p>
    <w:p w14:paraId="5948ACB0" w14:textId="1A95CF1A" w:rsidR="006642F9" w:rsidRPr="00542B7F" w:rsidRDefault="006642F9"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430" w:name="_Toc216915879"/>
      <w:r w:rsidRPr="00542B7F">
        <w:rPr>
          <w:rStyle w:val="Strong"/>
          <w:rFonts w:ascii="Times New Roman" w:hAnsi="Times New Roman" w:cs="Times New Roman"/>
          <w:color w:val="auto"/>
          <w:sz w:val="28"/>
          <w:szCs w:val="28"/>
        </w:rPr>
        <w:t>Hardware Configuration for Testing</w:t>
      </w:r>
      <w:bookmarkEnd w:id="430"/>
    </w:p>
    <w:p w14:paraId="76D72FBA" w14:textId="4C68D6D9" w:rsidR="00271471"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31" w:name="_Toc216915880"/>
      <w:r w:rsidRPr="00EB5B0B">
        <w:rPr>
          <w:rFonts w:ascii="Times New Roman" w:hAnsi="Times New Roman" w:cs="Times New Roman"/>
          <w:b/>
          <w:bCs/>
          <w:i/>
          <w:color w:val="auto"/>
        </w:rPr>
        <w:t>Client-Side Hardware</w:t>
      </w:r>
      <w:bookmarkEnd w:id="431"/>
    </w:p>
    <w:p w14:paraId="44E1A8FD" w14:textId="77777777" w:rsidR="00271471" w:rsidRPr="00542B7F" w:rsidRDefault="00271471" w:rsidP="009D57E9">
      <w:pPr>
        <w:pStyle w:val="ListParagraph"/>
        <w:numPr>
          <w:ilvl w:val="0"/>
          <w:numId w:val="5"/>
        </w:numPr>
        <w:spacing w:before="120" w:after="120" w:line="360" w:lineRule="auto"/>
        <w:jc w:val="both"/>
        <w:rPr>
          <w:b/>
          <w:bCs/>
        </w:rPr>
      </w:pPr>
      <w:r w:rsidRPr="00542B7F">
        <w:t>Intel Core i5 or above</w:t>
      </w:r>
    </w:p>
    <w:p w14:paraId="5D20BF17" w14:textId="77777777" w:rsidR="00271471" w:rsidRPr="00542B7F" w:rsidRDefault="00271471" w:rsidP="009D57E9">
      <w:pPr>
        <w:pStyle w:val="ListParagraph"/>
        <w:numPr>
          <w:ilvl w:val="0"/>
          <w:numId w:val="5"/>
        </w:numPr>
        <w:spacing w:before="120" w:after="120" w:line="360" w:lineRule="auto"/>
        <w:jc w:val="both"/>
        <w:rPr>
          <w:b/>
          <w:bCs/>
        </w:rPr>
      </w:pPr>
      <w:r w:rsidRPr="00542B7F">
        <w:t>Minimum 8 GB RAM</w:t>
      </w:r>
    </w:p>
    <w:p w14:paraId="1FE8A218" w14:textId="4C4FAEE5" w:rsidR="00271471" w:rsidRPr="00542B7F" w:rsidRDefault="00271471" w:rsidP="009D57E9">
      <w:pPr>
        <w:pStyle w:val="ListParagraph"/>
        <w:numPr>
          <w:ilvl w:val="0"/>
          <w:numId w:val="5"/>
        </w:numPr>
        <w:spacing w:before="120" w:after="120" w:line="360" w:lineRule="auto"/>
        <w:jc w:val="both"/>
        <w:rPr>
          <w:b/>
          <w:bCs/>
        </w:rPr>
      </w:pPr>
      <w:r w:rsidRPr="00542B7F">
        <w:t>Stable internet connection</w:t>
      </w:r>
    </w:p>
    <w:p w14:paraId="09C218B9" w14:textId="6D071148" w:rsidR="00271471"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32" w:name="_Toc216915881"/>
      <w:r w:rsidRPr="00EB5B0B">
        <w:rPr>
          <w:rFonts w:ascii="Times New Roman" w:hAnsi="Times New Roman" w:cs="Times New Roman"/>
          <w:b/>
          <w:bCs/>
          <w:i/>
          <w:color w:val="auto"/>
        </w:rPr>
        <w:t>Server-Side Hardware</w:t>
      </w:r>
      <w:bookmarkEnd w:id="432"/>
    </w:p>
    <w:p w14:paraId="56E3F4C5" w14:textId="77777777" w:rsidR="00271471" w:rsidRPr="00542B7F" w:rsidRDefault="00271471" w:rsidP="009D57E9">
      <w:pPr>
        <w:pStyle w:val="ListParagraph"/>
        <w:numPr>
          <w:ilvl w:val="0"/>
          <w:numId w:val="5"/>
        </w:numPr>
        <w:spacing w:before="120" w:after="120" w:line="360" w:lineRule="auto"/>
        <w:jc w:val="both"/>
        <w:rPr>
          <w:b/>
          <w:bCs/>
        </w:rPr>
      </w:pPr>
      <w:r w:rsidRPr="00542B7F">
        <w:t>Cloud server with minimum 8 GB RAM</w:t>
      </w:r>
    </w:p>
    <w:p w14:paraId="5562EB50" w14:textId="77777777" w:rsidR="00271471" w:rsidRPr="00542B7F" w:rsidRDefault="00271471" w:rsidP="009D57E9">
      <w:pPr>
        <w:pStyle w:val="ListParagraph"/>
        <w:numPr>
          <w:ilvl w:val="0"/>
          <w:numId w:val="5"/>
        </w:numPr>
        <w:spacing w:before="120" w:after="120" w:line="360" w:lineRule="auto"/>
        <w:jc w:val="both"/>
        <w:rPr>
          <w:b/>
          <w:bCs/>
        </w:rPr>
      </w:pPr>
      <w:r w:rsidRPr="00542B7F">
        <w:t>Multi-core processor</w:t>
      </w:r>
    </w:p>
    <w:p w14:paraId="43F6E983" w14:textId="4B102F59" w:rsidR="00271471" w:rsidRPr="00542B7F" w:rsidRDefault="00271471" w:rsidP="009D57E9">
      <w:pPr>
        <w:pStyle w:val="ListParagraph"/>
        <w:numPr>
          <w:ilvl w:val="0"/>
          <w:numId w:val="5"/>
        </w:numPr>
        <w:spacing w:before="120" w:after="120" w:line="360" w:lineRule="auto"/>
        <w:jc w:val="both"/>
        <w:rPr>
          <w:b/>
          <w:bCs/>
        </w:rPr>
      </w:pPr>
      <w:r w:rsidRPr="00542B7F">
        <w:lastRenderedPageBreak/>
        <w:t>SSD storage</w:t>
      </w:r>
    </w:p>
    <w:p w14:paraId="726926DF" w14:textId="432ED7D0" w:rsidR="00271471"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33" w:name="_Toc216915882"/>
      <w:r w:rsidRPr="00EB5B0B">
        <w:rPr>
          <w:rFonts w:ascii="Times New Roman" w:hAnsi="Times New Roman" w:cs="Times New Roman"/>
          <w:b/>
          <w:bCs/>
          <w:i/>
          <w:color w:val="auto"/>
        </w:rPr>
        <w:t>Network Requirements</w:t>
      </w:r>
      <w:bookmarkEnd w:id="433"/>
    </w:p>
    <w:p w14:paraId="31DDBF30" w14:textId="46F548F1" w:rsidR="00271471" w:rsidRPr="00542B7F" w:rsidRDefault="00271471" w:rsidP="009D57E9">
      <w:pPr>
        <w:pStyle w:val="ListParagraph"/>
        <w:numPr>
          <w:ilvl w:val="0"/>
          <w:numId w:val="5"/>
        </w:numPr>
        <w:spacing w:before="120" w:after="120" w:line="360" w:lineRule="auto"/>
        <w:jc w:val="both"/>
        <w:rPr>
          <w:b/>
          <w:bCs/>
        </w:rPr>
      </w:pPr>
      <w:r w:rsidRPr="00542B7F">
        <w:t>High-speed internet for real-time operations</w:t>
      </w:r>
    </w:p>
    <w:p w14:paraId="479E3CCB" w14:textId="77777777" w:rsidR="00271471" w:rsidRPr="00542B7F" w:rsidRDefault="00271471" w:rsidP="009D57E9">
      <w:pPr>
        <w:pStyle w:val="ListParagraph"/>
        <w:numPr>
          <w:ilvl w:val="0"/>
          <w:numId w:val="5"/>
        </w:numPr>
        <w:spacing w:before="120" w:after="120" w:line="360" w:lineRule="auto"/>
        <w:jc w:val="both"/>
        <w:rPr>
          <w:b/>
          <w:bCs/>
        </w:rPr>
      </w:pPr>
      <w:r w:rsidRPr="00542B7F">
        <w:t>Tested under low and high bandwidth conditions</w:t>
      </w:r>
    </w:p>
    <w:p w14:paraId="482F6161" w14:textId="5D5EB4AC" w:rsidR="009C4174" w:rsidRPr="00542B7F" w:rsidRDefault="006642F9" w:rsidP="009D57E9">
      <w:pPr>
        <w:pStyle w:val="Heading2"/>
        <w:numPr>
          <w:ilvl w:val="1"/>
          <w:numId w:val="15"/>
        </w:numPr>
        <w:spacing w:before="120" w:after="120" w:line="360" w:lineRule="auto"/>
        <w:ind w:left="720" w:hanging="720"/>
        <w:jc w:val="both"/>
        <w:rPr>
          <w:rStyle w:val="Strong"/>
          <w:rFonts w:ascii="Times New Roman" w:hAnsi="Times New Roman" w:cs="Times New Roman"/>
          <w:color w:val="auto"/>
          <w:sz w:val="28"/>
          <w:szCs w:val="28"/>
        </w:rPr>
      </w:pPr>
      <w:bookmarkStart w:id="434" w:name="_Toc216915883"/>
      <w:r w:rsidRPr="00542B7F">
        <w:rPr>
          <w:rStyle w:val="Strong"/>
          <w:rFonts w:ascii="Times New Roman" w:hAnsi="Times New Roman" w:cs="Times New Roman"/>
          <w:color w:val="auto"/>
          <w:sz w:val="28"/>
          <w:szCs w:val="28"/>
        </w:rPr>
        <w:t>Evaluation</w:t>
      </w:r>
      <w:bookmarkEnd w:id="434"/>
    </w:p>
    <w:p w14:paraId="269C0D34" w14:textId="58F71673" w:rsidR="007755D3" w:rsidRPr="00EB5B0B" w:rsidRDefault="00271471" w:rsidP="009D57E9">
      <w:pPr>
        <w:pStyle w:val="Heading3"/>
        <w:numPr>
          <w:ilvl w:val="2"/>
          <w:numId w:val="15"/>
        </w:numPr>
        <w:spacing w:before="120" w:after="120" w:line="360" w:lineRule="auto"/>
        <w:jc w:val="both"/>
        <w:rPr>
          <w:rFonts w:ascii="Times New Roman" w:hAnsi="Times New Roman" w:cs="Times New Roman"/>
          <w:b/>
          <w:bCs/>
          <w:i/>
          <w:color w:val="auto"/>
        </w:rPr>
      </w:pPr>
      <w:bookmarkStart w:id="435" w:name="_Toc216915884"/>
      <w:r w:rsidRPr="00EB5B0B">
        <w:rPr>
          <w:rFonts w:ascii="Times New Roman" w:hAnsi="Times New Roman" w:cs="Times New Roman"/>
          <w:b/>
          <w:bCs/>
          <w:i/>
          <w:color w:val="auto"/>
        </w:rPr>
        <w:t xml:space="preserve">System Evaluation – </w:t>
      </w:r>
      <w:proofErr w:type="spellStart"/>
      <w:r w:rsidR="007755D3" w:rsidRPr="00EB5B0B">
        <w:rPr>
          <w:rFonts w:ascii="Times New Roman" w:hAnsi="Times New Roman" w:cs="Times New Roman"/>
          <w:b/>
          <w:bCs/>
          <w:i/>
          <w:color w:val="auto"/>
        </w:rPr>
        <w:t>Safarbot</w:t>
      </w:r>
      <w:bookmarkEnd w:id="435"/>
      <w:proofErr w:type="spellEnd"/>
    </w:p>
    <w:p w14:paraId="7774DB5E" w14:textId="77777777" w:rsidR="007755D3" w:rsidRPr="003C3A28" w:rsidRDefault="007755D3" w:rsidP="005963EF">
      <w:pPr>
        <w:pStyle w:val="NormalWeb"/>
        <w:spacing w:before="120" w:beforeAutospacing="0" w:after="120" w:afterAutospacing="0" w:line="360" w:lineRule="auto"/>
        <w:jc w:val="both"/>
      </w:pPr>
      <w:r w:rsidRPr="003C3A28">
        <w:t xml:space="preserve">The evaluation of </w:t>
      </w:r>
      <w:proofErr w:type="spellStart"/>
      <w:r w:rsidRPr="003C3A28">
        <w:t>SafarBot</w:t>
      </w:r>
      <w:proofErr w:type="spellEnd"/>
      <w:r w:rsidRPr="003C3A28">
        <w:t xml:space="preserve"> is conducted to ensure that the system meets its objectives, performs reliably, and provides efficient ticket booking services.</w:t>
      </w:r>
    </w:p>
    <w:p w14:paraId="59108FD8"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User Module Evaluation</w:t>
      </w:r>
      <w:r w:rsidRPr="003C3A28">
        <w:br/>
        <w:t>Users can register and log in easily. Secure role-based access is maintained.</w:t>
      </w:r>
    </w:p>
    <w:p w14:paraId="6B6B447B"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Ticket Booking Module Evaluation</w:t>
      </w:r>
      <w:r w:rsidRPr="003C3A28">
        <w:br/>
        <w:t>Bookings are completed successfully. Data accuracy and validation are confirmed.</w:t>
      </w:r>
    </w:p>
    <w:p w14:paraId="0D2F1BEC"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Route &amp; Map Module Evaluation</w:t>
      </w:r>
      <w:r w:rsidRPr="003C3A28">
        <w:br/>
        <w:t>Routes are displayed clearly and updated in real time.</w:t>
      </w:r>
    </w:p>
    <w:p w14:paraId="634EDC50"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Provider Module Evaluation</w:t>
      </w:r>
      <w:r w:rsidRPr="003C3A28">
        <w:br/>
        <w:t>Providers manage routes and schedules effectively.</w:t>
      </w:r>
    </w:p>
    <w:p w14:paraId="6366D003"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AI Module Evaluation</w:t>
      </w:r>
      <w:r w:rsidRPr="003C3A28">
        <w:br/>
        <w:t>Fraud detection improves booking security.</w:t>
      </w:r>
    </w:p>
    <w:p w14:paraId="7A46F2F4"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Notification Module Evaluation</w:t>
      </w:r>
      <w:r w:rsidRPr="0061545E">
        <w:rPr>
          <w:i/>
        </w:rPr>
        <w:br/>
      </w:r>
      <w:r w:rsidRPr="003C3A28">
        <w:t>Users receive timely and accurate notifications.</w:t>
      </w:r>
    </w:p>
    <w:p w14:paraId="0EE3821D"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Database &amp; Backend Evaluation</w:t>
      </w:r>
      <w:r w:rsidRPr="0061545E">
        <w:rPr>
          <w:i/>
        </w:rPr>
        <w:br/>
      </w:r>
      <w:r w:rsidRPr="003C3A28">
        <w:t>Data storage is secure and reliable.</w:t>
      </w:r>
    </w:p>
    <w:p w14:paraId="49035599"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Performance Evaluation</w:t>
      </w:r>
      <w:r w:rsidRPr="003C3A28">
        <w:br/>
        <w:t>System remains responsive under heavy usage.</w:t>
      </w:r>
    </w:p>
    <w:p w14:paraId="1FF797DD" w14:textId="77777777" w:rsidR="007755D3" w:rsidRPr="003C3A28"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t>Usability Evaluation</w:t>
      </w:r>
      <w:r w:rsidRPr="003C3A28">
        <w:br/>
        <w:t>Users can operate the system without training.</w:t>
      </w:r>
    </w:p>
    <w:p w14:paraId="363A58FE" w14:textId="110F905B" w:rsidR="007755D3" w:rsidRPr="00542B7F" w:rsidRDefault="007755D3" w:rsidP="009D57E9">
      <w:pPr>
        <w:pStyle w:val="NormalWeb"/>
        <w:numPr>
          <w:ilvl w:val="0"/>
          <w:numId w:val="75"/>
        </w:numPr>
        <w:spacing w:before="120" w:beforeAutospacing="0" w:after="120" w:afterAutospacing="0" w:line="360" w:lineRule="auto"/>
        <w:ind w:left="357" w:hanging="357"/>
      </w:pPr>
      <w:r w:rsidRPr="0061545E">
        <w:rPr>
          <w:rStyle w:val="Strong"/>
          <w:rFonts w:eastAsiaTheme="majorEastAsia"/>
          <w:i/>
        </w:rPr>
        <w:lastRenderedPageBreak/>
        <w:t>Overall System Evaluation</w:t>
      </w:r>
      <w:r w:rsidRPr="003C3A28">
        <w:br/>
      </w:r>
      <w:proofErr w:type="spellStart"/>
      <w:r w:rsidRPr="003C3A28">
        <w:t>SafarBot</w:t>
      </w:r>
      <w:proofErr w:type="spellEnd"/>
      <w:r w:rsidRPr="003C3A28">
        <w:t xml:space="preserve"> successfully meets all project objectives.</w:t>
      </w:r>
    </w:p>
    <w:p w14:paraId="1F013170" w14:textId="64417A30" w:rsidR="007755D3" w:rsidRPr="00EB5B0B"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rPr>
      </w:pPr>
      <w:bookmarkStart w:id="436" w:name="_Toc216915885"/>
      <w:r w:rsidRPr="00542B7F">
        <w:rPr>
          <w:rStyle w:val="Strong"/>
          <w:rFonts w:ascii="Times New Roman" w:hAnsi="Times New Roman" w:cs="Times New Roman"/>
          <w:color w:val="auto"/>
          <w:sz w:val="28"/>
          <w:szCs w:val="28"/>
        </w:rPr>
        <w:t>Deployment</w:t>
      </w:r>
      <w:bookmarkEnd w:id="436"/>
    </w:p>
    <w:p w14:paraId="24030A0E" w14:textId="77777777" w:rsidR="007755D3" w:rsidRPr="003C3A28" w:rsidRDefault="007755D3" w:rsidP="005963EF">
      <w:pPr>
        <w:pStyle w:val="NormalWeb"/>
        <w:spacing w:before="120" w:beforeAutospacing="0" w:after="120" w:afterAutospacing="0" w:line="360" w:lineRule="auto"/>
        <w:jc w:val="both"/>
      </w:pPr>
      <w:proofErr w:type="spellStart"/>
      <w:r w:rsidRPr="003C3A28">
        <w:t>SafarBot</w:t>
      </w:r>
      <w:proofErr w:type="spellEnd"/>
      <w:r w:rsidRPr="003C3A28">
        <w:t xml:space="preserve"> is deployed in a cloud-based environment to ensure availability, scalability, and security.</w:t>
      </w:r>
    </w:p>
    <w:p w14:paraId="23A59035"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Frontend deployed on web hosting platform</w:t>
      </w:r>
    </w:p>
    <w:p w14:paraId="219A01EB"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Backend deployed on secure cloud server</w:t>
      </w:r>
    </w:p>
    <w:p w14:paraId="2C4864D8"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Database hosted on cloud database service</w:t>
      </w:r>
    </w:p>
    <w:p w14:paraId="70518F74"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AI services deployed server-side</w:t>
      </w:r>
    </w:p>
    <w:p w14:paraId="03F93EF2" w14:textId="77777777" w:rsidR="007755D3" w:rsidRPr="003C3A28" w:rsidRDefault="007755D3" w:rsidP="009D57E9">
      <w:pPr>
        <w:pStyle w:val="NormalWeb"/>
        <w:numPr>
          <w:ilvl w:val="0"/>
          <w:numId w:val="76"/>
        </w:numPr>
        <w:spacing w:before="120" w:beforeAutospacing="0" w:after="120" w:afterAutospacing="0" w:line="360" w:lineRule="auto"/>
        <w:ind w:left="811" w:hanging="357"/>
        <w:jc w:val="both"/>
      </w:pPr>
      <w:r w:rsidRPr="003C3A28">
        <w:t>Notification services configured</w:t>
      </w:r>
    </w:p>
    <w:p w14:paraId="221BEA95" w14:textId="3EF97DCC" w:rsidR="007755D3" w:rsidRPr="00542B7F" w:rsidRDefault="007755D3" w:rsidP="00EB5B0B">
      <w:pPr>
        <w:pStyle w:val="NormalWeb"/>
        <w:spacing w:before="120" w:beforeAutospacing="0" w:after="120" w:afterAutospacing="0" w:line="360" w:lineRule="auto"/>
        <w:jc w:val="both"/>
      </w:pPr>
      <w:r w:rsidRPr="003C3A28">
        <w:t>Security, monitoring, and final deployment verification ensure readiness for real-world use.</w:t>
      </w:r>
    </w:p>
    <w:p w14:paraId="745D4CD1" w14:textId="7FF626D3" w:rsidR="007755D3" w:rsidRPr="00EB5B0B" w:rsidRDefault="006642F9" w:rsidP="009D57E9">
      <w:pPr>
        <w:pStyle w:val="Heading2"/>
        <w:numPr>
          <w:ilvl w:val="1"/>
          <w:numId w:val="15"/>
        </w:numPr>
        <w:spacing w:before="120" w:after="120" w:line="360" w:lineRule="auto"/>
        <w:ind w:left="720" w:hanging="720"/>
        <w:jc w:val="both"/>
        <w:rPr>
          <w:rFonts w:ascii="Times New Roman" w:hAnsi="Times New Roman" w:cs="Times New Roman"/>
          <w:b/>
          <w:bCs/>
          <w:color w:val="auto"/>
        </w:rPr>
      </w:pPr>
      <w:bookmarkStart w:id="437" w:name="_Toc216915886"/>
      <w:r w:rsidRPr="00542B7F">
        <w:rPr>
          <w:rStyle w:val="Strong"/>
          <w:rFonts w:ascii="Times New Roman" w:hAnsi="Times New Roman" w:cs="Times New Roman"/>
          <w:color w:val="auto"/>
          <w:sz w:val="28"/>
          <w:szCs w:val="28"/>
        </w:rPr>
        <w:t>Maintenance</w:t>
      </w:r>
      <w:bookmarkEnd w:id="437"/>
    </w:p>
    <w:p w14:paraId="3A58E31D" w14:textId="77777777" w:rsidR="007755D3" w:rsidRPr="003C3A28" w:rsidRDefault="007755D3" w:rsidP="005963EF">
      <w:pPr>
        <w:pStyle w:val="NormalWeb"/>
        <w:spacing w:before="120" w:beforeAutospacing="0" w:after="120" w:afterAutospacing="0" w:line="360" w:lineRule="auto"/>
        <w:jc w:val="both"/>
      </w:pPr>
      <w:r w:rsidRPr="003C3A28">
        <w:t>System maintenance ensures long-term reliability and performance.</w:t>
      </w:r>
    </w:p>
    <w:p w14:paraId="7F0DACAB"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Corrective maintenance fixes errors</w:t>
      </w:r>
    </w:p>
    <w:p w14:paraId="4AA613DB"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Adaptive maintenance supports new features</w:t>
      </w:r>
    </w:p>
    <w:p w14:paraId="60549C96"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Preventive maintenance reduces failures</w:t>
      </w:r>
    </w:p>
    <w:p w14:paraId="29081324"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Perfective maintenance improves usability</w:t>
      </w:r>
    </w:p>
    <w:p w14:paraId="35D30E17"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Database and security maintenance ensure safety</w:t>
      </w:r>
    </w:p>
    <w:p w14:paraId="7CD0632A"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AI models are updated regularly</w:t>
      </w:r>
    </w:p>
    <w:p w14:paraId="61794827" w14:textId="77777777" w:rsidR="007755D3" w:rsidRPr="003C3A28" w:rsidRDefault="007755D3" w:rsidP="009D57E9">
      <w:pPr>
        <w:pStyle w:val="NormalWeb"/>
        <w:numPr>
          <w:ilvl w:val="0"/>
          <w:numId w:val="77"/>
        </w:numPr>
        <w:spacing w:before="120" w:beforeAutospacing="0" w:after="120" w:afterAutospacing="0" w:line="360" w:lineRule="auto"/>
        <w:ind w:left="811" w:hanging="357"/>
        <w:jc w:val="both"/>
      </w:pPr>
      <w:r w:rsidRPr="003C3A28">
        <w:t>Monitoring ensures uninterrupted service</w:t>
      </w:r>
    </w:p>
    <w:p w14:paraId="6D223D20" w14:textId="77777777" w:rsidR="00434712" w:rsidRDefault="00434712" w:rsidP="005963EF">
      <w:pPr>
        <w:spacing w:before="120" w:after="120" w:line="360" w:lineRule="auto"/>
        <w:jc w:val="both"/>
      </w:pPr>
    </w:p>
    <w:p w14:paraId="0A99E9D7" w14:textId="77777777" w:rsidR="00434712" w:rsidRDefault="00434712" w:rsidP="005963EF">
      <w:pPr>
        <w:spacing w:before="120" w:after="120" w:line="360" w:lineRule="auto"/>
        <w:jc w:val="both"/>
      </w:pPr>
    </w:p>
    <w:p w14:paraId="66D73BA1" w14:textId="77777777" w:rsidR="00434712" w:rsidRDefault="00434712" w:rsidP="005963EF">
      <w:pPr>
        <w:spacing w:before="120" w:after="120" w:line="360" w:lineRule="auto"/>
        <w:jc w:val="both"/>
      </w:pPr>
    </w:p>
    <w:bookmarkEnd w:id="229"/>
    <w:p w14:paraId="2E7B477A" w14:textId="77777777" w:rsidR="00D618E5" w:rsidRPr="00542B7F" w:rsidRDefault="00D618E5" w:rsidP="005963EF">
      <w:pPr>
        <w:suppressAutoHyphens/>
        <w:spacing w:before="120" w:after="120" w:line="360" w:lineRule="auto"/>
        <w:jc w:val="both"/>
        <w:rPr>
          <w:kern w:val="2"/>
          <w:lang w:eastAsia="ar-SA"/>
        </w:rPr>
      </w:pPr>
    </w:p>
    <w:sectPr w:rsidR="00D618E5" w:rsidRPr="00542B7F" w:rsidSect="00E31013">
      <w:type w:val="continuous"/>
      <w:pgSz w:w="12240" w:h="15840"/>
      <w:pgMar w:top="1440" w:right="1440" w:bottom="1440"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7E75FD" w14:textId="77777777" w:rsidR="002C09D1" w:rsidRDefault="002C09D1" w:rsidP="00E31013">
      <w:r>
        <w:separator/>
      </w:r>
    </w:p>
  </w:endnote>
  <w:endnote w:type="continuationSeparator" w:id="0">
    <w:p w14:paraId="1C5CA9BE" w14:textId="77777777" w:rsidR="002C09D1" w:rsidRDefault="002C09D1" w:rsidP="00E3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46736513"/>
      <w:docPartObj>
        <w:docPartGallery w:val="Page Numbers (Bottom of Page)"/>
        <w:docPartUnique/>
      </w:docPartObj>
    </w:sdtPr>
    <w:sdtEndPr>
      <w:rPr>
        <w:rStyle w:val="PageNumber"/>
      </w:rPr>
    </w:sdtEndPr>
    <w:sdtContent>
      <w:p w14:paraId="6A934140" w14:textId="77777777" w:rsidR="002C2DEA" w:rsidRDefault="002C2DEA" w:rsidP="00C230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sdtContent>
  </w:sdt>
  <w:p w14:paraId="2E3B2458" w14:textId="77777777" w:rsidR="002C2DEA" w:rsidRDefault="002C2DE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46736514"/>
      <w:docPartObj>
        <w:docPartGallery w:val="Page Numbers (Bottom of Page)"/>
        <w:docPartUnique/>
      </w:docPartObj>
    </w:sdtPr>
    <w:sdtEndPr>
      <w:rPr>
        <w:rStyle w:val="PageNumber"/>
      </w:rPr>
    </w:sdtEndPr>
    <w:sdtContent>
      <w:p w14:paraId="21737176" w14:textId="73179B67" w:rsidR="002C2DEA" w:rsidRDefault="002C2DEA" w:rsidP="00C230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372C8">
          <w:rPr>
            <w:rStyle w:val="PageNumber"/>
            <w:noProof/>
          </w:rPr>
          <w:t>VII</w:t>
        </w:r>
        <w:r>
          <w:rPr>
            <w:rStyle w:val="PageNumber"/>
          </w:rPr>
          <w:fldChar w:fldCharType="end"/>
        </w:r>
      </w:p>
    </w:sdtContent>
  </w:sdt>
  <w:p w14:paraId="64D48645" w14:textId="77777777" w:rsidR="002C2DEA" w:rsidRDefault="002C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C2378F" w14:textId="77777777" w:rsidR="002C09D1" w:rsidRDefault="002C09D1" w:rsidP="00E31013">
      <w:r>
        <w:separator/>
      </w:r>
    </w:p>
  </w:footnote>
  <w:footnote w:type="continuationSeparator" w:id="0">
    <w:p w14:paraId="527CC04C" w14:textId="77777777" w:rsidR="002C09D1" w:rsidRDefault="002C09D1" w:rsidP="00E310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E"/>
    <w:multiLevelType w:val="multilevel"/>
    <w:tmpl w:val="000000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16"/>
    <w:multiLevelType w:val="multilevel"/>
    <w:tmpl w:val="00000016"/>
    <w:lvl w:ilvl="0">
      <w:start w:val="1"/>
      <w:numFmt w:val="bullet"/>
      <w:lvlText w:val=""/>
      <w:lvlJc w:val="left"/>
      <w:pPr>
        <w:tabs>
          <w:tab w:val="left" w:pos="5670"/>
        </w:tabs>
        <w:ind w:left="5670" w:hanging="360"/>
      </w:pPr>
      <w:rPr>
        <w:rFonts w:ascii="Symbol" w:hAnsi="Symbol" w:hint="default"/>
        <w:sz w:val="20"/>
      </w:rPr>
    </w:lvl>
    <w:lvl w:ilvl="1">
      <w:start w:val="1"/>
      <w:numFmt w:val="bullet"/>
      <w:lvlText w:val="o"/>
      <w:lvlJc w:val="left"/>
      <w:pPr>
        <w:tabs>
          <w:tab w:val="left" w:pos="6390"/>
        </w:tabs>
        <w:ind w:left="6390" w:hanging="360"/>
      </w:pPr>
      <w:rPr>
        <w:rFonts w:ascii="Courier New" w:hAnsi="Courier New" w:hint="default"/>
        <w:sz w:val="20"/>
      </w:rPr>
    </w:lvl>
    <w:lvl w:ilvl="2">
      <w:start w:val="1"/>
      <w:numFmt w:val="bullet"/>
      <w:lvlText w:val=""/>
      <w:lvlJc w:val="left"/>
      <w:pPr>
        <w:tabs>
          <w:tab w:val="left" w:pos="7110"/>
        </w:tabs>
        <w:ind w:left="7110" w:hanging="360"/>
      </w:pPr>
      <w:rPr>
        <w:rFonts w:ascii="Wingdings" w:hAnsi="Wingdings" w:hint="default"/>
        <w:sz w:val="20"/>
      </w:rPr>
    </w:lvl>
    <w:lvl w:ilvl="3">
      <w:start w:val="1"/>
      <w:numFmt w:val="bullet"/>
      <w:lvlText w:val=""/>
      <w:lvlJc w:val="left"/>
      <w:pPr>
        <w:tabs>
          <w:tab w:val="left" w:pos="7830"/>
        </w:tabs>
        <w:ind w:left="7830" w:hanging="360"/>
      </w:pPr>
      <w:rPr>
        <w:rFonts w:ascii="Wingdings" w:hAnsi="Wingdings" w:hint="default"/>
        <w:sz w:val="20"/>
      </w:rPr>
    </w:lvl>
    <w:lvl w:ilvl="4">
      <w:start w:val="1"/>
      <w:numFmt w:val="bullet"/>
      <w:lvlText w:val=""/>
      <w:lvlJc w:val="left"/>
      <w:pPr>
        <w:tabs>
          <w:tab w:val="left" w:pos="8550"/>
        </w:tabs>
        <w:ind w:left="8550" w:hanging="360"/>
      </w:pPr>
      <w:rPr>
        <w:rFonts w:ascii="Wingdings" w:hAnsi="Wingdings" w:hint="default"/>
        <w:sz w:val="20"/>
      </w:rPr>
    </w:lvl>
    <w:lvl w:ilvl="5">
      <w:start w:val="1"/>
      <w:numFmt w:val="bullet"/>
      <w:lvlText w:val=""/>
      <w:lvlJc w:val="left"/>
      <w:pPr>
        <w:tabs>
          <w:tab w:val="left" w:pos="9270"/>
        </w:tabs>
        <w:ind w:left="9270" w:hanging="360"/>
      </w:pPr>
      <w:rPr>
        <w:rFonts w:ascii="Wingdings" w:hAnsi="Wingdings" w:hint="default"/>
        <w:sz w:val="20"/>
      </w:rPr>
    </w:lvl>
    <w:lvl w:ilvl="6">
      <w:start w:val="1"/>
      <w:numFmt w:val="bullet"/>
      <w:lvlText w:val=""/>
      <w:lvlJc w:val="left"/>
      <w:pPr>
        <w:tabs>
          <w:tab w:val="left" w:pos="9990"/>
        </w:tabs>
        <w:ind w:left="9990" w:hanging="360"/>
      </w:pPr>
      <w:rPr>
        <w:rFonts w:ascii="Wingdings" w:hAnsi="Wingdings" w:hint="default"/>
        <w:sz w:val="20"/>
      </w:rPr>
    </w:lvl>
    <w:lvl w:ilvl="7">
      <w:start w:val="1"/>
      <w:numFmt w:val="bullet"/>
      <w:lvlText w:val=""/>
      <w:lvlJc w:val="left"/>
      <w:pPr>
        <w:tabs>
          <w:tab w:val="left" w:pos="10710"/>
        </w:tabs>
        <w:ind w:left="10710" w:hanging="360"/>
      </w:pPr>
      <w:rPr>
        <w:rFonts w:ascii="Wingdings" w:hAnsi="Wingdings" w:hint="default"/>
        <w:sz w:val="20"/>
      </w:rPr>
    </w:lvl>
    <w:lvl w:ilvl="8">
      <w:start w:val="1"/>
      <w:numFmt w:val="bullet"/>
      <w:lvlText w:val=""/>
      <w:lvlJc w:val="left"/>
      <w:pPr>
        <w:tabs>
          <w:tab w:val="left" w:pos="11430"/>
        </w:tabs>
        <w:ind w:left="11430" w:hanging="360"/>
      </w:pPr>
      <w:rPr>
        <w:rFonts w:ascii="Wingdings" w:hAnsi="Wingdings" w:hint="default"/>
        <w:sz w:val="20"/>
      </w:rPr>
    </w:lvl>
  </w:abstractNum>
  <w:abstractNum w:abstractNumId="3" w15:restartNumberingAfterBreak="0">
    <w:nsid w:val="00000017"/>
    <w:multiLevelType w:val="multilevel"/>
    <w:tmpl w:val="000000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1A"/>
    <w:multiLevelType w:val="multilevel"/>
    <w:tmpl w:val="000000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31"/>
    <w:multiLevelType w:val="multilevel"/>
    <w:tmpl w:val="0000003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2244734"/>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34B90"/>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1C1FD8"/>
    <w:multiLevelType w:val="multilevel"/>
    <w:tmpl w:val="9A0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5412E"/>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465DB"/>
    <w:multiLevelType w:val="multilevel"/>
    <w:tmpl w:val="A7D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C0DE7"/>
    <w:multiLevelType w:val="multilevel"/>
    <w:tmpl w:val="034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F2502"/>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B328E"/>
    <w:multiLevelType w:val="multilevel"/>
    <w:tmpl w:val="809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20730"/>
    <w:multiLevelType w:val="multilevel"/>
    <w:tmpl w:val="F4F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D303F"/>
    <w:multiLevelType w:val="multilevel"/>
    <w:tmpl w:val="3622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329BB"/>
    <w:multiLevelType w:val="multilevel"/>
    <w:tmpl w:val="4D1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9358B"/>
    <w:multiLevelType w:val="multilevel"/>
    <w:tmpl w:val="9CA60236"/>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5F4619C"/>
    <w:multiLevelType w:val="multilevel"/>
    <w:tmpl w:val="E6E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B592F"/>
    <w:multiLevelType w:val="multilevel"/>
    <w:tmpl w:val="400213A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A2075D8"/>
    <w:multiLevelType w:val="hybridMultilevel"/>
    <w:tmpl w:val="58E0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AD31C2"/>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FC7C78"/>
    <w:multiLevelType w:val="multilevel"/>
    <w:tmpl w:val="C8C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61E57"/>
    <w:multiLevelType w:val="multilevel"/>
    <w:tmpl w:val="2C9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C1098"/>
    <w:multiLevelType w:val="multilevel"/>
    <w:tmpl w:val="9704E704"/>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1FF23E4A"/>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350FB4"/>
    <w:multiLevelType w:val="multilevel"/>
    <w:tmpl w:val="516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A04B8"/>
    <w:multiLevelType w:val="multilevel"/>
    <w:tmpl w:val="588E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85FCA"/>
    <w:multiLevelType w:val="multilevel"/>
    <w:tmpl w:val="3E8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00D62"/>
    <w:multiLevelType w:val="multilevel"/>
    <w:tmpl w:val="41AA6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C65FDD"/>
    <w:multiLevelType w:val="multilevel"/>
    <w:tmpl w:val="F82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42F77"/>
    <w:multiLevelType w:val="multilevel"/>
    <w:tmpl w:val="6A2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A02010"/>
    <w:multiLevelType w:val="multilevel"/>
    <w:tmpl w:val="7BC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8320D"/>
    <w:multiLevelType w:val="multilevel"/>
    <w:tmpl w:val="C996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007430"/>
    <w:multiLevelType w:val="multilevel"/>
    <w:tmpl w:val="35DA3586"/>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1EE2705"/>
    <w:multiLevelType w:val="multilevel"/>
    <w:tmpl w:val="4484073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33F3A01"/>
    <w:multiLevelType w:val="multilevel"/>
    <w:tmpl w:val="040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A790D"/>
    <w:multiLevelType w:val="multilevel"/>
    <w:tmpl w:val="5BE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73B51"/>
    <w:multiLevelType w:val="multilevel"/>
    <w:tmpl w:val="AA2A94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37812013"/>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666EB8"/>
    <w:multiLevelType w:val="multilevel"/>
    <w:tmpl w:val="A47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D21D4"/>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B65D41"/>
    <w:multiLevelType w:val="multilevel"/>
    <w:tmpl w:val="9FF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4E5B94"/>
    <w:multiLevelType w:val="multilevel"/>
    <w:tmpl w:val="2B4A0C8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0664964"/>
    <w:multiLevelType w:val="multilevel"/>
    <w:tmpl w:val="969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676115"/>
    <w:multiLevelType w:val="multilevel"/>
    <w:tmpl w:val="6C4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C2C6C"/>
    <w:multiLevelType w:val="multilevel"/>
    <w:tmpl w:val="C56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7C761F"/>
    <w:multiLevelType w:val="multilevel"/>
    <w:tmpl w:val="C3C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446B1F"/>
    <w:multiLevelType w:val="multilevel"/>
    <w:tmpl w:val="81F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997B5D"/>
    <w:multiLevelType w:val="multilevel"/>
    <w:tmpl w:val="EAF8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F352D"/>
    <w:multiLevelType w:val="multilevel"/>
    <w:tmpl w:val="716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0A1F6C"/>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D05D78"/>
    <w:multiLevelType w:val="multilevel"/>
    <w:tmpl w:val="1BC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FD26BF"/>
    <w:multiLevelType w:val="multilevel"/>
    <w:tmpl w:val="327C2BC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47636053"/>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961874"/>
    <w:multiLevelType w:val="multilevel"/>
    <w:tmpl w:val="7A8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92A8C"/>
    <w:multiLevelType w:val="multilevel"/>
    <w:tmpl w:val="FD8ED6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958764C"/>
    <w:multiLevelType w:val="multilevel"/>
    <w:tmpl w:val="214A70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49DC4F09"/>
    <w:multiLevelType w:val="multilevel"/>
    <w:tmpl w:val="B9C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D50319"/>
    <w:multiLevelType w:val="multilevel"/>
    <w:tmpl w:val="FAD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134563"/>
    <w:multiLevelType w:val="multilevel"/>
    <w:tmpl w:val="374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C5B54"/>
    <w:multiLevelType w:val="multilevel"/>
    <w:tmpl w:val="CF2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C5278B"/>
    <w:multiLevelType w:val="multilevel"/>
    <w:tmpl w:val="43D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527F3E"/>
    <w:multiLevelType w:val="multilevel"/>
    <w:tmpl w:val="A5B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C245A"/>
    <w:multiLevelType w:val="multilevel"/>
    <w:tmpl w:val="976C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8051F8"/>
    <w:multiLevelType w:val="multilevel"/>
    <w:tmpl w:val="DD2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8756F"/>
    <w:multiLevelType w:val="multilevel"/>
    <w:tmpl w:val="C81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B20BF2"/>
    <w:multiLevelType w:val="multilevel"/>
    <w:tmpl w:val="DFB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242488"/>
    <w:multiLevelType w:val="multilevel"/>
    <w:tmpl w:val="8026B36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9" w15:restartNumberingAfterBreak="0">
    <w:nsid w:val="6339538D"/>
    <w:multiLevelType w:val="multilevel"/>
    <w:tmpl w:val="3DC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6928C6"/>
    <w:multiLevelType w:val="multilevel"/>
    <w:tmpl w:val="BAB6845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6A7C68E9"/>
    <w:multiLevelType w:val="multilevel"/>
    <w:tmpl w:val="195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E55A9"/>
    <w:multiLevelType w:val="multilevel"/>
    <w:tmpl w:val="0CBAA3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71146087"/>
    <w:multiLevelType w:val="multilevel"/>
    <w:tmpl w:val="B8948612"/>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7BE0DE4"/>
    <w:multiLevelType w:val="multilevel"/>
    <w:tmpl w:val="1E3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3C66E1"/>
    <w:multiLevelType w:val="hybridMultilevel"/>
    <w:tmpl w:val="8AC649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EC072E7"/>
    <w:multiLevelType w:val="hybridMultilevel"/>
    <w:tmpl w:val="B51C6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EEB4932"/>
    <w:multiLevelType w:val="multilevel"/>
    <w:tmpl w:val="982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7"/>
  </w:num>
  <w:num w:numId="5">
    <w:abstractNumId w:val="75"/>
  </w:num>
  <w:num w:numId="6">
    <w:abstractNumId w:val="72"/>
  </w:num>
  <w:num w:numId="7">
    <w:abstractNumId w:val="35"/>
  </w:num>
  <w:num w:numId="8">
    <w:abstractNumId w:val="19"/>
  </w:num>
  <w:num w:numId="9">
    <w:abstractNumId w:val="43"/>
  </w:num>
  <w:num w:numId="10">
    <w:abstractNumId w:val="17"/>
  </w:num>
  <w:num w:numId="11">
    <w:abstractNumId w:val="34"/>
  </w:num>
  <w:num w:numId="12">
    <w:abstractNumId w:val="73"/>
  </w:num>
  <w:num w:numId="13">
    <w:abstractNumId w:val="70"/>
  </w:num>
  <w:num w:numId="14">
    <w:abstractNumId w:val="53"/>
  </w:num>
  <w:num w:numId="15">
    <w:abstractNumId w:val="38"/>
  </w:num>
  <w:num w:numId="16">
    <w:abstractNumId w:val="0"/>
  </w:num>
  <w:num w:numId="17">
    <w:abstractNumId w:val="76"/>
  </w:num>
  <w:num w:numId="18">
    <w:abstractNumId w:val="3"/>
  </w:num>
  <w:num w:numId="19">
    <w:abstractNumId w:val="2"/>
  </w:num>
  <w:num w:numId="20">
    <w:abstractNumId w:val="1"/>
  </w:num>
  <w:num w:numId="21">
    <w:abstractNumId w:val="5"/>
  </w:num>
  <w:num w:numId="22">
    <w:abstractNumId w:val="29"/>
  </w:num>
  <w:num w:numId="23">
    <w:abstractNumId w:val="4"/>
  </w:num>
  <w:num w:numId="24">
    <w:abstractNumId w:val="7"/>
  </w:num>
  <w:num w:numId="25">
    <w:abstractNumId w:val="31"/>
  </w:num>
  <w:num w:numId="26">
    <w:abstractNumId w:val="15"/>
  </w:num>
  <w:num w:numId="27">
    <w:abstractNumId w:val="27"/>
  </w:num>
  <w:num w:numId="28">
    <w:abstractNumId w:val="33"/>
  </w:num>
  <w:num w:numId="29">
    <w:abstractNumId w:val="51"/>
  </w:num>
  <w:num w:numId="30">
    <w:abstractNumId w:val="21"/>
  </w:num>
  <w:num w:numId="31">
    <w:abstractNumId w:val="12"/>
  </w:num>
  <w:num w:numId="32">
    <w:abstractNumId w:val="6"/>
  </w:num>
  <w:num w:numId="33">
    <w:abstractNumId w:val="54"/>
  </w:num>
  <w:num w:numId="34">
    <w:abstractNumId w:val="25"/>
  </w:num>
  <w:num w:numId="35">
    <w:abstractNumId w:val="62"/>
  </w:num>
  <w:num w:numId="36">
    <w:abstractNumId w:val="41"/>
  </w:num>
  <w:num w:numId="37">
    <w:abstractNumId w:val="9"/>
  </w:num>
  <w:num w:numId="38">
    <w:abstractNumId w:val="39"/>
  </w:num>
  <w:num w:numId="39">
    <w:abstractNumId w:val="55"/>
  </w:num>
  <w:num w:numId="40">
    <w:abstractNumId w:val="44"/>
  </w:num>
  <w:num w:numId="41">
    <w:abstractNumId w:val="61"/>
  </w:num>
  <w:num w:numId="42">
    <w:abstractNumId w:val="47"/>
  </w:num>
  <w:num w:numId="43">
    <w:abstractNumId w:val="59"/>
  </w:num>
  <w:num w:numId="44">
    <w:abstractNumId w:val="50"/>
  </w:num>
  <w:num w:numId="45">
    <w:abstractNumId w:val="37"/>
  </w:num>
  <w:num w:numId="46">
    <w:abstractNumId w:val="11"/>
  </w:num>
  <w:num w:numId="47">
    <w:abstractNumId w:val="13"/>
  </w:num>
  <w:num w:numId="48">
    <w:abstractNumId w:val="48"/>
  </w:num>
  <w:num w:numId="49">
    <w:abstractNumId w:val="60"/>
  </w:num>
  <w:num w:numId="50">
    <w:abstractNumId w:val="26"/>
  </w:num>
  <w:num w:numId="51">
    <w:abstractNumId w:val="32"/>
  </w:num>
  <w:num w:numId="52">
    <w:abstractNumId w:val="36"/>
  </w:num>
  <w:num w:numId="53">
    <w:abstractNumId w:val="28"/>
  </w:num>
  <w:num w:numId="54">
    <w:abstractNumId w:val="77"/>
  </w:num>
  <w:num w:numId="55">
    <w:abstractNumId w:val="63"/>
  </w:num>
  <w:num w:numId="56">
    <w:abstractNumId w:val="74"/>
  </w:num>
  <w:num w:numId="57">
    <w:abstractNumId w:val="10"/>
  </w:num>
  <w:num w:numId="58">
    <w:abstractNumId w:val="22"/>
  </w:num>
  <w:num w:numId="59">
    <w:abstractNumId w:val="65"/>
  </w:num>
  <w:num w:numId="60">
    <w:abstractNumId w:val="66"/>
  </w:num>
  <w:num w:numId="61">
    <w:abstractNumId w:val="69"/>
  </w:num>
  <w:num w:numId="62">
    <w:abstractNumId w:val="45"/>
  </w:num>
  <w:num w:numId="63">
    <w:abstractNumId w:val="58"/>
  </w:num>
  <w:num w:numId="64">
    <w:abstractNumId w:val="67"/>
  </w:num>
  <w:num w:numId="65">
    <w:abstractNumId w:val="42"/>
  </w:num>
  <w:num w:numId="66">
    <w:abstractNumId w:val="49"/>
  </w:num>
  <w:num w:numId="67">
    <w:abstractNumId w:val="23"/>
  </w:num>
  <w:num w:numId="68">
    <w:abstractNumId w:val="52"/>
  </w:num>
  <w:num w:numId="69">
    <w:abstractNumId w:val="46"/>
  </w:num>
  <w:num w:numId="70">
    <w:abstractNumId w:val="14"/>
  </w:num>
  <w:num w:numId="71">
    <w:abstractNumId w:val="16"/>
  </w:num>
  <w:num w:numId="72">
    <w:abstractNumId w:val="71"/>
  </w:num>
  <w:num w:numId="73">
    <w:abstractNumId w:val="18"/>
  </w:num>
  <w:num w:numId="74">
    <w:abstractNumId w:val="40"/>
  </w:num>
  <w:num w:numId="75">
    <w:abstractNumId w:val="64"/>
  </w:num>
  <w:num w:numId="76">
    <w:abstractNumId w:val="30"/>
  </w:num>
  <w:num w:numId="77">
    <w:abstractNumId w:val="8"/>
  </w:num>
  <w:num w:numId="78">
    <w:abstractNumId w:val="2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1AF"/>
    <w:rsid w:val="00000E52"/>
    <w:rsid w:val="000071CC"/>
    <w:rsid w:val="000077E6"/>
    <w:rsid w:val="0001062B"/>
    <w:rsid w:val="00017D69"/>
    <w:rsid w:val="00020E18"/>
    <w:rsid w:val="00043399"/>
    <w:rsid w:val="000511B5"/>
    <w:rsid w:val="00052829"/>
    <w:rsid w:val="00056E6F"/>
    <w:rsid w:val="00057699"/>
    <w:rsid w:val="00066B7B"/>
    <w:rsid w:val="00072E36"/>
    <w:rsid w:val="0007685C"/>
    <w:rsid w:val="00081DBB"/>
    <w:rsid w:val="00083E0F"/>
    <w:rsid w:val="000860ED"/>
    <w:rsid w:val="000A73FA"/>
    <w:rsid w:val="000B4B0E"/>
    <w:rsid w:val="000C4A61"/>
    <w:rsid w:val="000D1878"/>
    <w:rsid w:val="000D193C"/>
    <w:rsid w:val="000D2C8D"/>
    <w:rsid w:val="000D451E"/>
    <w:rsid w:val="000D72A0"/>
    <w:rsid w:val="000E03BA"/>
    <w:rsid w:val="000E05F3"/>
    <w:rsid w:val="000E250B"/>
    <w:rsid w:val="000E72A4"/>
    <w:rsid w:val="00101EEF"/>
    <w:rsid w:val="0010564C"/>
    <w:rsid w:val="00134C7B"/>
    <w:rsid w:val="00142380"/>
    <w:rsid w:val="001529E0"/>
    <w:rsid w:val="001530B4"/>
    <w:rsid w:val="0015702E"/>
    <w:rsid w:val="001606FA"/>
    <w:rsid w:val="001648B7"/>
    <w:rsid w:val="00167465"/>
    <w:rsid w:val="00173341"/>
    <w:rsid w:val="00174657"/>
    <w:rsid w:val="00175351"/>
    <w:rsid w:val="00177421"/>
    <w:rsid w:val="00180DFE"/>
    <w:rsid w:val="00185962"/>
    <w:rsid w:val="00185E56"/>
    <w:rsid w:val="001937A4"/>
    <w:rsid w:val="001B0B4A"/>
    <w:rsid w:val="001B0F35"/>
    <w:rsid w:val="001B7CB3"/>
    <w:rsid w:val="001C2CF3"/>
    <w:rsid w:val="001C5DA6"/>
    <w:rsid w:val="001D2FA3"/>
    <w:rsid w:val="001D50B7"/>
    <w:rsid w:val="001E114A"/>
    <w:rsid w:val="001E3312"/>
    <w:rsid w:val="001F1FDA"/>
    <w:rsid w:val="001F3C0D"/>
    <w:rsid w:val="002037E9"/>
    <w:rsid w:val="00203E82"/>
    <w:rsid w:val="002047E9"/>
    <w:rsid w:val="00212902"/>
    <w:rsid w:val="00220638"/>
    <w:rsid w:val="00227481"/>
    <w:rsid w:val="00233967"/>
    <w:rsid w:val="00241094"/>
    <w:rsid w:val="00241933"/>
    <w:rsid w:val="0024532C"/>
    <w:rsid w:val="00251D16"/>
    <w:rsid w:val="0025434E"/>
    <w:rsid w:val="00256F4F"/>
    <w:rsid w:val="002575C6"/>
    <w:rsid w:val="00267626"/>
    <w:rsid w:val="00270396"/>
    <w:rsid w:val="0027053A"/>
    <w:rsid w:val="00271471"/>
    <w:rsid w:val="00273C12"/>
    <w:rsid w:val="0028119C"/>
    <w:rsid w:val="00284D7A"/>
    <w:rsid w:val="00286506"/>
    <w:rsid w:val="002955D2"/>
    <w:rsid w:val="002957AF"/>
    <w:rsid w:val="002A614B"/>
    <w:rsid w:val="002A7F33"/>
    <w:rsid w:val="002B0F39"/>
    <w:rsid w:val="002B3723"/>
    <w:rsid w:val="002B44D5"/>
    <w:rsid w:val="002B5330"/>
    <w:rsid w:val="002B7120"/>
    <w:rsid w:val="002C09D1"/>
    <w:rsid w:val="002C2DEA"/>
    <w:rsid w:val="002C559A"/>
    <w:rsid w:val="002C57A7"/>
    <w:rsid w:val="002D56D4"/>
    <w:rsid w:val="002E2EE5"/>
    <w:rsid w:val="002F0BCB"/>
    <w:rsid w:val="003010DB"/>
    <w:rsid w:val="00301A50"/>
    <w:rsid w:val="003055BE"/>
    <w:rsid w:val="0030606A"/>
    <w:rsid w:val="003064DC"/>
    <w:rsid w:val="0031077B"/>
    <w:rsid w:val="0031107D"/>
    <w:rsid w:val="00315A87"/>
    <w:rsid w:val="003217C0"/>
    <w:rsid w:val="0032503A"/>
    <w:rsid w:val="00330594"/>
    <w:rsid w:val="0033582B"/>
    <w:rsid w:val="003376E8"/>
    <w:rsid w:val="003414AA"/>
    <w:rsid w:val="00345404"/>
    <w:rsid w:val="00352173"/>
    <w:rsid w:val="00354FB5"/>
    <w:rsid w:val="00360A38"/>
    <w:rsid w:val="0036671A"/>
    <w:rsid w:val="0037004E"/>
    <w:rsid w:val="00371DF9"/>
    <w:rsid w:val="00373761"/>
    <w:rsid w:val="003739EA"/>
    <w:rsid w:val="00380E37"/>
    <w:rsid w:val="00381C03"/>
    <w:rsid w:val="00386383"/>
    <w:rsid w:val="003904AB"/>
    <w:rsid w:val="00394700"/>
    <w:rsid w:val="00396EE8"/>
    <w:rsid w:val="003A2855"/>
    <w:rsid w:val="003A55A8"/>
    <w:rsid w:val="003B4D02"/>
    <w:rsid w:val="003C15FB"/>
    <w:rsid w:val="003C1F55"/>
    <w:rsid w:val="003C5F51"/>
    <w:rsid w:val="003D3874"/>
    <w:rsid w:val="003D4D7C"/>
    <w:rsid w:val="003D7F3F"/>
    <w:rsid w:val="003E68CD"/>
    <w:rsid w:val="003F1A81"/>
    <w:rsid w:val="003F2588"/>
    <w:rsid w:val="003F29F8"/>
    <w:rsid w:val="003F4576"/>
    <w:rsid w:val="003F4997"/>
    <w:rsid w:val="003F5899"/>
    <w:rsid w:val="003F6E09"/>
    <w:rsid w:val="0040180E"/>
    <w:rsid w:val="004037FF"/>
    <w:rsid w:val="00405D3F"/>
    <w:rsid w:val="00410993"/>
    <w:rsid w:val="0041528C"/>
    <w:rsid w:val="00415C1A"/>
    <w:rsid w:val="004166B2"/>
    <w:rsid w:val="004221F3"/>
    <w:rsid w:val="00422559"/>
    <w:rsid w:val="00425656"/>
    <w:rsid w:val="004257E6"/>
    <w:rsid w:val="00433611"/>
    <w:rsid w:val="00433F54"/>
    <w:rsid w:val="00434712"/>
    <w:rsid w:val="00441A93"/>
    <w:rsid w:val="00445D39"/>
    <w:rsid w:val="00445FBC"/>
    <w:rsid w:val="00456122"/>
    <w:rsid w:val="00460077"/>
    <w:rsid w:val="00460613"/>
    <w:rsid w:val="00465AE3"/>
    <w:rsid w:val="00466157"/>
    <w:rsid w:val="00471094"/>
    <w:rsid w:val="00472B8B"/>
    <w:rsid w:val="00475A39"/>
    <w:rsid w:val="004821A3"/>
    <w:rsid w:val="0048776C"/>
    <w:rsid w:val="004919C9"/>
    <w:rsid w:val="00491E1F"/>
    <w:rsid w:val="004941A0"/>
    <w:rsid w:val="00494240"/>
    <w:rsid w:val="004951E6"/>
    <w:rsid w:val="004A21A6"/>
    <w:rsid w:val="004B3015"/>
    <w:rsid w:val="004B414C"/>
    <w:rsid w:val="004B506E"/>
    <w:rsid w:val="004B5AF3"/>
    <w:rsid w:val="004B5C3F"/>
    <w:rsid w:val="004B6C12"/>
    <w:rsid w:val="004B7BBC"/>
    <w:rsid w:val="004C03CB"/>
    <w:rsid w:val="004C1490"/>
    <w:rsid w:val="004C6AE0"/>
    <w:rsid w:val="004D0C25"/>
    <w:rsid w:val="004D3E4A"/>
    <w:rsid w:val="004D5CE0"/>
    <w:rsid w:val="004E6E77"/>
    <w:rsid w:val="004E7925"/>
    <w:rsid w:val="005011BF"/>
    <w:rsid w:val="00502E29"/>
    <w:rsid w:val="00503304"/>
    <w:rsid w:val="00506D59"/>
    <w:rsid w:val="0051213D"/>
    <w:rsid w:val="005142E6"/>
    <w:rsid w:val="00515CEC"/>
    <w:rsid w:val="00517F5E"/>
    <w:rsid w:val="00530BB8"/>
    <w:rsid w:val="005353BE"/>
    <w:rsid w:val="00537A15"/>
    <w:rsid w:val="00542B7F"/>
    <w:rsid w:val="00553847"/>
    <w:rsid w:val="00562BD3"/>
    <w:rsid w:val="0056391A"/>
    <w:rsid w:val="00566EEA"/>
    <w:rsid w:val="005679DA"/>
    <w:rsid w:val="00570B30"/>
    <w:rsid w:val="00571DE9"/>
    <w:rsid w:val="00576752"/>
    <w:rsid w:val="005812DD"/>
    <w:rsid w:val="00582265"/>
    <w:rsid w:val="00583911"/>
    <w:rsid w:val="00584AAB"/>
    <w:rsid w:val="005862E5"/>
    <w:rsid w:val="00590446"/>
    <w:rsid w:val="00590CB3"/>
    <w:rsid w:val="00592F71"/>
    <w:rsid w:val="005963EF"/>
    <w:rsid w:val="005B723D"/>
    <w:rsid w:val="005C04A6"/>
    <w:rsid w:val="005C1CC6"/>
    <w:rsid w:val="005C6048"/>
    <w:rsid w:val="005D0E98"/>
    <w:rsid w:val="005E2E0E"/>
    <w:rsid w:val="005F2C15"/>
    <w:rsid w:val="005F6693"/>
    <w:rsid w:val="005F67BD"/>
    <w:rsid w:val="00602CD3"/>
    <w:rsid w:val="00603A78"/>
    <w:rsid w:val="00614BD7"/>
    <w:rsid w:val="00651682"/>
    <w:rsid w:val="0065237F"/>
    <w:rsid w:val="00653D91"/>
    <w:rsid w:val="0066319F"/>
    <w:rsid w:val="006642F9"/>
    <w:rsid w:val="006722B7"/>
    <w:rsid w:val="006742CE"/>
    <w:rsid w:val="006749AB"/>
    <w:rsid w:val="00677609"/>
    <w:rsid w:val="00682800"/>
    <w:rsid w:val="006843B1"/>
    <w:rsid w:val="00690A82"/>
    <w:rsid w:val="00692B48"/>
    <w:rsid w:val="006946C3"/>
    <w:rsid w:val="00694B92"/>
    <w:rsid w:val="0069508B"/>
    <w:rsid w:val="006A01EB"/>
    <w:rsid w:val="006A1091"/>
    <w:rsid w:val="006A130E"/>
    <w:rsid w:val="006A158A"/>
    <w:rsid w:val="006B024C"/>
    <w:rsid w:val="006B2061"/>
    <w:rsid w:val="006B4C7D"/>
    <w:rsid w:val="006B7F54"/>
    <w:rsid w:val="006D0650"/>
    <w:rsid w:val="006D3445"/>
    <w:rsid w:val="006E30EB"/>
    <w:rsid w:val="006E332A"/>
    <w:rsid w:val="006E3F19"/>
    <w:rsid w:val="006E703C"/>
    <w:rsid w:val="006E7117"/>
    <w:rsid w:val="006F3431"/>
    <w:rsid w:val="006F433B"/>
    <w:rsid w:val="0070164B"/>
    <w:rsid w:val="00711B4A"/>
    <w:rsid w:val="0071377A"/>
    <w:rsid w:val="007139DC"/>
    <w:rsid w:val="00715167"/>
    <w:rsid w:val="00721F4B"/>
    <w:rsid w:val="007227F3"/>
    <w:rsid w:val="00724152"/>
    <w:rsid w:val="00741486"/>
    <w:rsid w:val="00741735"/>
    <w:rsid w:val="00744F17"/>
    <w:rsid w:val="007473EE"/>
    <w:rsid w:val="00763CBA"/>
    <w:rsid w:val="007702E9"/>
    <w:rsid w:val="007710CE"/>
    <w:rsid w:val="00772743"/>
    <w:rsid w:val="007755D3"/>
    <w:rsid w:val="00784A7C"/>
    <w:rsid w:val="00787DD7"/>
    <w:rsid w:val="007923AE"/>
    <w:rsid w:val="00794888"/>
    <w:rsid w:val="00795358"/>
    <w:rsid w:val="007A0D3F"/>
    <w:rsid w:val="007A17D3"/>
    <w:rsid w:val="007B11AA"/>
    <w:rsid w:val="007B18D4"/>
    <w:rsid w:val="007B30F5"/>
    <w:rsid w:val="007B3C86"/>
    <w:rsid w:val="007C3130"/>
    <w:rsid w:val="007D1474"/>
    <w:rsid w:val="007D5B3E"/>
    <w:rsid w:val="007E04B4"/>
    <w:rsid w:val="007E0600"/>
    <w:rsid w:val="007F4E02"/>
    <w:rsid w:val="008017C0"/>
    <w:rsid w:val="00812C51"/>
    <w:rsid w:val="00817D14"/>
    <w:rsid w:val="00820842"/>
    <w:rsid w:val="00826C18"/>
    <w:rsid w:val="00831929"/>
    <w:rsid w:val="00832D60"/>
    <w:rsid w:val="00844595"/>
    <w:rsid w:val="00846128"/>
    <w:rsid w:val="008462DA"/>
    <w:rsid w:val="008518F4"/>
    <w:rsid w:val="00853037"/>
    <w:rsid w:val="00865478"/>
    <w:rsid w:val="00870288"/>
    <w:rsid w:val="00881276"/>
    <w:rsid w:val="00887A1E"/>
    <w:rsid w:val="008907E5"/>
    <w:rsid w:val="00897222"/>
    <w:rsid w:val="00897483"/>
    <w:rsid w:val="008A1F57"/>
    <w:rsid w:val="008A2F49"/>
    <w:rsid w:val="008A711C"/>
    <w:rsid w:val="008B31D2"/>
    <w:rsid w:val="008B5E07"/>
    <w:rsid w:val="008B7249"/>
    <w:rsid w:val="008C6D77"/>
    <w:rsid w:val="008D0350"/>
    <w:rsid w:val="008D0F37"/>
    <w:rsid w:val="008D623A"/>
    <w:rsid w:val="008E11BA"/>
    <w:rsid w:val="008E2655"/>
    <w:rsid w:val="008F1B2E"/>
    <w:rsid w:val="008F2C50"/>
    <w:rsid w:val="008F49D3"/>
    <w:rsid w:val="00903DA5"/>
    <w:rsid w:val="00910F01"/>
    <w:rsid w:val="00912F4C"/>
    <w:rsid w:val="00914DD5"/>
    <w:rsid w:val="00915826"/>
    <w:rsid w:val="0092131B"/>
    <w:rsid w:val="0092304C"/>
    <w:rsid w:val="0093396F"/>
    <w:rsid w:val="009407D6"/>
    <w:rsid w:val="00942C97"/>
    <w:rsid w:val="009440F2"/>
    <w:rsid w:val="00964F0F"/>
    <w:rsid w:val="009700F6"/>
    <w:rsid w:val="0098030D"/>
    <w:rsid w:val="00983175"/>
    <w:rsid w:val="00985C14"/>
    <w:rsid w:val="00997890"/>
    <w:rsid w:val="009A6D07"/>
    <w:rsid w:val="009B000C"/>
    <w:rsid w:val="009B2D2B"/>
    <w:rsid w:val="009B36C7"/>
    <w:rsid w:val="009B414D"/>
    <w:rsid w:val="009B5363"/>
    <w:rsid w:val="009C21ED"/>
    <w:rsid w:val="009C24B6"/>
    <w:rsid w:val="009C26B1"/>
    <w:rsid w:val="009C4174"/>
    <w:rsid w:val="009C5A96"/>
    <w:rsid w:val="009D17C5"/>
    <w:rsid w:val="009D3F93"/>
    <w:rsid w:val="009D4105"/>
    <w:rsid w:val="009D4188"/>
    <w:rsid w:val="009D57E9"/>
    <w:rsid w:val="009D5C2D"/>
    <w:rsid w:val="009D783A"/>
    <w:rsid w:val="009E00C3"/>
    <w:rsid w:val="009E2929"/>
    <w:rsid w:val="009E324C"/>
    <w:rsid w:val="009E6ED5"/>
    <w:rsid w:val="009F6D3A"/>
    <w:rsid w:val="00A01E6C"/>
    <w:rsid w:val="00A06D73"/>
    <w:rsid w:val="00A15869"/>
    <w:rsid w:val="00A203F5"/>
    <w:rsid w:val="00A23447"/>
    <w:rsid w:val="00A23962"/>
    <w:rsid w:val="00A25326"/>
    <w:rsid w:val="00A30729"/>
    <w:rsid w:val="00A31300"/>
    <w:rsid w:val="00A317A5"/>
    <w:rsid w:val="00A323CA"/>
    <w:rsid w:val="00A341A8"/>
    <w:rsid w:val="00A34979"/>
    <w:rsid w:val="00A4656E"/>
    <w:rsid w:val="00A50553"/>
    <w:rsid w:val="00A50747"/>
    <w:rsid w:val="00A53CB5"/>
    <w:rsid w:val="00A64D84"/>
    <w:rsid w:val="00A6518C"/>
    <w:rsid w:val="00A658EC"/>
    <w:rsid w:val="00A65E04"/>
    <w:rsid w:val="00A7013B"/>
    <w:rsid w:val="00A80FA4"/>
    <w:rsid w:val="00A81026"/>
    <w:rsid w:val="00A85355"/>
    <w:rsid w:val="00A926E8"/>
    <w:rsid w:val="00A956A1"/>
    <w:rsid w:val="00A95CE3"/>
    <w:rsid w:val="00A97A66"/>
    <w:rsid w:val="00AA01FB"/>
    <w:rsid w:val="00AA5845"/>
    <w:rsid w:val="00AA6D9D"/>
    <w:rsid w:val="00AA7DB0"/>
    <w:rsid w:val="00AB0530"/>
    <w:rsid w:val="00AB5316"/>
    <w:rsid w:val="00AB5CBA"/>
    <w:rsid w:val="00AC1BF3"/>
    <w:rsid w:val="00AC468F"/>
    <w:rsid w:val="00AD45BF"/>
    <w:rsid w:val="00AE1C4C"/>
    <w:rsid w:val="00AE3228"/>
    <w:rsid w:val="00AE3737"/>
    <w:rsid w:val="00AE7041"/>
    <w:rsid w:val="00AF1F3E"/>
    <w:rsid w:val="00AF242E"/>
    <w:rsid w:val="00AF27AB"/>
    <w:rsid w:val="00AF64EC"/>
    <w:rsid w:val="00B03814"/>
    <w:rsid w:val="00B05C47"/>
    <w:rsid w:val="00B11236"/>
    <w:rsid w:val="00B133F3"/>
    <w:rsid w:val="00B159C9"/>
    <w:rsid w:val="00B169A0"/>
    <w:rsid w:val="00B16A6A"/>
    <w:rsid w:val="00B16B01"/>
    <w:rsid w:val="00B177B5"/>
    <w:rsid w:val="00B21B2D"/>
    <w:rsid w:val="00B21F00"/>
    <w:rsid w:val="00B21F80"/>
    <w:rsid w:val="00B2726A"/>
    <w:rsid w:val="00B3096E"/>
    <w:rsid w:val="00B30C5C"/>
    <w:rsid w:val="00B33B64"/>
    <w:rsid w:val="00B3469B"/>
    <w:rsid w:val="00B35A43"/>
    <w:rsid w:val="00B41CFF"/>
    <w:rsid w:val="00B4261A"/>
    <w:rsid w:val="00B43AE7"/>
    <w:rsid w:val="00B47183"/>
    <w:rsid w:val="00B52F1B"/>
    <w:rsid w:val="00B53952"/>
    <w:rsid w:val="00B54293"/>
    <w:rsid w:val="00B57240"/>
    <w:rsid w:val="00B7399F"/>
    <w:rsid w:val="00B74E8F"/>
    <w:rsid w:val="00B8289E"/>
    <w:rsid w:val="00B87E5E"/>
    <w:rsid w:val="00B90F2B"/>
    <w:rsid w:val="00B96377"/>
    <w:rsid w:val="00B963BA"/>
    <w:rsid w:val="00B97AAF"/>
    <w:rsid w:val="00BA40C1"/>
    <w:rsid w:val="00BA77C2"/>
    <w:rsid w:val="00BB0F6A"/>
    <w:rsid w:val="00BB0F6B"/>
    <w:rsid w:val="00BB6424"/>
    <w:rsid w:val="00BC3CA5"/>
    <w:rsid w:val="00BC5C1B"/>
    <w:rsid w:val="00BC67D7"/>
    <w:rsid w:val="00BC7460"/>
    <w:rsid w:val="00BD397D"/>
    <w:rsid w:val="00BE66D3"/>
    <w:rsid w:val="00BE7D46"/>
    <w:rsid w:val="00BE7F8D"/>
    <w:rsid w:val="00BF3D99"/>
    <w:rsid w:val="00BF5484"/>
    <w:rsid w:val="00C00351"/>
    <w:rsid w:val="00C14058"/>
    <w:rsid w:val="00C20339"/>
    <w:rsid w:val="00C23012"/>
    <w:rsid w:val="00C241EB"/>
    <w:rsid w:val="00C246E3"/>
    <w:rsid w:val="00C36313"/>
    <w:rsid w:val="00C372C8"/>
    <w:rsid w:val="00C449C6"/>
    <w:rsid w:val="00C46B63"/>
    <w:rsid w:val="00C52590"/>
    <w:rsid w:val="00C533D4"/>
    <w:rsid w:val="00C61447"/>
    <w:rsid w:val="00C6212E"/>
    <w:rsid w:val="00C62D85"/>
    <w:rsid w:val="00C67D60"/>
    <w:rsid w:val="00C70593"/>
    <w:rsid w:val="00C705D5"/>
    <w:rsid w:val="00C71683"/>
    <w:rsid w:val="00C733D1"/>
    <w:rsid w:val="00C73C96"/>
    <w:rsid w:val="00C74AF4"/>
    <w:rsid w:val="00C76F00"/>
    <w:rsid w:val="00C76F7E"/>
    <w:rsid w:val="00C832C4"/>
    <w:rsid w:val="00C868B0"/>
    <w:rsid w:val="00C90629"/>
    <w:rsid w:val="00C973B4"/>
    <w:rsid w:val="00CA0599"/>
    <w:rsid w:val="00CA2A36"/>
    <w:rsid w:val="00CA4F15"/>
    <w:rsid w:val="00CB37CC"/>
    <w:rsid w:val="00CB38DE"/>
    <w:rsid w:val="00CB3F6C"/>
    <w:rsid w:val="00CB67E8"/>
    <w:rsid w:val="00CC17ED"/>
    <w:rsid w:val="00CC7805"/>
    <w:rsid w:val="00CD0B93"/>
    <w:rsid w:val="00CD2FEF"/>
    <w:rsid w:val="00CD47F3"/>
    <w:rsid w:val="00CE6BB1"/>
    <w:rsid w:val="00CF1BCF"/>
    <w:rsid w:val="00CF6A21"/>
    <w:rsid w:val="00D0384B"/>
    <w:rsid w:val="00D04C8C"/>
    <w:rsid w:val="00D04D2C"/>
    <w:rsid w:val="00D1054D"/>
    <w:rsid w:val="00D11684"/>
    <w:rsid w:val="00D30DE6"/>
    <w:rsid w:val="00D31062"/>
    <w:rsid w:val="00D371AF"/>
    <w:rsid w:val="00D407DC"/>
    <w:rsid w:val="00D423B0"/>
    <w:rsid w:val="00D4325B"/>
    <w:rsid w:val="00D44D2D"/>
    <w:rsid w:val="00D45078"/>
    <w:rsid w:val="00D50A74"/>
    <w:rsid w:val="00D51E6E"/>
    <w:rsid w:val="00D566E0"/>
    <w:rsid w:val="00D60990"/>
    <w:rsid w:val="00D611D6"/>
    <w:rsid w:val="00D618E5"/>
    <w:rsid w:val="00D6286F"/>
    <w:rsid w:val="00D66307"/>
    <w:rsid w:val="00D73C66"/>
    <w:rsid w:val="00D76261"/>
    <w:rsid w:val="00D8183B"/>
    <w:rsid w:val="00D839D9"/>
    <w:rsid w:val="00D84FD3"/>
    <w:rsid w:val="00D906BC"/>
    <w:rsid w:val="00D955FB"/>
    <w:rsid w:val="00DA33EC"/>
    <w:rsid w:val="00DA38C5"/>
    <w:rsid w:val="00DA49B0"/>
    <w:rsid w:val="00DA64CF"/>
    <w:rsid w:val="00DB0F3B"/>
    <w:rsid w:val="00DB3290"/>
    <w:rsid w:val="00DC0EE7"/>
    <w:rsid w:val="00DC4887"/>
    <w:rsid w:val="00DC58DD"/>
    <w:rsid w:val="00DC6871"/>
    <w:rsid w:val="00DD1B46"/>
    <w:rsid w:val="00DE112C"/>
    <w:rsid w:val="00DE3B1C"/>
    <w:rsid w:val="00DE6391"/>
    <w:rsid w:val="00DF2540"/>
    <w:rsid w:val="00DF5E4D"/>
    <w:rsid w:val="00E03894"/>
    <w:rsid w:val="00E0507B"/>
    <w:rsid w:val="00E0578E"/>
    <w:rsid w:val="00E11285"/>
    <w:rsid w:val="00E13F5F"/>
    <w:rsid w:val="00E15644"/>
    <w:rsid w:val="00E217E8"/>
    <w:rsid w:val="00E22B40"/>
    <w:rsid w:val="00E26C07"/>
    <w:rsid w:val="00E27076"/>
    <w:rsid w:val="00E31013"/>
    <w:rsid w:val="00E316C4"/>
    <w:rsid w:val="00E3496C"/>
    <w:rsid w:val="00E37CB7"/>
    <w:rsid w:val="00E37F73"/>
    <w:rsid w:val="00E441A0"/>
    <w:rsid w:val="00E452BD"/>
    <w:rsid w:val="00E47E21"/>
    <w:rsid w:val="00E507B6"/>
    <w:rsid w:val="00E51EA5"/>
    <w:rsid w:val="00E57F9E"/>
    <w:rsid w:val="00E602ED"/>
    <w:rsid w:val="00E60D0C"/>
    <w:rsid w:val="00E61D1C"/>
    <w:rsid w:val="00E6293E"/>
    <w:rsid w:val="00E648F5"/>
    <w:rsid w:val="00E65D38"/>
    <w:rsid w:val="00E70057"/>
    <w:rsid w:val="00E7153B"/>
    <w:rsid w:val="00E72639"/>
    <w:rsid w:val="00E759A4"/>
    <w:rsid w:val="00E77BCD"/>
    <w:rsid w:val="00E8244C"/>
    <w:rsid w:val="00E84365"/>
    <w:rsid w:val="00E86CBF"/>
    <w:rsid w:val="00E93A17"/>
    <w:rsid w:val="00EA2ED5"/>
    <w:rsid w:val="00EA3B14"/>
    <w:rsid w:val="00EB242F"/>
    <w:rsid w:val="00EB2F9A"/>
    <w:rsid w:val="00EB51B4"/>
    <w:rsid w:val="00EB5B0B"/>
    <w:rsid w:val="00EB785D"/>
    <w:rsid w:val="00EE02D6"/>
    <w:rsid w:val="00EE162D"/>
    <w:rsid w:val="00EE3615"/>
    <w:rsid w:val="00EE3A14"/>
    <w:rsid w:val="00EE73FF"/>
    <w:rsid w:val="00EF4236"/>
    <w:rsid w:val="00F000CF"/>
    <w:rsid w:val="00F1161A"/>
    <w:rsid w:val="00F243BD"/>
    <w:rsid w:val="00F249AA"/>
    <w:rsid w:val="00F4406E"/>
    <w:rsid w:val="00F44A62"/>
    <w:rsid w:val="00F468AD"/>
    <w:rsid w:val="00F5187E"/>
    <w:rsid w:val="00F526C6"/>
    <w:rsid w:val="00F72218"/>
    <w:rsid w:val="00F85FBD"/>
    <w:rsid w:val="00F93D96"/>
    <w:rsid w:val="00F94374"/>
    <w:rsid w:val="00F96F89"/>
    <w:rsid w:val="00FA428B"/>
    <w:rsid w:val="00FA5CFD"/>
    <w:rsid w:val="00FB497F"/>
    <w:rsid w:val="00FB5F83"/>
    <w:rsid w:val="00FC0B8C"/>
    <w:rsid w:val="00FC0ED3"/>
    <w:rsid w:val="00FC56A6"/>
    <w:rsid w:val="00FC79A9"/>
    <w:rsid w:val="00FD5C9E"/>
    <w:rsid w:val="00FE3799"/>
    <w:rsid w:val="00FE3D07"/>
    <w:rsid w:val="00FE744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0C9B"/>
  <w15:docId w15:val="{D5F07CFF-68E6-4DBF-BFCF-FF217B83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2E5"/>
    <w:rPr>
      <w:sz w:val="24"/>
      <w:szCs w:val="24"/>
    </w:rPr>
  </w:style>
  <w:style w:type="paragraph" w:styleId="Heading1">
    <w:name w:val="heading 1"/>
    <w:basedOn w:val="Normal"/>
    <w:next w:val="Normal"/>
    <w:link w:val="Heading1Char"/>
    <w:uiPriority w:val="9"/>
    <w:qFormat/>
    <w:rsid w:val="00AE7041"/>
    <w:pPr>
      <w:keepNext/>
      <w:suppressAutoHyphens/>
      <w:spacing w:before="360" w:after="120" w:line="360" w:lineRule="auto"/>
      <w:jc w:val="both"/>
      <w:outlineLvl w:val="0"/>
    </w:pPr>
    <w:rPr>
      <w:rFonts w:ascii="Cambria" w:hAnsi="Cambria"/>
      <w:b/>
      <w:bCs/>
      <w:kern w:val="32"/>
      <w:sz w:val="32"/>
      <w:szCs w:val="32"/>
      <w:lang w:eastAsia="ar-SA"/>
    </w:rPr>
  </w:style>
  <w:style w:type="paragraph" w:styleId="Heading2">
    <w:name w:val="heading 2"/>
    <w:basedOn w:val="Normal"/>
    <w:next w:val="Normal"/>
    <w:link w:val="Heading2Char"/>
    <w:uiPriority w:val="9"/>
    <w:unhideWhenUsed/>
    <w:qFormat/>
    <w:rsid w:val="009407D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16A6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16746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674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746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746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746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746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E7041"/>
    <w:rPr>
      <w:rFonts w:ascii="Cambria" w:hAnsi="Cambria"/>
      <w:b/>
      <w:bCs/>
      <w:kern w:val="32"/>
      <w:sz w:val="32"/>
      <w:szCs w:val="32"/>
      <w:lang w:eastAsia="ar-SA"/>
    </w:rPr>
  </w:style>
  <w:style w:type="character" w:customStyle="1" w:styleId="Heading2Char">
    <w:name w:val="Heading 2 Char"/>
    <w:basedOn w:val="DefaultParagraphFont"/>
    <w:link w:val="Heading2"/>
    <w:uiPriority w:val="9"/>
    <w:rsid w:val="009407D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16A6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167465"/>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167465"/>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167465"/>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167465"/>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1674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746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qFormat/>
    <w:rsid w:val="00D371AF"/>
    <w:rPr>
      <w:sz w:val="24"/>
      <w:szCs w:val="24"/>
    </w:rPr>
  </w:style>
  <w:style w:type="paragraph" w:customStyle="1" w:styleId="Default">
    <w:name w:val="Default"/>
    <w:qFormat/>
    <w:rsid w:val="00D371AF"/>
    <w:pPr>
      <w:autoSpaceDE w:val="0"/>
      <w:autoSpaceDN w:val="0"/>
      <w:adjustRightInd w:val="0"/>
    </w:pPr>
    <w:rPr>
      <w:rFonts w:eastAsia="Calibri"/>
      <w:color w:val="000000"/>
      <w:sz w:val="24"/>
      <w:szCs w:val="24"/>
    </w:rPr>
  </w:style>
  <w:style w:type="table" w:styleId="TableGrid">
    <w:name w:val="Table Grid"/>
    <w:basedOn w:val="TableNormal"/>
    <w:uiPriority w:val="59"/>
    <w:qFormat/>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ind w:left="720" w:hanging="72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Cambria" w:hAnsi="Cambria"/>
      <w:b/>
      <w:bCs w:val="0"/>
      <w:color w:val="000000"/>
      <w:kern w:val="32"/>
      <w:sz w:val="24"/>
      <w:szCs w:val="24"/>
      <w:lang w:eastAsia="ar-SA"/>
    </w:rPr>
  </w:style>
  <w:style w:type="paragraph" w:styleId="BalloonText">
    <w:name w:val="Balloon Text"/>
    <w:basedOn w:val="Normal"/>
    <w:link w:val="BalloonTextChar"/>
    <w:uiPriority w:val="99"/>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rsid w:val="003C1F55"/>
    <w:rPr>
      <w:rFonts w:ascii="Tahoma" w:hAnsi="Tahoma" w:cs="Tahoma"/>
      <w:sz w:val="16"/>
      <w:szCs w:val="16"/>
    </w:rPr>
  </w:style>
  <w:style w:type="character" w:styleId="FollowedHyperlink">
    <w:name w:val="FollowedHyperlink"/>
    <w:basedOn w:val="DefaultParagraphFont"/>
    <w:uiPriority w:val="99"/>
    <w:unhideWhenUsed/>
    <w:rsid w:val="007B11AA"/>
    <w:rPr>
      <w:color w:val="800080" w:themeColor="followedHyperlink"/>
      <w:u w:val="single"/>
    </w:rPr>
  </w:style>
  <w:style w:type="paragraph" w:customStyle="1" w:styleId="Hints">
    <w:name w:val="Hints"/>
    <w:basedOn w:val="Normal"/>
    <w:link w:val="HintsChar"/>
    <w:qFormat/>
    <w:rsid w:val="00E65D38"/>
    <w:rPr>
      <w:rFonts w:ascii="Arial" w:hAnsi="Arial"/>
      <w:color w:val="5F5F5F"/>
      <w:sz w:val="20"/>
      <w:szCs w:val="20"/>
    </w:rPr>
  </w:style>
  <w:style w:type="character" w:customStyle="1" w:styleId="HintsChar">
    <w:name w:val="Hints Char"/>
    <w:basedOn w:val="DefaultParagraphFont"/>
    <w:link w:val="Hints"/>
    <w:qFormat/>
    <w:rsid w:val="00E65D38"/>
    <w:rPr>
      <w:rFonts w:ascii="Arial" w:hAnsi="Arial"/>
      <w:color w:val="5F5F5F"/>
    </w:rPr>
  </w:style>
  <w:style w:type="paragraph" w:styleId="Footer">
    <w:name w:val="footer"/>
    <w:basedOn w:val="Normal"/>
    <w:link w:val="FooterChar"/>
    <w:uiPriority w:val="99"/>
    <w:unhideWhenUsed/>
    <w:rsid w:val="00E31013"/>
    <w:pPr>
      <w:tabs>
        <w:tab w:val="center" w:pos="4513"/>
        <w:tab w:val="right" w:pos="9026"/>
      </w:tabs>
    </w:pPr>
  </w:style>
  <w:style w:type="character" w:customStyle="1" w:styleId="FooterChar">
    <w:name w:val="Footer Char"/>
    <w:basedOn w:val="DefaultParagraphFont"/>
    <w:link w:val="Footer"/>
    <w:uiPriority w:val="99"/>
    <w:rsid w:val="00E31013"/>
    <w:rPr>
      <w:sz w:val="24"/>
      <w:szCs w:val="24"/>
    </w:rPr>
  </w:style>
  <w:style w:type="character" w:styleId="PageNumber">
    <w:name w:val="page number"/>
    <w:basedOn w:val="DefaultParagraphFont"/>
    <w:uiPriority w:val="99"/>
    <w:unhideWhenUsed/>
    <w:rsid w:val="00E31013"/>
  </w:style>
  <w:style w:type="paragraph" w:styleId="Header">
    <w:name w:val="header"/>
    <w:basedOn w:val="Normal"/>
    <w:link w:val="HeaderChar"/>
    <w:uiPriority w:val="99"/>
    <w:unhideWhenUsed/>
    <w:rsid w:val="00E31013"/>
    <w:pPr>
      <w:tabs>
        <w:tab w:val="center" w:pos="4513"/>
        <w:tab w:val="right" w:pos="9026"/>
      </w:tabs>
    </w:pPr>
  </w:style>
  <w:style w:type="character" w:customStyle="1" w:styleId="HeaderChar">
    <w:name w:val="Header Char"/>
    <w:basedOn w:val="DefaultParagraphFont"/>
    <w:link w:val="Header"/>
    <w:uiPriority w:val="99"/>
    <w:rsid w:val="00E31013"/>
    <w:rPr>
      <w:sz w:val="24"/>
      <w:szCs w:val="24"/>
    </w:rPr>
  </w:style>
  <w:style w:type="paragraph" w:styleId="Caption">
    <w:name w:val="caption"/>
    <w:basedOn w:val="Normal"/>
    <w:next w:val="Normal"/>
    <w:uiPriority w:val="35"/>
    <w:unhideWhenUsed/>
    <w:qFormat/>
    <w:rsid w:val="00763CBA"/>
    <w:pPr>
      <w:spacing w:after="200"/>
    </w:pPr>
    <w:rPr>
      <w:i/>
      <w:iCs/>
      <w:color w:val="1F497D" w:themeColor="text2"/>
      <w:sz w:val="18"/>
      <w:szCs w:val="18"/>
    </w:rPr>
  </w:style>
  <w:style w:type="paragraph" w:styleId="TOC1">
    <w:name w:val="toc 1"/>
    <w:basedOn w:val="Normal"/>
    <w:next w:val="Normal"/>
    <w:autoRedefine/>
    <w:uiPriority w:val="39"/>
    <w:unhideWhenUsed/>
    <w:rsid w:val="002F0BCB"/>
    <w:pPr>
      <w:tabs>
        <w:tab w:val="left" w:pos="480"/>
        <w:tab w:val="right" w:leader="dot" w:pos="8918"/>
      </w:tabs>
      <w:spacing w:after="100" w:line="360" w:lineRule="auto"/>
    </w:pPr>
    <w:rPr>
      <w:noProof/>
    </w:rPr>
  </w:style>
  <w:style w:type="paragraph" w:styleId="NormalWeb">
    <w:name w:val="Normal (Web)"/>
    <w:basedOn w:val="Normal"/>
    <w:uiPriority w:val="99"/>
    <w:unhideWhenUsed/>
    <w:qFormat/>
    <w:rsid w:val="00A323CA"/>
    <w:pPr>
      <w:spacing w:before="100" w:beforeAutospacing="1" w:after="100" w:afterAutospacing="1"/>
    </w:pPr>
  </w:style>
  <w:style w:type="character" w:styleId="Strong">
    <w:name w:val="Strong"/>
    <w:basedOn w:val="DefaultParagraphFont"/>
    <w:uiPriority w:val="22"/>
    <w:qFormat/>
    <w:rsid w:val="00A323CA"/>
    <w:rPr>
      <w:b/>
      <w:bCs/>
    </w:rPr>
  </w:style>
  <w:style w:type="character" w:customStyle="1" w:styleId="UnresolvedMention1">
    <w:name w:val="Unresolved Mention1"/>
    <w:basedOn w:val="DefaultParagraphFont"/>
    <w:uiPriority w:val="99"/>
    <w:semiHidden/>
    <w:unhideWhenUsed/>
    <w:rsid w:val="0007685C"/>
    <w:rPr>
      <w:color w:val="605E5C"/>
      <w:shd w:val="clear" w:color="auto" w:fill="E1DFDD"/>
    </w:rPr>
  </w:style>
  <w:style w:type="paragraph" w:styleId="TOCHeading">
    <w:name w:val="TOC Heading"/>
    <w:basedOn w:val="Heading1"/>
    <w:next w:val="Normal"/>
    <w:uiPriority w:val="39"/>
    <w:unhideWhenUsed/>
    <w:qFormat/>
    <w:rsid w:val="00B16A6A"/>
    <w:pPr>
      <w:keepLines/>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lang w:eastAsia="en-US"/>
    </w:rPr>
  </w:style>
  <w:style w:type="paragraph" w:styleId="TableofFigures">
    <w:name w:val="table of figures"/>
    <w:basedOn w:val="Normal"/>
    <w:next w:val="Normal"/>
    <w:uiPriority w:val="99"/>
    <w:unhideWhenUsed/>
    <w:rsid w:val="008A711C"/>
  </w:style>
  <w:style w:type="paragraph" w:styleId="Title">
    <w:name w:val="Title"/>
    <w:basedOn w:val="Normal"/>
    <w:next w:val="Normal"/>
    <w:link w:val="TitleChar"/>
    <w:qFormat/>
    <w:rsid w:val="00506D5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06D59"/>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sid w:val="00E441A0"/>
    <w:rPr>
      <w:color w:val="605E5C"/>
      <w:shd w:val="clear" w:color="auto" w:fill="E1DFDD"/>
    </w:rPr>
  </w:style>
  <w:style w:type="table" w:customStyle="1" w:styleId="TableGridLight1">
    <w:name w:val="Table Grid Light1"/>
    <w:basedOn w:val="TableNormal"/>
    <w:uiPriority w:val="40"/>
    <w:rsid w:val="001674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7E04B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E04B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E04B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E04B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E04B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E04B4"/>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7E04B4"/>
    <w:rPr>
      <w:color w:val="605E5C"/>
      <w:shd w:val="clear" w:color="auto" w:fill="E1DFDD"/>
    </w:rPr>
  </w:style>
  <w:style w:type="character" w:styleId="Emphasis">
    <w:name w:val="Emphasis"/>
    <w:basedOn w:val="DefaultParagraphFont"/>
    <w:uiPriority w:val="20"/>
    <w:qFormat/>
    <w:rsid w:val="008E26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3053">
      <w:bodyDiv w:val="1"/>
      <w:marLeft w:val="0"/>
      <w:marRight w:val="0"/>
      <w:marTop w:val="0"/>
      <w:marBottom w:val="0"/>
      <w:divBdr>
        <w:top w:val="none" w:sz="0" w:space="0" w:color="auto"/>
        <w:left w:val="none" w:sz="0" w:space="0" w:color="auto"/>
        <w:bottom w:val="none" w:sz="0" w:space="0" w:color="auto"/>
        <w:right w:val="none" w:sz="0" w:space="0" w:color="auto"/>
      </w:divBdr>
    </w:div>
    <w:div w:id="7416103">
      <w:bodyDiv w:val="1"/>
      <w:marLeft w:val="0"/>
      <w:marRight w:val="0"/>
      <w:marTop w:val="0"/>
      <w:marBottom w:val="0"/>
      <w:divBdr>
        <w:top w:val="none" w:sz="0" w:space="0" w:color="auto"/>
        <w:left w:val="none" w:sz="0" w:space="0" w:color="auto"/>
        <w:bottom w:val="none" w:sz="0" w:space="0" w:color="auto"/>
        <w:right w:val="none" w:sz="0" w:space="0" w:color="auto"/>
      </w:divBdr>
    </w:div>
    <w:div w:id="111901210">
      <w:bodyDiv w:val="1"/>
      <w:marLeft w:val="0"/>
      <w:marRight w:val="0"/>
      <w:marTop w:val="0"/>
      <w:marBottom w:val="0"/>
      <w:divBdr>
        <w:top w:val="none" w:sz="0" w:space="0" w:color="auto"/>
        <w:left w:val="none" w:sz="0" w:space="0" w:color="auto"/>
        <w:bottom w:val="none" w:sz="0" w:space="0" w:color="auto"/>
        <w:right w:val="none" w:sz="0" w:space="0" w:color="auto"/>
      </w:divBdr>
    </w:div>
    <w:div w:id="151264828">
      <w:bodyDiv w:val="1"/>
      <w:marLeft w:val="0"/>
      <w:marRight w:val="0"/>
      <w:marTop w:val="0"/>
      <w:marBottom w:val="0"/>
      <w:divBdr>
        <w:top w:val="none" w:sz="0" w:space="0" w:color="auto"/>
        <w:left w:val="none" w:sz="0" w:space="0" w:color="auto"/>
        <w:bottom w:val="none" w:sz="0" w:space="0" w:color="auto"/>
        <w:right w:val="none" w:sz="0" w:space="0" w:color="auto"/>
      </w:divBdr>
    </w:div>
    <w:div w:id="153424742">
      <w:bodyDiv w:val="1"/>
      <w:marLeft w:val="0"/>
      <w:marRight w:val="0"/>
      <w:marTop w:val="0"/>
      <w:marBottom w:val="0"/>
      <w:divBdr>
        <w:top w:val="none" w:sz="0" w:space="0" w:color="auto"/>
        <w:left w:val="none" w:sz="0" w:space="0" w:color="auto"/>
        <w:bottom w:val="none" w:sz="0" w:space="0" w:color="auto"/>
        <w:right w:val="none" w:sz="0" w:space="0" w:color="auto"/>
      </w:divBdr>
    </w:div>
    <w:div w:id="193462707">
      <w:bodyDiv w:val="1"/>
      <w:marLeft w:val="0"/>
      <w:marRight w:val="0"/>
      <w:marTop w:val="0"/>
      <w:marBottom w:val="0"/>
      <w:divBdr>
        <w:top w:val="none" w:sz="0" w:space="0" w:color="auto"/>
        <w:left w:val="none" w:sz="0" w:space="0" w:color="auto"/>
        <w:bottom w:val="none" w:sz="0" w:space="0" w:color="auto"/>
        <w:right w:val="none" w:sz="0" w:space="0" w:color="auto"/>
      </w:divBdr>
    </w:div>
    <w:div w:id="211772310">
      <w:bodyDiv w:val="1"/>
      <w:marLeft w:val="0"/>
      <w:marRight w:val="0"/>
      <w:marTop w:val="0"/>
      <w:marBottom w:val="0"/>
      <w:divBdr>
        <w:top w:val="none" w:sz="0" w:space="0" w:color="auto"/>
        <w:left w:val="none" w:sz="0" w:space="0" w:color="auto"/>
        <w:bottom w:val="none" w:sz="0" w:space="0" w:color="auto"/>
        <w:right w:val="none" w:sz="0" w:space="0" w:color="auto"/>
      </w:divBdr>
    </w:div>
    <w:div w:id="216086771">
      <w:bodyDiv w:val="1"/>
      <w:marLeft w:val="0"/>
      <w:marRight w:val="0"/>
      <w:marTop w:val="0"/>
      <w:marBottom w:val="0"/>
      <w:divBdr>
        <w:top w:val="none" w:sz="0" w:space="0" w:color="auto"/>
        <w:left w:val="none" w:sz="0" w:space="0" w:color="auto"/>
        <w:bottom w:val="none" w:sz="0" w:space="0" w:color="auto"/>
        <w:right w:val="none" w:sz="0" w:space="0" w:color="auto"/>
      </w:divBdr>
    </w:div>
    <w:div w:id="306519929">
      <w:bodyDiv w:val="1"/>
      <w:marLeft w:val="0"/>
      <w:marRight w:val="0"/>
      <w:marTop w:val="0"/>
      <w:marBottom w:val="0"/>
      <w:divBdr>
        <w:top w:val="none" w:sz="0" w:space="0" w:color="auto"/>
        <w:left w:val="none" w:sz="0" w:space="0" w:color="auto"/>
        <w:bottom w:val="none" w:sz="0" w:space="0" w:color="auto"/>
        <w:right w:val="none" w:sz="0" w:space="0" w:color="auto"/>
      </w:divBdr>
    </w:div>
    <w:div w:id="339356342">
      <w:bodyDiv w:val="1"/>
      <w:marLeft w:val="0"/>
      <w:marRight w:val="0"/>
      <w:marTop w:val="0"/>
      <w:marBottom w:val="0"/>
      <w:divBdr>
        <w:top w:val="none" w:sz="0" w:space="0" w:color="auto"/>
        <w:left w:val="none" w:sz="0" w:space="0" w:color="auto"/>
        <w:bottom w:val="none" w:sz="0" w:space="0" w:color="auto"/>
        <w:right w:val="none" w:sz="0" w:space="0" w:color="auto"/>
      </w:divBdr>
    </w:div>
    <w:div w:id="339502496">
      <w:bodyDiv w:val="1"/>
      <w:marLeft w:val="0"/>
      <w:marRight w:val="0"/>
      <w:marTop w:val="0"/>
      <w:marBottom w:val="0"/>
      <w:divBdr>
        <w:top w:val="none" w:sz="0" w:space="0" w:color="auto"/>
        <w:left w:val="none" w:sz="0" w:space="0" w:color="auto"/>
        <w:bottom w:val="none" w:sz="0" w:space="0" w:color="auto"/>
        <w:right w:val="none" w:sz="0" w:space="0" w:color="auto"/>
      </w:divBdr>
    </w:div>
    <w:div w:id="354890079">
      <w:bodyDiv w:val="1"/>
      <w:marLeft w:val="0"/>
      <w:marRight w:val="0"/>
      <w:marTop w:val="0"/>
      <w:marBottom w:val="0"/>
      <w:divBdr>
        <w:top w:val="none" w:sz="0" w:space="0" w:color="auto"/>
        <w:left w:val="none" w:sz="0" w:space="0" w:color="auto"/>
        <w:bottom w:val="none" w:sz="0" w:space="0" w:color="auto"/>
        <w:right w:val="none" w:sz="0" w:space="0" w:color="auto"/>
      </w:divBdr>
    </w:div>
    <w:div w:id="364452499">
      <w:bodyDiv w:val="1"/>
      <w:marLeft w:val="0"/>
      <w:marRight w:val="0"/>
      <w:marTop w:val="0"/>
      <w:marBottom w:val="0"/>
      <w:divBdr>
        <w:top w:val="none" w:sz="0" w:space="0" w:color="auto"/>
        <w:left w:val="none" w:sz="0" w:space="0" w:color="auto"/>
        <w:bottom w:val="none" w:sz="0" w:space="0" w:color="auto"/>
        <w:right w:val="none" w:sz="0" w:space="0" w:color="auto"/>
      </w:divBdr>
    </w:div>
    <w:div w:id="367603462">
      <w:bodyDiv w:val="1"/>
      <w:marLeft w:val="0"/>
      <w:marRight w:val="0"/>
      <w:marTop w:val="0"/>
      <w:marBottom w:val="0"/>
      <w:divBdr>
        <w:top w:val="none" w:sz="0" w:space="0" w:color="auto"/>
        <w:left w:val="none" w:sz="0" w:space="0" w:color="auto"/>
        <w:bottom w:val="none" w:sz="0" w:space="0" w:color="auto"/>
        <w:right w:val="none" w:sz="0" w:space="0" w:color="auto"/>
      </w:divBdr>
    </w:div>
    <w:div w:id="387534430">
      <w:bodyDiv w:val="1"/>
      <w:marLeft w:val="0"/>
      <w:marRight w:val="0"/>
      <w:marTop w:val="0"/>
      <w:marBottom w:val="0"/>
      <w:divBdr>
        <w:top w:val="none" w:sz="0" w:space="0" w:color="auto"/>
        <w:left w:val="none" w:sz="0" w:space="0" w:color="auto"/>
        <w:bottom w:val="none" w:sz="0" w:space="0" w:color="auto"/>
        <w:right w:val="none" w:sz="0" w:space="0" w:color="auto"/>
      </w:divBdr>
    </w:div>
    <w:div w:id="404576262">
      <w:bodyDiv w:val="1"/>
      <w:marLeft w:val="0"/>
      <w:marRight w:val="0"/>
      <w:marTop w:val="0"/>
      <w:marBottom w:val="0"/>
      <w:divBdr>
        <w:top w:val="none" w:sz="0" w:space="0" w:color="auto"/>
        <w:left w:val="none" w:sz="0" w:space="0" w:color="auto"/>
        <w:bottom w:val="none" w:sz="0" w:space="0" w:color="auto"/>
        <w:right w:val="none" w:sz="0" w:space="0" w:color="auto"/>
      </w:divBdr>
    </w:div>
    <w:div w:id="425688667">
      <w:bodyDiv w:val="1"/>
      <w:marLeft w:val="0"/>
      <w:marRight w:val="0"/>
      <w:marTop w:val="0"/>
      <w:marBottom w:val="0"/>
      <w:divBdr>
        <w:top w:val="none" w:sz="0" w:space="0" w:color="auto"/>
        <w:left w:val="none" w:sz="0" w:space="0" w:color="auto"/>
        <w:bottom w:val="none" w:sz="0" w:space="0" w:color="auto"/>
        <w:right w:val="none" w:sz="0" w:space="0" w:color="auto"/>
      </w:divBdr>
    </w:div>
    <w:div w:id="468206891">
      <w:bodyDiv w:val="1"/>
      <w:marLeft w:val="0"/>
      <w:marRight w:val="0"/>
      <w:marTop w:val="0"/>
      <w:marBottom w:val="0"/>
      <w:divBdr>
        <w:top w:val="none" w:sz="0" w:space="0" w:color="auto"/>
        <w:left w:val="none" w:sz="0" w:space="0" w:color="auto"/>
        <w:bottom w:val="none" w:sz="0" w:space="0" w:color="auto"/>
        <w:right w:val="none" w:sz="0" w:space="0" w:color="auto"/>
      </w:divBdr>
    </w:div>
    <w:div w:id="470362432">
      <w:bodyDiv w:val="1"/>
      <w:marLeft w:val="0"/>
      <w:marRight w:val="0"/>
      <w:marTop w:val="0"/>
      <w:marBottom w:val="0"/>
      <w:divBdr>
        <w:top w:val="none" w:sz="0" w:space="0" w:color="auto"/>
        <w:left w:val="none" w:sz="0" w:space="0" w:color="auto"/>
        <w:bottom w:val="none" w:sz="0" w:space="0" w:color="auto"/>
        <w:right w:val="none" w:sz="0" w:space="0" w:color="auto"/>
      </w:divBdr>
    </w:div>
    <w:div w:id="474376634">
      <w:bodyDiv w:val="1"/>
      <w:marLeft w:val="0"/>
      <w:marRight w:val="0"/>
      <w:marTop w:val="0"/>
      <w:marBottom w:val="0"/>
      <w:divBdr>
        <w:top w:val="none" w:sz="0" w:space="0" w:color="auto"/>
        <w:left w:val="none" w:sz="0" w:space="0" w:color="auto"/>
        <w:bottom w:val="none" w:sz="0" w:space="0" w:color="auto"/>
        <w:right w:val="none" w:sz="0" w:space="0" w:color="auto"/>
      </w:divBdr>
    </w:div>
    <w:div w:id="483549415">
      <w:bodyDiv w:val="1"/>
      <w:marLeft w:val="0"/>
      <w:marRight w:val="0"/>
      <w:marTop w:val="0"/>
      <w:marBottom w:val="0"/>
      <w:divBdr>
        <w:top w:val="none" w:sz="0" w:space="0" w:color="auto"/>
        <w:left w:val="none" w:sz="0" w:space="0" w:color="auto"/>
        <w:bottom w:val="none" w:sz="0" w:space="0" w:color="auto"/>
        <w:right w:val="none" w:sz="0" w:space="0" w:color="auto"/>
      </w:divBdr>
    </w:div>
    <w:div w:id="520318775">
      <w:bodyDiv w:val="1"/>
      <w:marLeft w:val="0"/>
      <w:marRight w:val="0"/>
      <w:marTop w:val="0"/>
      <w:marBottom w:val="0"/>
      <w:divBdr>
        <w:top w:val="none" w:sz="0" w:space="0" w:color="auto"/>
        <w:left w:val="none" w:sz="0" w:space="0" w:color="auto"/>
        <w:bottom w:val="none" w:sz="0" w:space="0" w:color="auto"/>
        <w:right w:val="none" w:sz="0" w:space="0" w:color="auto"/>
      </w:divBdr>
    </w:div>
    <w:div w:id="538055083">
      <w:bodyDiv w:val="1"/>
      <w:marLeft w:val="0"/>
      <w:marRight w:val="0"/>
      <w:marTop w:val="0"/>
      <w:marBottom w:val="0"/>
      <w:divBdr>
        <w:top w:val="none" w:sz="0" w:space="0" w:color="auto"/>
        <w:left w:val="none" w:sz="0" w:space="0" w:color="auto"/>
        <w:bottom w:val="none" w:sz="0" w:space="0" w:color="auto"/>
        <w:right w:val="none" w:sz="0" w:space="0" w:color="auto"/>
      </w:divBdr>
    </w:div>
    <w:div w:id="573861384">
      <w:bodyDiv w:val="1"/>
      <w:marLeft w:val="0"/>
      <w:marRight w:val="0"/>
      <w:marTop w:val="0"/>
      <w:marBottom w:val="0"/>
      <w:divBdr>
        <w:top w:val="none" w:sz="0" w:space="0" w:color="auto"/>
        <w:left w:val="none" w:sz="0" w:space="0" w:color="auto"/>
        <w:bottom w:val="none" w:sz="0" w:space="0" w:color="auto"/>
        <w:right w:val="none" w:sz="0" w:space="0" w:color="auto"/>
      </w:divBdr>
    </w:div>
    <w:div w:id="591857594">
      <w:bodyDiv w:val="1"/>
      <w:marLeft w:val="0"/>
      <w:marRight w:val="0"/>
      <w:marTop w:val="0"/>
      <w:marBottom w:val="0"/>
      <w:divBdr>
        <w:top w:val="none" w:sz="0" w:space="0" w:color="auto"/>
        <w:left w:val="none" w:sz="0" w:space="0" w:color="auto"/>
        <w:bottom w:val="none" w:sz="0" w:space="0" w:color="auto"/>
        <w:right w:val="none" w:sz="0" w:space="0" w:color="auto"/>
      </w:divBdr>
      <w:divsChild>
        <w:div w:id="1172456343">
          <w:marLeft w:val="0"/>
          <w:marRight w:val="0"/>
          <w:marTop w:val="0"/>
          <w:marBottom w:val="0"/>
          <w:divBdr>
            <w:top w:val="none" w:sz="0" w:space="0" w:color="auto"/>
            <w:left w:val="none" w:sz="0" w:space="0" w:color="auto"/>
            <w:bottom w:val="none" w:sz="0" w:space="0" w:color="auto"/>
            <w:right w:val="none" w:sz="0" w:space="0" w:color="auto"/>
          </w:divBdr>
          <w:divsChild>
            <w:div w:id="889003255">
              <w:marLeft w:val="0"/>
              <w:marRight w:val="0"/>
              <w:marTop w:val="0"/>
              <w:marBottom w:val="0"/>
              <w:divBdr>
                <w:top w:val="none" w:sz="0" w:space="0" w:color="auto"/>
                <w:left w:val="none" w:sz="0" w:space="0" w:color="auto"/>
                <w:bottom w:val="none" w:sz="0" w:space="0" w:color="auto"/>
                <w:right w:val="none" w:sz="0" w:space="0" w:color="auto"/>
              </w:divBdr>
              <w:divsChild>
                <w:div w:id="129368712">
                  <w:marLeft w:val="0"/>
                  <w:marRight w:val="0"/>
                  <w:marTop w:val="0"/>
                  <w:marBottom w:val="0"/>
                  <w:divBdr>
                    <w:top w:val="none" w:sz="0" w:space="0" w:color="auto"/>
                    <w:left w:val="none" w:sz="0" w:space="0" w:color="auto"/>
                    <w:bottom w:val="none" w:sz="0" w:space="0" w:color="auto"/>
                    <w:right w:val="none" w:sz="0" w:space="0" w:color="auto"/>
                  </w:divBdr>
                  <w:divsChild>
                    <w:div w:id="146213785">
                      <w:marLeft w:val="0"/>
                      <w:marRight w:val="0"/>
                      <w:marTop w:val="0"/>
                      <w:marBottom w:val="0"/>
                      <w:divBdr>
                        <w:top w:val="none" w:sz="0" w:space="0" w:color="auto"/>
                        <w:left w:val="none" w:sz="0" w:space="0" w:color="auto"/>
                        <w:bottom w:val="none" w:sz="0" w:space="0" w:color="auto"/>
                        <w:right w:val="none" w:sz="0" w:space="0" w:color="auto"/>
                      </w:divBdr>
                      <w:divsChild>
                        <w:div w:id="394857179">
                          <w:marLeft w:val="0"/>
                          <w:marRight w:val="0"/>
                          <w:marTop w:val="0"/>
                          <w:marBottom w:val="0"/>
                          <w:divBdr>
                            <w:top w:val="none" w:sz="0" w:space="0" w:color="auto"/>
                            <w:left w:val="none" w:sz="0" w:space="0" w:color="auto"/>
                            <w:bottom w:val="none" w:sz="0" w:space="0" w:color="auto"/>
                            <w:right w:val="none" w:sz="0" w:space="0" w:color="auto"/>
                          </w:divBdr>
                          <w:divsChild>
                            <w:div w:id="15080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637952">
      <w:bodyDiv w:val="1"/>
      <w:marLeft w:val="0"/>
      <w:marRight w:val="0"/>
      <w:marTop w:val="0"/>
      <w:marBottom w:val="0"/>
      <w:divBdr>
        <w:top w:val="none" w:sz="0" w:space="0" w:color="auto"/>
        <w:left w:val="none" w:sz="0" w:space="0" w:color="auto"/>
        <w:bottom w:val="none" w:sz="0" w:space="0" w:color="auto"/>
        <w:right w:val="none" w:sz="0" w:space="0" w:color="auto"/>
      </w:divBdr>
    </w:div>
    <w:div w:id="601575593">
      <w:bodyDiv w:val="1"/>
      <w:marLeft w:val="0"/>
      <w:marRight w:val="0"/>
      <w:marTop w:val="0"/>
      <w:marBottom w:val="0"/>
      <w:divBdr>
        <w:top w:val="none" w:sz="0" w:space="0" w:color="auto"/>
        <w:left w:val="none" w:sz="0" w:space="0" w:color="auto"/>
        <w:bottom w:val="none" w:sz="0" w:space="0" w:color="auto"/>
        <w:right w:val="none" w:sz="0" w:space="0" w:color="auto"/>
      </w:divBdr>
    </w:div>
    <w:div w:id="613442242">
      <w:bodyDiv w:val="1"/>
      <w:marLeft w:val="0"/>
      <w:marRight w:val="0"/>
      <w:marTop w:val="0"/>
      <w:marBottom w:val="0"/>
      <w:divBdr>
        <w:top w:val="none" w:sz="0" w:space="0" w:color="auto"/>
        <w:left w:val="none" w:sz="0" w:space="0" w:color="auto"/>
        <w:bottom w:val="none" w:sz="0" w:space="0" w:color="auto"/>
        <w:right w:val="none" w:sz="0" w:space="0" w:color="auto"/>
      </w:divBdr>
    </w:div>
    <w:div w:id="647200524">
      <w:bodyDiv w:val="1"/>
      <w:marLeft w:val="0"/>
      <w:marRight w:val="0"/>
      <w:marTop w:val="0"/>
      <w:marBottom w:val="0"/>
      <w:divBdr>
        <w:top w:val="none" w:sz="0" w:space="0" w:color="auto"/>
        <w:left w:val="none" w:sz="0" w:space="0" w:color="auto"/>
        <w:bottom w:val="none" w:sz="0" w:space="0" w:color="auto"/>
        <w:right w:val="none" w:sz="0" w:space="0" w:color="auto"/>
      </w:divBdr>
    </w:div>
    <w:div w:id="692725796">
      <w:bodyDiv w:val="1"/>
      <w:marLeft w:val="0"/>
      <w:marRight w:val="0"/>
      <w:marTop w:val="0"/>
      <w:marBottom w:val="0"/>
      <w:divBdr>
        <w:top w:val="none" w:sz="0" w:space="0" w:color="auto"/>
        <w:left w:val="none" w:sz="0" w:space="0" w:color="auto"/>
        <w:bottom w:val="none" w:sz="0" w:space="0" w:color="auto"/>
        <w:right w:val="none" w:sz="0" w:space="0" w:color="auto"/>
      </w:divBdr>
    </w:div>
    <w:div w:id="741949885">
      <w:bodyDiv w:val="1"/>
      <w:marLeft w:val="0"/>
      <w:marRight w:val="0"/>
      <w:marTop w:val="0"/>
      <w:marBottom w:val="0"/>
      <w:divBdr>
        <w:top w:val="none" w:sz="0" w:space="0" w:color="auto"/>
        <w:left w:val="none" w:sz="0" w:space="0" w:color="auto"/>
        <w:bottom w:val="none" w:sz="0" w:space="0" w:color="auto"/>
        <w:right w:val="none" w:sz="0" w:space="0" w:color="auto"/>
      </w:divBdr>
    </w:div>
    <w:div w:id="775755685">
      <w:bodyDiv w:val="1"/>
      <w:marLeft w:val="0"/>
      <w:marRight w:val="0"/>
      <w:marTop w:val="0"/>
      <w:marBottom w:val="0"/>
      <w:divBdr>
        <w:top w:val="none" w:sz="0" w:space="0" w:color="auto"/>
        <w:left w:val="none" w:sz="0" w:space="0" w:color="auto"/>
        <w:bottom w:val="none" w:sz="0" w:space="0" w:color="auto"/>
        <w:right w:val="none" w:sz="0" w:space="0" w:color="auto"/>
      </w:divBdr>
    </w:div>
    <w:div w:id="838691175">
      <w:bodyDiv w:val="1"/>
      <w:marLeft w:val="0"/>
      <w:marRight w:val="0"/>
      <w:marTop w:val="0"/>
      <w:marBottom w:val="0"/>
      <w:divBdr>
        <w:top w:val="none" w:sz="0" w:space="0" w:color="auto"/>
        <w:left w:val="none" w:sz="0" w:space="0" w:color="auto"/>
        <w:bottom w:val="none" w:sz="0" w:space="0" w:color="auto"/>
        <w:right w:val="none" w:sz="0" w:space="0" w:color="auto"/>
      </w:divBdr>
    </w:div>
    <w:div w:id="856847889">
      <w:bodyDiv w:val="1"/>
      <w:marLeft w:val="0"/>
      <w:marRight w:val="0"/>
      <w:marTop w:val="0"/>
      <w:marBottom w:val="0"/>
      <w:divBdr>
        <w:top w:val="none" w:sz="0" w:space="0" w:color="auto"/>
        <w:left w:val="none" w:sz="0" w:space="0" w:color="auto"/>
        <w:bottom w:val="none" w:sz="0" w:space="0" w:color="auto"/>
        <w:right w:val="none" w:sz="0" w:space="0" w:color="auto"/>
      </w:divBdr>
    </w:div>
    <w:div w:id="966281933">
      <w:bodyDiv w:val="1"/>
      <w:marLeft w:val="0"/>
      <w:marRight w:val="0"/>
      <w:marTop w:val="0"/>
      <w:marBottom w:val="0"/>
      <w:divBdr>
        <w:top w:val="none" w:sz="0" w:space="0" w:color="auto"/>
        <w:left w:val="none" w:sz="0" w:space="0" w:color="auto"/>
        <w:bottom w:val="none" w:sz="0" w:space="0" w:color="auto"/>
        <w:right w:val="none" w:sz="0" w:space="0" w:color="auto"/>
      </w:divBdr>
    </w:div>
    <w:div w:id="980622459">
      <w:bodyDiv w:val="1"/>
      <w:marLeft w:val="0"/>
      <w:marRight w:val="0"/>
      <w:marTop w:val="0"/>
      <w:marBottom w:val="0"/>
      <w:divBdr>
        <w:top w:val="none" w:sz="0" w:space="0" w:color="auto"/>
        <w:left w:val="none" w:sz="0" w:space="0" w:color="auto"/>
        <w:bottom w:val="none" w:sz="0" w:space="0" w:color="auto"/>
        <w:right w:val="none" w:sz="0" w:space="0" w:color="auto"/>
      </w:divBdr>
    </w:div>
    <w:div w:id="1011027767">
      <w:bodyDiv w:val="1"/>
      <w:marLeft w:val="0"/>
      <w:marRight w:val="0"/>
      <w:marTop w:val="0"/>
      <w:marBottom w:val="0"/>
      <w:divBdr>
        <w:top w:val="none" w:sz="0" w:space="0" w:color="auto"/>
        <w:left w:val="none" w:sz="0" w:space="0" w:color="auto"/>
        <w:bottom w:val="none" w:sz="0" w:space="0" w:color="auto"/>
        <w:right w:val="none" w:sz="0" w:space="0" w:color="auto"/>
      </w:divBdr>
    </w:div>
    <w:div w:id="1013730205">
      <w:bodyDiv w:val="1"/>
      <w:marLeft w:val="0"/>
      <w:marRight w:val="0"/>
      <w:marTop w:val="0"/>
      <w:marBottom w:val="0"/>
      <w:divBdr>
        <w:top w:val="none" w:sz="0" w:space="0" w:color="auto"/>
        <w:left w:val="none" w:sz="0" w:space="0" w:color="auto"/>
        <w:bottom w:val="none" w:sz="0" w:space="0" w:color="auto"/>
        <w:right w:val="none" w:sz="0" w:space="0" w:color="auto"/>
      </w:divBdr>
    </w:div>
    <w:div w:id="1064328894">
      <w:bodyDiv w:val="1"/>
      <w:marLeft w:val="0"/>
      <w:marRight w:val="0"/>
      <w:marTop w:val="0"/>
      <w:marBottom w:val="0"/>
      <w:divBdr>
        <w:top w:val="none" w:sz="0" w:space="0" w:color="auto"/>
        <w:left w:val="none" w:sz="0" w:space="0" w:color="auto"/>
        <w:bottom w:val="none" w:sz="0" w:space="0" w:color="auto"/>
        <w:right w:val="none" w:sz="0" w:space="0" w:color="auto"/>
      </w:divBdr>
    </w:div>
    <w:div w:id="1070033118">
      <w:bodyDiv w:val="1"/>
      <w:marLeft w:val="0"/>
      <w:marRight w:val="0"/>
      <w:marTop w:val="0"/>
      <w:marBottom w:val="0"/>
      <w:divBdr>
        <w:top w:val="none" w:sz="0" w:space="0" w:color="auto"/>
        <w:left w:val="none" w:sz="0" w:space="0" w:color="auto"/>
        <w:bottom w:val="none" w:sz="0" w:space="0" w:color="auto"/>
        <w:right w:val="none" w:sz="0" w:space="0" w:color="auto"/>
      </w:divBdr>
    </w:div>
    <w:div w:id="1164706058">
      <w:bodyDiv w:val="1"/>
      <w:marLeft w:val="0"/>
      <w:marRight w:val="0"/>
      <w:marTop w:val="0"/>
      <w:marBottom w:val="0"/>
      <w:divBdr>
        <w:top w:val="none" w:sz="0" w:space="0" w:color="auto"/>
        <w:left w:val="none" w:sz="0" w:space="0" w:color="auto"/>
        <w:bottom w:val="none" w:sz="0" w:space="0" w:color="auto"/>
        <w:right w:val="none" w:sz="0" w:space="0" w:color="auto"/>
      </w:divBdr>
    </w:div>
    <w:div w:id="1199048493">
      <w:bodyDiv w:val="1"/>
      <w:marLeft w:val="0"/>
      <w:marRight w:val="0"/>
      <w:marTop w:val="0"/>
      <w:marBottom w:val="0"/>
      <w:divBdr>
        <w:top w:val="none" w:sz="0" w:space="0" w:color="auto"/>
        <w:left w:val="none" w:sz="0" w:space="0" w:color="auto"/>
        <w:bottom w:val="none" w:sz="0" w:space="0" w:color="auto"/>
        <w:right w:val="none" w:sz="0" w:space="0" w:color="auto"/>
      </w:divBdr>
    </w:div>
    <w:div w:id="1220484715">
      <w:bodyDiv w:val="1"/>
      <w:marLeft w:val="0"/>
      <w:marRight w:val="0"/>
      <w:marTop w:val="0"/>
      <w:marBottom w:val="0"/>
      <w:divBdr>
        <w:top w:val="none" w:sz="0" w:space="0" w:color="auto"/>
        <w:left w:val="none" w:sz="0" w:space="0" w:color="auto"/>
        <w:bottom w:val="none" w:sz="0" w:space="0" w:color="auto"/>
        <w:right w:val="none" w:sz="0" w:space="0" w:color="auto"/>
      </w:divBdr>
    </w:div>
    <w:div w:id="1242368483">
      <w:bodyDiv w:val="1"/>
      <w:marLeft w:val="0"/>
      <w:marRight w:val="0"/>
      <w:marTop w:val="0"/>
      <w:marBottom w:val="0"/>
      <w:divBdr>
        <w:top w:val="none" w:sz="0" w:space="0" w:color="auto"/>
        <w:left w:val="none" w:sz="0" w:space="0" w:color="auto"/>
        <w:bottom w:val="none" w:sz="0" w:space="0" w:color="auto"/>
        <w:right w:val="none" w:sz="0" w:space="0" w:color="auto"/>
      </w:divBdr>
    </w:div>
    <w:div w:id="1328824633">
      <w:bodyDiv w:val="1"/>
      <w:marLeft w:val="0"/>
      <w:marRight w:val="0"/>
      <w:marTop w:val="0"/>
      <w:marBottom w:val="0"/>
      <w:divBdr>
        <w:top w:val="none" w:sz="0" w:space="0" w:color="auto"/>
        <w:left w:val="none" w:sz="0" w:space="0" w:color="auto"/>
        <w:bottom w:val="none" w:sz="0" w:space="0" w:color="auto"/>
        <w:right w:val="none" w:sz="0" w:space="0" w:color="auto"/>
      </w:divBdr>
    </w:div>
    <w:div w:id="1330133298">
      <w:bodyDiv w:val="1"/>
      <w:marLeft w:val="0"/>
      <w:marRight w:val="0"/>
      <w:marTop w:val="0"/>
      <w:marBottom w:val="0"/>
      <w:divBdr>
        <w:top w:val="none" w:sz="0" w:space="0" w:color="auto"/>
        <w:left w:val="none" w:sz="0" w:space="0" w:color="auto"/>
        <w:bottom w:val="none" w:sz="0" w:space="0" w:color="auto"/>
        <w:right w:val="none" w:sz="0" w:space="0" w:color="auto"/>
      </w:divBdr>
    </w:div>
    <w:div w:id="1339235203">
      <w:bodyDiv w:val="1"/>
      <w:marLeft w:val="0"/>
      <w:marRight w:val="0"/>
      <w:marTop w:val="0"/>
      <w:marBottom w:val="0"/>
      <w:divBdr>
        <w:top w:val="none" w:sz="0" w:space="0" w:color="auto"/>
        <w:left w:val="none" w:sz="0" w:space="0" w:color="auto"/>
        <w:bottom w:val="none" w:sz="0" w:space="0" w:color="auto"/>
        <w:right w:val="none" w:sz="0" w:space="0" w:color="auto"/>
      </w:divBdr>
    </w:div>
    <w:div w:id="1356073656">
      <w:bodyDiv w:val="1"/>
      <w:marLeft w:val="0"/>
      <w:marRight w:val="0"/>
      <w:marTop w:val="0"/>
      <w:marBottom w:val="0"/>
      <w:divBdr>
        <w:top w:val="none" w:sz="0" w:space="0" w:color="auto"/>
        <w:left w:val="none" w:sz="0" w:space="0" w:color="auto"/>
        <w:bottom w:val="none" w:sz="0" w:space="0" w:color="auto"/>
        <w:right w:val="none" w:sz="0" w:space="0" w:color="auto"/>
      </w:divBdr>
    </w:div>
    <w:div w:id="1375691063">
      <w:bodyDiv w:val="1"/>
      <w:marLeft w:val="0"/>
      <w:marRight w:val="0"/>
      <w:marTop w:val="0"/>
      <w:marBottom w:val="0"/>
      <w:divBdr>
        <w:top w:val="none" w:sz="0" w:space="0" w:color="auto"/>
        <w:left w:val="none" w:sz="0" w:space="0" w:color="auto"/>
        <w:bottom w:val="none" w:sz="0" w:space="0" w:color="auto"/>
        <w:right w:val="none" w:sz="0" w:space="0" w:color="auto"/>
      </w:divBdr>
    </w:div>
    <w:div w:id="1379550186">
      <w:bodyDiv w:val="1"/>
      <w:marLeft w:val="0"/>
      <w:marRight w:val="0"/>
      <w:marTop w:val="0"/>
      <w:marBottom w:val="0"/>
      <w:divBdr>
        <w:top w:val="none" w:sz="0" w:space="0" w:color="auto"/>
        <w:left w:val="none" w:sz="0" w:space="0" w:color="auto"/>
        <w:bottom w:val="none" w:sz="0" w:space="0" w:color="auto"/>
        <w:right w:val="none" w:sz="0" w:space="0" w:color="auto"/>
      </w:divBdr>
    </w:div>
    <w:div w:id="1454128119">
      <w:bodyDiv w:val="1"/>
      <w:marLeft w:val="0"/>
      <w:marRight w:val="0"/>
      <w:marTop w:val="0"/>
      <w:marBottom w:val="0"/>
      <w:divBdr>
        <w:top w:val="none" w:sz="0" w:space="0" w:color="auto"/>
        <w:left w:val="none" w:sz="0" w:space="0" w:color="auto"/>
        <w:bottom w:val="none" w:sz="0" w:space="0" w:color="auto"/>
        <w:right w:val="none" w:sz="0" w:space="0" w:color="auto"/>
      </w:divBdr>
    </w:div>
    <w:div w:id="1544630523">
      <w:bodyDiv w:val="1"/>
      <w:marLeft w:val="0"/>
      <w:marRight w:val="0"/>
      <w:marTop w:val="0"/>
      <w:marBottom w:val="0"/>
      <w:divBdr>
        <w:top w:val="none" w:sz="0" w:space="0" w:color="auto"/>
        <w:left w:val="none" w:sz="0" w:space="0" w:color="auto"/>
        <w:bottom w:val="none" w:sz="0" w:space="0" w:color="auto"/>
        <w:right w:val="none" w:sz="0" w:space="0" w:color="auto"/>
      </w:divBdr>
    </w:div>
    <w:div w:id="1583023262">
      <w:bodyDiv w:val="1"/>
      <w:marLeft w:val="0"/>
      <w:marRight w:val="0"/>
      <w:marTop w:val="0"/>
      <w:marBottom w:val="0"/>
      <w:divBdr>
        <w:top w:val="none" w:sz="0" w:space="0" w:color="auto"/>
        <w:left w:val="none" w:sz="0" w:space="0" w:color="auto"/>
        <w:bottom w:val="none" w:sz="0" w:space="0" w:color="auto"/>
        <w:right w:val="none" w:sz="0" w:space="0" w:color="auto"/>
      </w:divBdr>
    </w:div>
    <w:div w:id="1583220479">
      <w:bodyDiv w:val="1"/>
      <w:marLeft w:val="0"/>
      <w:marRight w:val="0"/>
      <w:marTop w:val="0"/>
      <w:marBottom w:val="0"/>
      <w:divBdr>
        <w:top w:val="none" w:sz="0" w:space="0" w:color="auto"/>
        <w:left w:val="none" w:sz="0" w:space="0" w:color="auto"/>
        <w:bottom w:val="none" w:sz="0" w:space="0" w:color="auto"/>
        <w:right w:val="none" w:sz="0" w:space="0" w:color="auto"/>
      </w:divBdr>
    </w:div>
    <w:div w:id="1613901726">
      <w:bodyDiv w:val="1"/>
      <w:marLeft w:val="0"/>
      <w:marRight w:val="0"/>
      <w:marTop w:val="0"/>
      <w:marBottom w:val="0"/>
      <w:divBdr>
        <w:top w:val="none" w:sz="0" w:space="0" w:color="auto"/>
        <w:left w:val="none" w:sz="0" w:space="0" w:color="auto"/>
        <w:bottom w:val="none" w:sz="0" w:space="0" w:color="auto"/>
        <w:right w:val="none" w:sz="0" w:space="0" w:color="auto"/>
      </w:divBdr>
    </w:div>
    <w:div w:id="1679192715">
      <w:bodyDiv w:val="1"/>
      <w:marLeft w:val="0"/>
      <w:marRight w:val="0"/>
      <w:marTop w:val="0"/>
      <w:marBottom w:val="0"/>
      <w:divBdr>
        <w:top w:val="none" w:sz="0" w:space="0" w:color="auto"/>
        <w:left w:val="none" w:sz="0" w:space="0" w:color="auto"/>
        <w:bottom w:val="none" w:sz="0" w:space="0" w:color="auto"/>
        <w:right w:val="none" w:sz="0" w:space="0" w:color="auto"/>
      </w:divBdr>
    </w:div>
    <w:div w:id="1717313451">
      <w:bodyDiv w:val="1"/>
      <w:marLeft w:val="0"/>
      <w:marRight w:val="0"/>
      <w:marTop w:val="0"/>
      <w:marBottom w:val="0"/>
      <w:divBdr>
        <w:top w:val="none" w:sz="0" w:space="0" w:color="auto"/>
        <w:left w:val="none" w:sz="0" w:space="0" w:color="auto"/>
        <w:bottom w:val="none" w:sz="0" w:space="0" w:color="auto"/>
        <w:right w:val="none" w:sz="0" w:space="0" w:color="auto"/>
      </w:divBdr>
    </w:div>
    <w:div w:id="1718160051">
      <w:bodyDiv w:val="1"/>
      <w:marLeft w:val="0"/>
      <w:marRight w:val="0"/>
      <w:marTop w:val="0"/>
      <w:marBottom w:val="0"/>
      <w:divBdr>
        <w:top w:val="none" w:sz="0" w:space="0" w:color="auto"/>
        <w:left w:val="none" w:sz="0" w:space="0" w:color="auto"/>
        <w:bottom w:val="none" w:sz="0" w:space="0" w:color="auto"/>
        <w:right w:val="none" w:sz="0" w:space="0" w:color="auto"/>
      </w:divBdr>
    </w:div>
    <w:div w:id="1759522389">
      <w:bodyDiv w:val="1"/>
      <w:marLeft w:val="0"/>
      <w:marRight w:val="0"/>
      <w:marTop w:val="0"/>
      <w:marBottom w:val="0"/>
      <w:divBdr>
        <w:top w:val="none" w:sz="0" w:space="0" w:color="auto"/>
        <w:left w:val="none" w:sz="0" w:space="0" w:color="auto"/>
        <w:bottom w:val="none" w:sz="0" w:space="0" w:color="auto"/>
        <w:right w:val="none" w:sz="0" w:space="0" w:color="auto"/>
      </w:divBdr>
    </w:div>
    <w:div w:id="1767651121">
      <w:bodyDiv w:val="1"/>
      <w:marLeft w:val="0"/>
      <w:marRight w:val="0"/>
      <w:marTop w:val="0"/>
      <w:marBottom w:val="0"/>
      <w:divBdr>
        <w:top w:val="none" w:sz="0" w:space="0" w:color="auto"/>
        <w:left w:val="none" w:sz="0" w:space="0" w:color="auto"/>
        <w:bottom w:val="none" w:sz="0" w:space="0" w:color="auto"/>
        <w:right w:val="none" w:sz="0" w:space="0" w:color="auto"/>
      </w:divBdr>
    </w:div>
    <w:div w:id="1842574649">
      <w:bodyDiv w:val="1"/>
      <w:marLeft w:val="0"/>
      <w:marRight w:val="0"/>
      <w:marTop w:val="0"/>
      <w:marBottom w:val="0"/>
      <w:divBdr>
        <w:top w:val="none" w:sz="0" w:space="0" w:color="auto"/>
        <w:left w:val="none" w:sz="0" w:space="0" w:color="auto"/>
        <w:bottom w:val="none" w:sz="0" w:space="0" w:color="auto"/>
        <w:right w:val="none" w:sz="0" w:space="0" w:color="auto"/>
      </w:divBdr>
    </w:div>
    <w:div w:id="1874342151">
      <w:bodyDiv w:val="1"/>
      <w:marLeft w:val="0"/>
      <w:marRight w:val="0"/>
      <w:marTop w:val="0"/>
      <w:marBottom w:val="0"/>
      <w:divBdr>
        <w:top w:val="none" w:sz="0" w:space="0" w:color="auto"/>
        <w:left w:val="none" w:sz="0" w:space="0" w:color="auto"/>
        <w:bottom w:val="none" w:sz="0" w:space="0" w:color="auto"/>
        <w:right w:val="none" w:sz="0" w:space="0" w:color="auto"/>
      </w:divBdr>
    </w:div>
    <w:div w:id="1971209567">
      <w:bodyDiv w:val="1"/>
      <w:marLeft w:val="0"/>
      <w:marRight w:val="0"/>
      <w:marTop w:val="0"/>
      <w:marBottom w:val="0"/>
      <w:divBdr>
        <w:top w:val="none" w:sz="0" w:space="0" w:color="auto"/>
        <w:left w:val="none" w:sz="0" w:space="0" w:color="auto"/>
        <w:bottom w:val="none" w:sz="0" w:space="0" w:color="auto"/>
        <w:right w:val="none" w:sz="0" w:space="0" w:color="auto"/>
      </w:divBdr>
    </w:div>
    <w:div w:id="2038893378">
      <w:bodyDiv w:val="1"/>
      <w:marLeft w:val="0"/>
      <w:marRight w:val="0"/>
      <w:marTop w:val="0"/>
      <w:marBottom w:val="0"/>
      <w:divBdr>
        <w:top w:val="none" w:sz="0" w:space="0" w:color="auto"/>
        <w:left w:val="none" w:sz="0" w:space="0" w:color="auto"/>
        <w:bottom w:val="none" w:sz="0" w:space="0" w:color="auto"/>
        <w:right w:val="none" w:sz="0" w:space="0" w:color="auto"/>
      </w:divBdr>
    </w:div>
    <w:div w:id="2084833480">
      <w:bodyDiv w:val="1"/>
      <w:marLeft w:val="0"/>
      <w:marRight w:val="0"/>
      <w:marTop w:val="0"/>
      <w:marBottom w:val="0"/>
      <w:divBdr>
        <w:top w:val="none" w:sz="0" w:space="0" w:color="auto"/>
        <w:left w:val="none" w:sz="0" w:space="0" w:color="auto"/>
        <w:bottom w:val="none" w:sz="0" w:space="0" w:color="auto"/>
        <w:right w:val="none" w:sz="0" w:space="0" w:color="auto"/>
      </w:divBdr>
    </w:div>
    <w:div w:id="2093895049">
      <w:bodyDiv w:val="1"/>
      <w:marLeft w:val="0"/>
      <w:marRight w:val="0"/>
      <w:marTop w:val="0"/>
      <w:marBottom w:val="0"/>
      <w:divBdr>
        <w:top w:val="none" w:sz="0" w:space="0" w:color="auto"/>
        <w:left w:val="none" w:sz="0" w:space="0" w:color="auto"/>
        <w:bottom w:val="none" w:sz="0" w:space="0" w:color="auto"/>
        <w:right w:val="none" w:sz="0" w:space="0" w:color="auto"/>
      </w:divBdr>
    </w:div>
    <w:div w:id="213197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B8945-B9F3-46D7-AE9F-A6E40A02F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81</Pages>
  <Words>10689</Words>
  <Characters>60929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71476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MEHBOOB</dc:creator>
  <cp:lastModifiedBy>ESHAN ELAHI</cp:lastModifiedBy>
  <cp:revision>78</cp:revision>
  <cp:lastPrinted>2025-12-17T06:09:00Z</cp:lastPrinted>
  <dcterms:created xsi:type="dcterms:W3CDTF">2025-12-17T05:35:00Z</dcterms:created>
  <dcterms:modified xsi:type="dcterms:W3CDTF">2025-12-18T15:45:00Z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2023-11-20T10:49:43Z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42e4c66d-0766-4e07-81bc-de55da0b72b5</vt:lpwstr>
  </property>
  <property fmtid="{D5CDD505-2E9C-101B-9397-08002B2CF9AE}" pid="7" name="MSIP_Label_defa4170-0d19-0005-0004-bc88714345d2_ActionId">
    <vt:lpwstr>fe7acdcd-99be-4378-9869-59e76ce6887f</vt:lpwstr>
  </property>
  <property fmtid="{D5CDD505-2E9C-101B-9397-08002B2CF9AE}" pid="8" name="MSIP_Label_defa4170-0d19-0005-0004-bc88714345d2_ContentBits">
    <vt:lpwstr>0</vt:lpwstr>
  </property>
</Properties>
</file>