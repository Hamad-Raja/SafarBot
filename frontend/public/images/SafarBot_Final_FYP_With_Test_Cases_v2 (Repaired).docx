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7EE1" w14:textId="53399CF2" w:rsidR="00D955FB" w:rsidRPr="00FC4789" w:rsidRDefault="00D955FB" w:rsidP="00E8244C">
      <w:pPr>
        <w:pStyle w:val="Default"/>
        <w:spacing w:line="360" w:lineRule="auto"/>
        <w:jc w:val="center"/>
        <w:rPr>
          <w:rFonts w:asciiTheme="majorBidi" w:hAnsiTheme="majorBidi" w:cstheme="majorBidi"/>
          <w:b/>
          <w:bCs/>
          <w:sz w:val="44"/>
          <w:szCs w:val="44"/>
        </w:rPr>
      </w:pPr>
      <w:r>
        <w:rPr>
          <w:rFonts w:asciiTheme="majorBidi" w:hAnsiTheme="majorBidi" w:cstheme="majorBidi"/>
          <w:b/>
          <w:bCs/>
          <w:sz w:val="44"/>
          <w:szCs w:val="44"/>
        </w:rPr>
        <w:t>SafarBot</w:t>
      </w:r>
    </w:p>
    <w:p w14:paraId="76685AF2" w14:textId="77777777" w:rsidR="00D955FB" w:rsidRDefault="00D955FB" w:rsidP="00E8244C">
      <w:pPr>
        <w:pStyle w:val="Default"/>
        <w:spacing w:line="360" w:lineRule="auto"/>
        <w:jc w:val="center"/>
        <w:rPr>
          <w:rFonts w:asciiTheme="majorBidi" w:hAnsiTheme="majorBidi" w:cstheme="majorBidi"/>
          <w:b/>
          <w:bCs/>
          <w:sz w:val="44"/>
          <w:szCs w:val="44"/>
        </w:rPr>
      </w:pPr>
      <w:r>
        <w:rPr>
          <w:rFonts w:asciiTheme="majorBidi" w:hAnsiTheme="majorBidi" w:cstheme="majorBidi"/>
          <w:noProof/>
          <w:lang w:val="en-GB" w:eastAsia="en-GB"/>
        </w:rPr>
        <w:drawing>
          <wp:inline distT="0" distB="0" distL="0" distR="0" wp14:anchorId="3AE6208D" wp14:editId="297B8F99">
            <wp:extent cx="1819275" cy="1514475"/>
            <wp:effectExtent l="0" t="0" r="9525" b="9525"/>
            <wp:docPr id="1" name="Picture 1" descr="image7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7340"/>
                    <pic:cNvPicPr>
                      <a:picLocks noChangeAspect="1" noChangeArrowheads="1"/>
                    </pic:cNvPicPr>
                  </pic:nvPicPr>
                  <pic:blipFill>
                    <a:blip r:embed="rId8"/>
                    <a:srcRect/>
                    <a:stretch>
                      <a:fillRect/>
                    </a:stretch>
                  </pic:blipFill>
                  <pic:spPr>
                    <a:xfrm>
                      <a:off x="0" y="0"/>
                      <a:ext cx="1819275" cy="1514709"/>
                    </a:xfrm>
                    <a:prstGeom prst="rect">
                      <a:avLst/>
                    </a:prstGeom>
                    <a:noFill/>
                    <a:ln w="9525">
                      <a:noFill/>
                      <a:miter lim="800000"/>
                      <a:headEnd/>
                      <a:tailEnd/>
                    </a:ln>
                  </pic:spPr>
                </pic:pic>
              </a:graphicData>
            </a:graphic>
          </wp:inline>
        </w:drawing>
      </w:r>
    </w:p>
    <w:p w14:paraId="1C75F49F" w14:textId="77777777" w:rsidR="00D955FB" w:rsidRDefault="00D955FB" w:rsidP="00E8244C">
      <w:pPr>
        <w:pStyle w:val="Default"/>
        <w:spacing w:line="360" w:lineRule="auto"/>
        <w:jc w:val="center"/>
        <w:rPr>
          <w:rFonts w:asciiTheme="majorBidi" w:hAnsiTheme="majorBidi" w:cstheme="majorBidi"/>
          <w:b/>
          <w:bCs/>
          <w:i/>
          <w:sz w:val="36"/>
          <w:szCs w:val="36"/>
        </w:rPr>
      </w:pPr>
      <w:r>
        <w:rPr>
          <w:rFonts w:asciiTheme="majorBidi" w:hAnsiTheme="majorBidi" w:cstheme="majorBidi"/>
          <w:b/>
          <w:bCs/>
          <w:i/>
          <w:sz w:val="36"/>
          <w:szCs w:val="36"/>
        </w:rPr>
        <w:t>By</w:t>
      </w:r>
    </w:p>
    <w:p w14:paraId="7436313B" w14:textId="77777777" w:rsidR="00E8244C" w:rsidRPr="00FC4789" w:rsidRDefault="00E8244C" w:rsidP="00E8244C">
      <w:pPr>
        <w:pStyle w:val="Default"/>
        <w:spacing w:line="360" w:lineRule="auto"/>
        <w:jc w:val="center"/>
        <w:rPr>
          <w:rFonts w:asciiTheme="majorBidi" w:hAnsiTheme="majorBidi" w:cstheme="majorBidi"/>
          <w:i/>
          <w:sz w:val="36"/>
          <w:szCs w:val="36"/>
        </w:rPr>
      </w:pPr>
    </w:p>
    <w:p w14:paraId="5E0B8A7C" w14:textId="77777777" w:rsidR="00D955FB" w:rsidRDefault="00D955FB" w:rsidP="00E8244C">
      <w:pPr>
        <w:pStyle w:val="Default"/>
        <w:spacing w:line="360" w:lineRule="auto"/>
        <w:jc w:val="center"/>
        <w:rPr>
          <w:b/>
          <w:sz w:val="32"/>
          <w:szCs w:val="32"/>
        </w:rPr>
      </w:pPr>
      <w:r>
        <w:rPr>
          <w:b/>
          <w:sz w:val="32"/>
          <w:szCs w:val="32"/>
        </w:rPr>
        <w:t>Eshan Elahi</w:t>
      </w:r>
    </w:p>
    <w:p w14:paraId="7BCCA02B" w14:textId="77777777" w:rsidR="00D955FB" w:rsidRDefault="00D955FB" w:rsidP="00E8244C">
      <w:pPr>
        <w:pStyle w:val="Default"/>
        <w:spacing w:line="360" w:lineRule="auto"/>
        <w:jc w:val="center"/>
        <w:rPr>
          <w:b/>
          <w:bCs/>
          <w:sz w:val="28"/>
          <w:szCs w:val="28"/>
        </w:rPr>
      </w:pPr>
      <w:r>
        <w:rPr>
          <w:b/>
          <w:sz w:val="32"/>
          <w:szCs w:val="32"/>
        </w:rPr>
        <w:t xml:space="preserve"> </w:t>
      </w:r>
      <w:r>
        <w:rPr>
          <w:b/>
          <w:bCs/>
          <w:sz w:val="28"/>
          <w:szCs w:val="28"/>
        </w:rPr>
        <w:t>22-ARID-3157</w:t>
      </w:r>
    </w:p>
    <w:p w14:paraId="74298BC0" w14:textId="77777777" w:rsidR="00E8244C" w:rsidRDefault="00E8244C" w:rsidP="00E8244C">
      <w:pPr>
        <w:pStyle w:val="Default"/>
        <w:spacing w:line="360" w:lineRule="auto"/>
        <w:jc w:val="center"/>
        <w:rPr>
          <w:b/>
          <w:bCs/>
          <w:sz w:val="28"/>
          <w:szCs w:val="28"/>
        </w:rPr>
      </w:pPr>
    </w:p>
    <w:p w14:paraId="78E347F2" w14:textId="77777777" w:rsidR="00D955FB" w:rsidRDefault="00D955FB" w:rsidP="00E8244C">
      <w:pPr>
        <w:pStyle w:val="Default"/>
        <w:spacing w:line="360" w:lineRule="auto"/>
        <w:jc w:val="center"/>
        <w:rPr>
          <w:b/>
          <w:sz w:val="32"/>
          <w:szCs w:val="32"/>
        </w:rPr>
      </w:pPr>
      <w:r>
        <w:rPr>
          <w:b/>
          <w:sz w:val="32"/>
          <w:szCs w:val="32"/>
        </w:rPr>
        <w:t>Hammad Zahoor</w:t>
      </w:r>
    </w:p>
    <w:p w14:paraId="424C1137" w14:textId="77777777" w:rsidR="00D955FB" w:rsidRDefault="00D955FB" w:rsidP="00E8244C">
      <w:pPr>
        <w:pStyle w:val="Default"/>
        <w:spacing w:line="360" w:lineRule="auto"/>
        <w:jc w:val="center"/>
        <w:rPr>
          <w:b/>
          <w:bCs/>
          <w:sz w:val="28"/>
          <w:szCs w:val="28"/>
        </w:rPr>
      </w:pPr>
      <w:r>
        <w:rPr>
          <w:b/>
          <w:sz w:val="32"/>
          <w:szCs w:val="32"/>
        </w:rPr>
        <w:t xml:space="preserve"> </w:t>
      </w:r>
      <w:r>
        <w:rPr>
          <w:b/>
          <w:bCs/>
          <w:sz w:val="28"/>
          <w:szCs w:val="28"/>
        </w:rPr>
        <w:t>22-ARID-905</w:t>
      </w:r>
    </w:p>
    <w:p w14:paraId="7B3D4005" w14:textId="77777777" w:rsidR="00E8244C" w:rsidRDefault="00E8244C" w:rsidP="00E8244C">
      <w:pPr>
        <w:pStyle w:val="Default"/>
        <w:spacing w:line="360" w:lineRule="auto"/>
        <w:jc w:val="center"/>
        <w:rPr>
          <w:b/>
          <w:bCs/>
          <w:sz w:val="28"/>
          <w:szCs w:val="28"/>
        </w:rPr>
      </w:pPr>
    </w:p>
    <w:p w14:paraId="77CE063C" w14:textId="77777777" w:rsidR="00D955FB" w:rsidRDefault="00D955FB" w:rsidP="00E8244C">
      <w:pPr>
        <w:pStyle w:val="Default"/>
        <w:spacing w:line="360" w:lineRule="auto"/>
        <w:jc w:val="center"/>
        <w:rPr>
          <w:b/>
          <w:sz w:val="32"/>
          <w:szCs w:val="32"/>
        </w:rPr>
      </w:pPr>
      <w:r>
        <w:rPr>
          <w:b/>
          <w:sz w:val="32"/>
          <w:szCs w:val="32"/>
        </w:rPr>
        <w:t>Ahan</w:t>
      </w:r>
    </w:p>
    <w:p w14:paraId="35D226E8" w14:textId="77777777" w:rsidR="00D955FB" w:rsidRDefault="00D955FB" w:rsidP="00E8244C">
      <w:pPr>
        <w:pStyle w:val="Default"/>
        <w:spacing w:line="360" w:lineRule="auto"/>
        <w:jc w:val="center"/>
        <w:rPr>
          <w:b/>
          <w:bCs/>
          <w:sz w:val="28"/>
          <w:szCs w:val="28"/>
        </w:rPr>
      </w:pPr>
      <w:r>
        <w:rPr>
          <w:b/>
          <w:sz w:val="32"/>
          <w:szCs w:val="32"/>
        </w:rPr>
        <w:t xml:space="preserve"> </w:t>
      </w:r>
      <w:r>
        <w:rPr>
          <w:b/>
          <w:bCs/>
          <w:sz w:val="28"/>
          <w:szCs w:val="28"/>
        </w:rPr>
        <w:t>22-ARID-883</w:t>
      </w:r>
    </w:p>
    <w:p w14:paraId="5A2B568A" w14:textId="77777777" w:rsidR="00D955FB" w:rsidRDefault="00D955FB" w:rsidP="00E8244C">
      <w:pPr>
        <w:pStyle w:val="Default"/>
        <w:spacing w:line="360" w:lineRule="auto"/>
        <w:jc w:val="center"/>
        <w:rPr>
          <w:rFonts w:asciiTheme="majorBidi" w:hAnsiTheme="majorBidi" w:cstheme="majorBidi"/>
          <w:b/>
          <w:sz w:val="36"/>
          <w:szCs w:val="36"/>
        </w:rPr>
      </w:pPr>
    </w:p>
    <w:p w14:paraId="4BA3D82E" w14:textId="77777777" w:rsidR="00D955FB" w:rsidRDefault="00D955FB" w:rsidP="00E8244C">
      <w:pPr>
        <w:pStyle w:val="Default"/>
        <w:spacing w:line="360" w:lineRule="auto"/>
        <w:jc w:val="center"/>
        <w:rPr>
          <w:rFonts w:asciiTheme="majorBidi" w:hAnsiTheme="majorBidi" w:cstheme="majorBidi"/>
          <w:b/>
          <w:sz w:val="32"/>
          <w:szCs w:val="32"/>
        </w:rPr>
      </w:pPr>
      <w:r>
        <w:rPr>
          <w:rFonts w:asciiTheme="majorBidi" w:hAnsiTheme="majorBidi" w:cstheme="majorBidi"/>
          <w:b/>
          <w:i/>
          <w:sz w:val="36"/>
          <w:szCs w:val="36"/>
        </w:rPr>
        <w:t>Supervisor</w:t>
      </w:r>
      <w:r>
        <w:rPr>
          <w:rFonts w:asciiTheme="majorBidi" w:hAnsiTheme="majorBidi" w:cstheme="majorBidi"/>
          <w:b/>
          <w:i/>
          <w:sz w:val="30"/>
          <w:szCs w:val="30"/>
        </w:rPr>
        <w:br/>
      </w:r>
      <w:r>
        <w:rPr>
          <w:b/>
          <w:sz w:val="32"/>
          <w:szCs w:val="32"/>
        </w:rPr>
        <w:t>Dr. Farkhanda Qamar</w:t>
      </w:r>
    </w:p>
    <w:p w14:paraId="67A933B3" w14:textId="77777777" w:rsidR="00D955FB" w:rsidRDefault="00D955FB" w:rsidP="00E8244C">
      <w:pPr>
        <w:pStyle w:val="Default"/>
        <w:spacing w:line="360" w:lineRule="auto"/>
        <w:jc w:val="both"/>
        <w:rPr>
          <w:rFonts w:asciiTheme="majorBidi" w:hAnsiTheme="majorBidi" w:cstheme="majorBidi"/>
          <w:b/>
          <w:sz w:val="36"/>
          <w:szCs w:val="36"/>
        </w:rPr>
      </w:pPr>
    </w:p>
    <w:p w14:paraId="613155CF" w14:textId="77777777" w:rsidR="00D955FB" w:rsidRPr="00FC4789" w:rsidRDefault="00D955FB" w:rsidP="00E8244C">
      <w:pPr>
        <w:pStyle w:val="Default"/>
        <w:spacing w:line="360" w:lineRule="auto"/>
        <w:jc w:val="center"/>
        <w:rPr>
          <w:rFonts w:asciiTheme="majorBidi" w:hAnsiTheme="majorBidi" w:cstheme="majorBidi"/>
          <w:b/>
          <w:sz w:val="32"/>
          <w:szCs w:val="32"/>
        </w:rPr>
      </w:pPr>
      <w:r w:rsidRPr="00FC4789">
        <w:rPr>
          <w:rFonts w:asciiTheme="majorBidi" w:hAnsiTheme="majorBidi" w:cstheme="majorBidi"/>
          <w:b/>
          <w:sz w:val="32"/>
          <w:szCs w:val="32"/>
        </w:rPr>
        <w:t>University Institute of Information Technology</w:t>
      </w:r>
    </w:p>
    <w:p w14:paraId="3CB5C2BC" w14:textId="77777777" w:rsidR="00D955FB" w:rsidRPr="00FC4789" w:rsidRDefault="00D955FB" w:rsidP="00E8244C">
      <w:pPr>
        <w:pStyle w:val="Default"/>
        <w:spacing w:line="360" w:lineRule="auto"/>
        <w:jc w:val="center"/>
        <w:rPr>
          <w:rFonts w:asciiTheme="majorBidi" w:hAnsiTheme="majorBidi" w:cstheme="majorBidi"/>
          <w:b/>
          <w:sz w:val="32"/>
          <w:szCs w:val="32"/>
        </w:rPr>
      </w:pPr>
      <w:r w:rsidRPr="00FC4789">
        <w:rPr>
          <w:rFonts w:asciiTheme="majorBidi" w:hAnsiTheme="majorBidi" w:cstheme="majorBidi"/>
          <w:b/>
          <w:sz w:val="32"/>
          <w:szCs w:val="32"/>
        </w:rPr>
        <w:t xml:space="preserve">PMAS-Arid Agriculture University Rawalpindi </w:t>
      </w:r>
    </w:p>
    <w:p w14:paraId="23FC8CA7" w14:textId="77777777" w:rsidR="00D955FB" w:rsidRPr="00FC4789" w:rsidRDefault="00D955FB" w:rsidP="00E8244C">
      <w:pPr>
        <w:pStyle w:val="Default"/>
        <w:spacing w:line="360" w:lineRule="auto"/>
        <w:jc w:val="center"/>
        <w:rPr>
          <w:rFonts w:asciiTheme="majorBidi" w:hAnsiTheme="majorBidi" w:cstheme="majorBidi"/>
          <w:b/>
          <w:sz w:val="32"/>
          <w:szCs w:val="32"/>
        </w:rPr>
      </w:pPr>
      <w:r w:rsidRPr="00FC4789">
        <w:rPr>
          <w:rFonts w:asciiTheme="majorBidi" w:hAnsiTheme="majorBidi" w:cstheme="majorBidi"/>
          <w:b/>
          <w:sz w:val="32"/>
          <w:szCs w:val="32"/>
        </w:rPr>
        <w:t>Pakistan-202</w:t>
      </w:r>
      <w:r w:rsidR="002968A3">
        <w:rPr>
          <w:rFonts w:asciiTheme="majorBidi" w:hAnsiTheme="majorBidi" w:cstheme="majorBidi"/>
          <w:b/>
          <w:sz w:val="32"/>
          <w:szCs w:val="32"/>
        </w:rPr>
        <w:t>6</w:t>
      </w:r>
    </w:p>
    <w:p w14:paraId="2AAC9ACA" w14:textId="77777777" w:rsidR="00D955FB" w:rsidRPr="00FC4789" w:rsidRDefault="00D955FB" w:rsidP="00D955FB">
      <w:pPr>
        <w:spacing w:before="120" w:after="120" w:line="360" w:lineRule="auto"/>
        <w:jc w:val="center"/>
        <w:rPr>
          <w:rFonts w:asciiTheme="majorBidi" w:hAnsiTheme="majorBidi" w:cstheme="majorBidi"/>
          <w:b/>
          <w:bCs/>
          <w:sz w:val="36"/>
          <w:szCs w:val="36"/>
        </w:rPr>
      </w:pPr>
      <w:r w:rsidRPr="00FC4789">
        <w:rPr>
          <w:rFonts w:asciiTheme="majorBidi" w:hAnsiTheme="majorBidi" w:cstheme="majorBidi"/>
          <w:b/>
          <w:bCs/>
          <w:sz w:val="36"/>
          <w:szCs w:val="36"/>
        </w:rPr>
        <w:lastRenderedPageBreak/>
        <w:t>DECLARATION</w:t>
      </w:r>
    </w:p>
    <w:p w14:paraId="3ABB1318" w14:textId="77777777" w:rsidR="00D955FB" w:rsidRDefault="00D955FB" w:rsidP="00D955FB">
      <w:pPr>
        <w:pStyle w:val="Default"/>
        <w:spacing w:before="120" w:after="120" w:line="360" w:lineRule="auto"/>
        <w:ind w:firstLine="720"/>
        <w:jc w:val="both"/>
        <w:rPr>
          <w:rFonts w:asciiTheme="majorBidi" w:hAnsiTheme="majorBidi" w:cstheme="majorBidi"/>
        </w:rPr>
      </w:pPr>
      <w:r>
        <w:rPr>
          <w:rFonts w:asciiTheme="majorBidi" w:hAnsiTheme="majorBidi" w:cstheme="majorBidi"/>
        </w:rPr>
        <w:t>We hereby declare that this software, neither whole nor as a part has been copied out from any source. It is further declared that we have developed this software documentation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35D86626" w14:textId="77777777" w:rsidR="00D955FB" w:rsidRDefault="00D955FB" w:rsidP="00D955FB">
      <w:pPr>
        <w:pStyle w:val="Default"/>
        <w:spacing w:before="120" w:after="120" w:line="360" w:lineRule="auto"/>
        <w:rPr>
          <w:rFonts w:asciiTheme="majorBidi" w:hAnsiTheme="majorBidi" w:cstheme="majorBidi"/>
          <w:b/>
          <w:bCs/>
          <w:sz w:val="64"/>
          <w:szCs w:val="64"/>
        </w:rPr>
      </w:pPr>
    </w:p>
    <w:p w14:paraId="49D37EE5" w14:textId="77777777" w:rsidR="00D955FB" w:rsidRDefault="00D955FB" w:rsidP="00D955FB">
      <w:pPr>
        <w:pStyle w:val="Default"/>
        <w:spacing w:before="120" w:after="120" w:line="360" w:lineRule="auto"/>
        <w:rPr>
          <w:rFonts w:asciiTheme="majorBidi" w:hAnsiTheme="majorBidi" w:cstheme="majorBidi"/>
          <w:b/>
          <w:bCs/>
          <w:sz w:val="64"/>
          <w:szCs w:val="64"/>
        </w:rPr>
      </w:pPr>
    </w:p>
    <w:p w14:paraId="51B7EEC8" w14:textId="77777777" w:rsidR="00D955FB" w:rsidRDefault="00D955FB" w:rsidP="00D955FB">
      <w:pPr>
        <w:pStyle w:val="Default"/>
        <w:spacing w:before="120" w:after="120" w:line="360" w:lineRule="auto"/>
        <w:rPr>
          <w:rFonts w:asciiTheme="majorBidi" w:hAnsiTheme="majorBidi" w:cstheme="majorBidi"/>
          <w:b/>
          <w:bCs/>
          <w:sz w:val="64"/>
          <w:szCs w:val="64"/>
        </w:rPr>
      </w:pPr>
    </w:p>
    <w:p w14:paraId="18505576" w14:textId="77777777" w:rsidR="00D955FB" w:rsidRDefault="00D955FB" w:rsidP="00D955FB">
      <w:pPr>
        <w:pStyle w:val="Default"/>
        <w:spacing w:before="120" w:after="120" w:line="360" w:lineRule="auto"/>
        <w:ind w:firstLineChars="50" w:firstLine="120"/>
        <w:rPr>
          <w:rFonts w:asciiTheme="majorBidi" w:hAnsiTheme="majorBidi" w:cstheme="majorBidi"/>
          <w:b/>
          <w:bCs/>
        </w:rPr>
      </w:pPr>
      <w:r>
        <w:rPr>
          <w:rFonts w:asciiTheme="majorBidi" w:hAnsiTheme="majorBidi" w:cstheme="majorBidi"/>
          <w:b/>
          <w:bCs/>
        </w:rPr>
        <w:t xml:space="preserve">                                                       </w:t>
      </w:r>
    </w:p>
    <w:p w14:paraId="5CEB4B6F" w14:textId="77777777" w:rsidR="00D955FB" w:rsidRDefault="00D955FB" w:rsidP="00D955FB">
      <w:pPr>
        <w:pStyle w:val="NoSpacing"/>
        <w:spacing w:before="120" w:after="120" w:line="360" w:lineRule="auto"/>
        <w:rPr>
          <w:rFonts w:asciiTheme="majorBidi" w:hAnsiTheme="majorBidi" w:cstheme="majorBidi"/>
          <w:b/>
          <w:bCs/>
          <w:sz w:val="72"/>
          <w:szCs w:val="72"/>
        </w:rPr>
      </w:pPr>
      <w:r>
        <w:rPr>
          <w:rFonts w:asciiTheme="majorBidi" w:hAnsiTheme="majorBidi" w:cstheme="majorBidi"/>
        </w:rPr>
        <w:t>---------------------------                    ---------------------------</w:t>
      </w:r>
      <w:r>
        <w:rPr>
          <w:rFonts w:asciiTheme="majorBidi" w:hAnsiTheme="majorBidi" w:cstheme="majorBidi"/>
        </w:rPr>
        <w:tab/>
      </w:r>
      <w:r>
        <w:rPr>
          <w:rFonts w:asciiTheme="majorBidi" w:hAnsiTheme="majorBidi" w:cstheme="majorBidi"/>
        </w:rPr>
        <w:tab/>
        <w:t xml:space="preserve">    ------------------------</w:t>
      </w:r>
    </w:p>
    <w:p w14:paraId="49B9CAAC" w14:textId="77777777" w:rsidR="00D955FB" w:rsidRDefault="00D955FB" w:rsidP="00D955FB">
      <w:pPr>
        <w:pStyle w:val="NoSpacing"/>
        <w:spacing w:before="120" w:after="120" w:line="360" w:lineRule="auto"/>
        <w:rPr>
          <w:rFonts w:asciiTheme="majorBidi" w:hAnsiTheme="majorBidi" w:cstheme="majorBidi"/>
        </w:rPr>
      </w:pPr>
      <w:r w:rsidRPr="007B3DCB">
        <w:rPr>
          <w:rFonts w:asciiTheme="majorBidi" w:hAnsiTheme="majorBidi" w:cstheme="majorBidi"/>
        </w:rPr>
        <w:t>E</w:t>
      </w:r>
      <w:r>
        <w:rPr>
          <w:rFonts w:asciiTheme="majorBidi" w:hAnsiTheme="majorBidi" w:cstheme="majorBidi"/>
        </w:rPr>
        <w:t>shan</w:t>
      </w:r>
      <w:r w:rsidRPr="007B3DCB">
        <w:rPr>
          <w:rFonts w:asciiTheme="majorBidi" w:hAnsiTheme="majorBidi" w:cstheme="majorBidi"/>
        </w:rPr>
        <w:t xml:space="preserve"> E</w:t>
      </w:r>
      <w:r>
        <w:rPr>
          <w:rFonts w:asciiTheme="majorBidi" w:hAnsiTheme="majorBidi" w:cstheme="majorBidi"/>
        </w:rPr>
        <w:t xml:space="preserve">lahi                              </w:t>
      </w:r>
      <w:r>
        <w:rPr>
          <w:rFonts w:asciiTheme="majorBidi" w:hAnsiTheme="majorBidi" w:cstheme="majorBidi"/>
        </w:rPr>
        <w:tab/>
        <w:t xml:space="preserve"> Hammad Zahoor</w:t>
      </w:r>
      <w:r>
        <w:rPr>
          <w:rFonts w:asciiTheme="majorBidi" w:hAnsiTheme="majorBidi" w:cstheme="majorBidi"/>
        </w:rPr>
        <w:tab/>
      </w:r>
      <w:r>
        <w:rPr>
          <w:rFonts w:asciiTheme="majorBidi" w:hAnsiTheme="majorBidi" w:cstheme="majorBidi"/>
        </w:rPr>
        <w:tab/>
        <w:t xml:space="preserve">         Ahan</w:t>
      </w:r>
    </w:p>
    <w:p w14:paraId="77A11128" w14:textId="77777777" w:rsidR="00D955FB" w:rsidRDefault="00D955FB" w:rsidP="00D955FB">
      <w:pPr>
        <w:pStyle w:val="NoSpacing"/>
        <w:spacing w:before="120" w:after="120" w:line="360" w:lineRule="auto"/>
        <w:jc w:val="right"/>
        <w:rPr>
          <w:rFonts w:asciiTheme="majorBidi" w:hAnsiTheme="majorBidi" w:cstheme="majorBidi"/>
        </w:rPr>
      </w:pPr>
    </w:p>
    <w:p w14:paraId="791C2237" w14:textId="77777777" w:rsidR="00D955FB" w:rsidRPr="00FC4789" w:rsidRDefault="00D955FB" w:rsidP="00D955FB">
      <w:pPr>
        <w:spacing w:before="120" w:after="120" w:line="360" w:lineRule="auto"/>
        <w:jc w:val="center"/>
        <w:rPr>
          <w:rFonts w:asciiTheme="majorBidi" w:hAnsiTheme="majorBidi" w:cstheme="majorBidi"/>
          <w:b/>
          <w:bCs/>
          <w:sz w:val="36"/>
          <w:szCs w:val="36"/>
        </w:rPr>
      </w:pPr>
      <w:r>
        <w:rPr>
          <w:rFonts w:asciiTheme="majorBidi" w:hAnsiTheme="majorBidi" w:cstheme="majorBidi"/>
          <w:b/>
          <w:bCs/>
          <w:sz w:val="72"/>
          <w:szCs w:val="72"/>
        </w:rPr>
        <w:br w:type="page"/>
      </w:r>
      <w:r>
        <w:rPr>
          <w:rFonts w:asciiTheme="majorBidi" w:hAnsiTheme="majorBidi" w:cstheme="majorBidi"/>
          <w:b/>
          <w:bCs/>
          <w:sz w:val="36"/>
          <w:szCs w:val="36"/>
        </w:rPr>
        <w:lastRenderedPageBreak/>
        <w:t>CERTIFICATE OF APPROVAL</w:t>
      </w:r>
    </w:p>
    <w:p w14:paraId="47598D65" w14:textId="77777777" w:rsidR="00D955FB" w:rsidRPr="00FC4789" w:rsidRDefault="00D955FB" w:rsidP="00D955FB">
      <w:pPr>
        <w:spacing w:before="120" w:after="120" w:line="360" w:lineRule="auto"/>
        <w:jc w:val="both"/>
        <w:rPr>
          <w:rFonts w:asciiTheme="majorBidi" w:eastAsia="Calibri" w:hAnsiTheme="majorBidi" w:cstheme="majorBidi"/>
        </w:rPr>
      </w:pPr>
      <w:r>
        <w:rPr>
          <w:rFonts w:asciiTheme="majorBidi" w:eastAsia="Calibri" w:hAnsiTheme="majorBidi" w:cstheme="majorBidi"/>
        </w:rPr>
        <w:t>It is to certify that the final year project of BS SE “</w:t>
      </w:r>
      <w:r w:rsidRPr="00671EFB">
        <w:rPr>
          <w:rFonts w:asciiTheme="majorBidi" w:eastAsia="Calibri" w:hAnsiTheme="majorBidi" w:cstheme="majorBidi"/>
          <w:b/>
        </w:rPr>
        <w:t>SafarBot</w:t>
      </w:r>
      <w:r>
        <w:rPr>
          <w:rFonts w:asciiTheme="majorBidi" w:eastAsia="Calibri" w:hAnsiTheme="majorBidi" w:cstheme="majorBidi"/>
        </w:rPr>
        <w:t>” was developed by “</w:t>
      </w:r>
      <w:r w:rsidRPr="00671EFB">
        <w:rPr>
          <w:rFonts w:asciiTheme="majorBidi" w:hAnsiTheme="majorBidi" w:cstheme="majorBidi"/>
          <w:b/>
        </w:rPr>
        <w:t>Eshan Elahi</w:t>
      </w:r>
      <w:r>
        <w:rPr>
          <w:rFonts w:asciiTheme="majorBidi" w:hAnsiTheme="majorBidi" w:cstheme="majorBidi"/>
          <w:b/>
        </w:rPr>
        <w:t>, 22-ARID-3157</w:t>
      </w:r>
      <w:r>
        <w:rPr>
          <w:rFonts w:asciiTheme="majorBidi" w:eastAsia="Calibri" w:hAnsiTheme="majorBidi" w:cstheme="majorBidi"/>
          <w:b/>
        </w:rPr>
        <w:t>”</w:t>
      </w:r>
      <w:r>
        <w:rPr>
          <w:rFonts w:asciiTheme="majorBidi" w:eastAsia="Calibri" w:hAnsiTheme="majorBidi" w:cstheme="majorBidi"/>
          <w:bCs/>
        </w:rPr>
        <w:t xml:space="preserve">, </w:t>
      </w:r>
      <w:r>
        <w:rPr>
          <w:rFonts w:asciiTheme="majorBidi" w:eastAsia="Calibri" w:hAnsiTheme="majorBidi" w:cstheme="majorBidi"/>
        </w:rPr>
        <w:t>“</w:t>
      </w:r>
      <w:r w:rsidRPr="00671EFB">
        <w:rPr>
          <w:rFonts w:asciiTheme="majorBidi" w:hAnsiTheme="majorBidi" w:cstheme="majorBidi"/>
          <w:b/>
        </w:rPr>
        <w:t>Hammad Zahoor</w:t>
      </w:r>
      <w:r>
        <w:rPr>
          <w:rFonts w:asciiTheme="majorBidi" w:hAnsiTheme="majorBidi" w:cstheme="majorBidi"/>
          <w:b/>
        </w:rPr>
        <w:t>, 22-ARID-905</w:t>
      </w:r>
      <w:r>
        <w:rPr>
          <w:rFonts w:asciiTheme="majorBidi" w:eastAsia="Calibri" w:hAnsiTheme="majorBidi" w:cstheme="majorBidi"/>
          <w:b/>
        </w:rPr>
        <w:t xml:space="preserve">” </w:t>
      </w:r>
      <w:r>
        <w:rPr>
          <w:rFonts w:asciiTheme="majorBidi" w:eastAsia="Calibri" w:hAnsiTheme="majorBidi" w:cstheme="majorBidi"/>
        </w:rPr>
        <w:t>and “</w:t>
      </w:r>
      <w:r w:rsidRPr="00671EFB">
        <w:rPr>
          <w:rFonts w:asciiTheme="majorBidi" w:hAnsiTheme="majorBidi" w:cstheme="majorBidi"/>
          <w:b/>
        </w:rPr>
        <w:t>Ahan</w:t>
      </w:r>
      <w:r>
        <w:rPr>
          <w:rFonts w:asciiTheme="majorBidi" w:hAnsiTheme="majorBidi" w:cstheme="majorBidi"/>
          <w:b/>
        </w:rPr>
        <w:t>, 22-ARID-883</w:t>
      </w:r>
      <w:r>
        <w:rPr>
          <w:rFonts w:asciiTheme="majorBidi" w:eastAsia="Calibri" w:hAnsiTheme="majorBidi" w:cstheme="majorBidi"/>
          <w:b/>
        </w:rPr>
        <w:t xml:space="preserve">” </w:t>
      </w:r>
      <w:r>
        <w:rPr>
          <w:rFonts w:asciiTheme="majorBidi" w:eastAsia="Calibri" w:hAnsiTheme="majorBidi" w:cstheme="majorBidi"/>
        </w:rPr>
        <w:t>under the supervision of “</w:t>
      </w:r>
      <w:r w:rsidRPr="002968A3">
        <w:rPr>
          <w:rFonts w:asciiTheme="majorBidi" w:eastAsia="Calibri" w:hAnsiTheme="majorBidi" w:cstheme="majorBidi"/>
          <w:b/>
        </w:rPr>
        <w:t>Dr. Farkhanda Qamar</w:t>
      </w:r>
      <w:r>
        <w:rPr>
          <w:rFonts w:asciiTheme="majorBidi" w:eastAsia="Calibri" w:hAnsiTheme="majorBidi" w:cstheme="majorBidi"/>
        </w:rPr>
        <w:t>” and that in their opinion; it is fully adequate, in scope and quality for the degree of Bachelors of Science in Software Engineering.</w:t>
      </w:r>
    </w:p>
    <w:p w14:paraId="51922771" w14:textId="77777777" w:rsidR="00D955FB" w:rsidRDefault="00D955FB" w:rsidP="00D955FB">
      <w:pPr>
        <w:pStyle w:val="Default"/>
        <w:spacing w:before="120" w:after="120" w:line="360" w:lineRule="auto"/>
        <w:rPr>
          <w:rFonts w:asciiTheme="majorBidi" w:hAnsiTheme="majorBidi" w:cstheme="majorBidi"/>
          <w:sz w:val="23"/>
          <w:szCs w:val="23"/>
        </w:rPr>
      </w:pPr>
    </w:p>
    <w:p w14:paraId="6F000C64" w14:textId="77777777" w:rsidR="00D955FB" w:rsidRDefault="00D955FB" w:rsidP="00D955FB">
      <w:pPr>
        <w:pStyle w:val="Default"/>
        <w:spacing w:before="120" w:after="120" w:line="360" w:lineRule="auto"/>
        <w:rPr>
          <w:rFonts w:asciiTheme="majorBidi" w:hAnsiTheme="majorBidi" w:cstheme="majorBidi"/>
        </w:rPr>
      </w:pPr>
    </w:p>
    <w:p w14:paraId="6FE83935" w14:textId="77777777" w:rsidR="00D955FB" w:rsidRDefault="00D955FB" w:rsidP="00D955FB">
      <w:pPr>
        <w:pStyle w:val="Default"/>
        <w:spacing w:before="120" w:after="120" w:line="360" w:lineRule="auto"/>
        <w:jc w:val="center"/>
        <w:rPr>
          <w:rFonts w:asciiTheme="majorBidi" w:hAnsiTheme="majorBidi" w:cstheme="majorBidi"/>
        </w:rPr>
      </w:pPr>
      <w:r>
        <w:rPr>
          <w:rFonts w:asciiTheme="majorBidi" w:hAnsiTheme="majorBidi" w:cstheme="majorBidi"/>
        </w:rPr>
        <w:t>---------------------------------------</w:t>
      </w:r>
    </w:p>
    <w:p w14:paraId="3AE7A136" w14:textId="77777777" w:rsidR="00D955FB" w:rsidRDefault="00D955FB" w:rsidP="00D955FB">
      <w:pPr>
        <w:pStyle w:val="Default"/>
        <w:spacing w:before="120" w:after="120" w:line="360" w:lineRule="auto"/>
        <w:jc w:val="center"/>
        <w:rPr>
          <w:rFonts w:asciiTheme="majorBidi" w:hAnsiTheme="majorBidi" w:cstheme="majorBidi"/>
          <w:b/>
        </w:rPr>
      </w:pPr>
      <w:r>
        <w:rPr>
          <w:rFonts w:asciiTheme="majorBidi" w:hAnsiTheme="majorBidi" w:cstheme="majorBidi"/>
          <w:b/>
        </w:rPr>
        <w:t>(Dr. Farkhanda Qamar)</w:t>
      </w:r>
    </w:p>
    <w:p w14:paraId="6320714D" w14:textId="77777777" w:rsidR="00D955FB" w:rsidRPr="00FC4789" w:rsidRDefault="00D955FB" w:rsidP="00D955FB">
      <w:pPr>
        <w:pStyle w:val="Default"/>
        <w:spacing w:before="120" w:after="120" w:line="360" w:lineRule="auto"/>
        <w:jc w:val="center"/>
        <w:rPr>
          <w:rFonts w:asciiTheme="majorBidi" w:hAnsiTheme="majorBidi" w:cstheme="majorBidi"/>
        </w:rPr>
      </w:pPr>
      <w:r>
        <w:rPr>
          <w:rFonts w:asciiTheme="majorBidi" w:hAnsiTheme="majorBidi" w:cstheme="majorBidi"/>
          <w:b/>
        </w:rPr>
        <w:t>Supervisor</w:t>
      </w:r>
    </w:p>
    <w:p w14:paraId="6EA78B42" w14:textId="77777777" w:rsidR="00D955FB" w:rsidRDefault="00D955FB" w:rsidP="00D955FB">
      <w:pPr>
        <w:pStyle w:val="Default"/>
        <w:spacing w:before="120" w:after="120" w:line="360" w:lineRule="auto"/>
        <w:jc w:val="center"/>
        <w:rPr>
          <w:rFonts w:asciiTheme="majorBidi" w:hAnsiTheme="majorBidi" w:cstheme="majorBidi"/>
          <w:b/>
        </w:rPr>
      </w:pPr>
    </w:p>
    <w:p w14:paraId="2C965F95" w14:textId="77777777" w:rsidR="00D955FB" w:rsidRDefault="00D955FB" w:rsidP="00D955FB">
      <w:pPr>
        <w:pStyle w:val="Default"/>
        <w:spacing w:before="120" w:after="120" w:line="360" w:lineRule="auto"/>
        <w:jc w:val="center"/>
        <w:rPr>
          <w:rFonts w:asciiTheme="majorBidi" w:hAnsiTheme="majorBidi" w:cstheme="majorBidi"/>
          <w:b/>
        </w:rPr>
      </w:pPr>
    </w:p>
    <w:p w14:paraId="1FDDB3AB" w14:textId="77777777" w:rsidR="00D955FB" w:rsidRDefault="00D955FB" w:rsidP="00D955FB">
      <w:pPr>
        <w:pStyle w:val="Default"/>
        <w:spacing w:before="120" w:after="120" w:line="360" w:lineRule="auto"/>
        <w:jc w:val="center"/>
        <w:rPr>
          <w:rFonts w:asciiTheme="majorBidi" w:hAnsiTheme="majorBidi" w:cstheme="majorBidi"/>
        </w:rPr>
      </w:pPr>
      <w:r>
        <w:rPr>
          <w:rFonts w:asciiTheme="majorBidi" w:hAnsiTheme="majorBidi" w:cstheme="majorBidi"/>
        </w:rPr>
        <w:t>---------------------------------------</w:t>
      </w:r>
    </w:p>
    <w:p w14:paraId="1742671D" w14:textId="77777777" w:rsidR="00D955FB" w:rsidRDefault="00D955FB" w:rsidP="00D955FB">
      <w:pPr>
        <w:pStyle w:val="Default"/>
        <w:spacing w:before="120" w:after="120" w:line="360" w:lineRule="auto"/>
        <w:jc w:val="center"/>
        <w:rPr>
          <w:rFonts w:asciiTheme="majorBidi" w:hAnsiTheme="majorBidi" w:cstheme="majorBidi"/>
          <w:b/>
        </w:rPr>
      </w:pPr>
      <w:r>
        <w:rPr>
          <w:rFonts w:asciiTheme="majorBidi" w:hAnsiTheme="majorBidi" w:cstheme="majorBidi"/>
          <w:b/>
        </w:rPr>
        <w:t>(</w:t>
      </w:r>
      <w:r w:rsidR="00FB42C6">
        <w:rPr>
          <w:rFonts w:asciiTheme="majorBidi" w:hAnsiTheme="majorBidi" w:cstheme="majorBidi"/>
          <w:b/>
        </w:rPr>
        <w:t>Dr.Saif-Ur-Rehman</w:t>
      </w:r>
      <w:r>
        <w:rPr>
          <w:rFonts w:asciiTheme="majorBidi" w:hAnsiTheme="majorBidi" w:cstheme="majorBidi"/>
          <w:b/>
        </w:rPr>
        <w:t xml:space="preserve">) </w:t>
      </w:r>
    </w:p>
    <w:p w14:paraId="697A7BA7" w14:textId="77777777" w:rsidR="00D955FB" w:rsidRDefault="00D955FB" w:rsidP="00D955FB">
      <w:pPr>
        <w:pStyle w:val="Default"/>
        <w:spacing w:before="120" w:after="120" w:line="360" w:lineRule="auto"/>
        <w:jc w:val="center"/>
        <w:rPr>
          <w:rFonts w:asciiTheme="majorBidi" w:hAnsiTheme="majorBidi" w:cstheme="majorBidi"/>
          <w:b/>
        </w:rPr>
      </w:pPr>
      <w:r>
        <w:rPr>
          <w:rFonts w:asciiTheme="majorBidi" w:hAnsiTheme="majorBidi" w:cstheme="majorBidi"/>
          <w:b/>
        </w:rPr>
        <w:t>Examiner-I</w:t>
      </w:r>
    </w:p>
    <w:p w14:paraId="1AE6B7BF" w14:textId="77777777" w:rsidR="00D955FB" w:rsidRDefault="00D955FB" w:rsidP="00D955FB">
      <w:pPr>
        <w:pStyle w:val="Default"/>
        <w:spacing w:before="120" w:after="120" w:line="360" w:lineRule="auto"/>
        <w:jc w:val="center"/>
        <w:rPr>
          <w:rFonts w:asciiTheme="majorBidi" w:hAnsiTheme="majorBidi" w:cstheme="majorBidi"/>
          <w:b/>
        </w:rPr>
      </w:pPr>
    </w:p>
    <w:p w14:paraId="2023DA74" w14:textId="77777777" w:rsidR="00D955FB" w:rsidRDefault="00D955FB" w:rsidP="00D955FB">
      <w:pPr>
        <w:pStyle w:val="Default"/>
        <w:spacing w:before="120" w:after="120" w:line="360" w:lineRule="auto"/>
        <w:jc w:val="center"/>
        <w:rPr>
          <w:rFonts w:asciiTheme="majorBidi" w:hAnsiTheme="majorBidi" w:cstheme="majorBidi"/>
          <w:b/>
        </w:rPr>
      </w:pPr>
    </w:p>
    <w:p w14:paraId="1A80533C" w14:textId="77777777" w:rsidR="00D955FB" w:rsidRDefault="00D955FB" w:rsidP="00D955FB">
      <w:pPr>
        <w:pStyle w:val="Default"/>
        <w:spacing w:before="120" w:after="120" w:line="360" w:lineRule="auto"/>
        <w:jc w:val="center"/>
        <w:rPr>
          <w:rFonts w:asciiTheme="majorBidi" w:hAnsiTheme="majorBidi" w:cstheme="majorBidi"/>
        </w:rPr>
      </w:pPr>
      <w:r>
        <w:rPr>
          <w:rFonts w:asciiTheme="majorBidi" w:hAnsiTheme="majorBidi" w:cstheme="majorBidi"/>
        </w:rPr>
        <w:t>---------------------------------------</w:t>
      </w:r>
    </w:p>
    <w:p w14:paraId="4805D606" w14:textId="77777777" w:rsidR="00D955FB" w:rsidRDefault="00D955FB" w:rsidP="00D955FB">
      <w:pPr>
        <w:pStyle w:val="Default"/>
        <w:spacing w:before="120" w:after="120" w:line="360" w:lineRule="auto"/>
        <w:jc w:val="center"/>
        <w:rPr>
          <w:rFonts w:asciiTheme="majorBidi" w:hAnsiTheme="majorBidi" w:cstheme="majorBidi"/>
          <w:b/>
        </w:rPr>
      </w:pPr>
      <w:r>
        <w:rPr>
          <w:rFonts w:asciiTheme="majorBidi" w:hAnsiTheme="majorBidi" w:cstheme="majorBidi"/>
          <w:b/>
        </w:rPr>
        <w:t>(</w:t>
      </w:r>
      <w:r w:rsidR="00FB42C6">
        <w:rPr>
          <w:rFonts w:asciiTheme="majorBidi" w:hAnsiTheme="majorBidi" w:cstheme="majorBidi"/>
          <w:b/>
        </w:rPr>
        <w:t>Dr.</w:t>
      </w:r>
      <w:r w:rsidR="002968A3">
        <w:rPr>
          <w:rFonts w:asciiTheme="majorBidi" w:hAnsiTheme="majorBidi" w:cstheme="majorBidi"/>
          <w:b/>
        </w:rPr>
        <w:t>Muhammad Habib</w:t>
      </w:r>
      <w:r>
        <w:rPr>
          <w:rFonts w:asciiTheme="majorBidi" w:hAnsiTheme="majorBidi" w:cstheme="majorBidi"/>
          <w:b/>
        </w:rPr>
        <w:t>)</w:t>
      </w:r>
    </w:p>
    <w:p w14:paraId="22F08AFC" w14:textId="77777777" w:rsidR="00D955FB" w:rsidRDefault="00D955FB" w:rsidP="00D955FB">
      <w:pPr>
        <w:pStyle w:val="Default"/>
        <w:spacing w:before="120" w:after="120" w:line="360" w:lineRule="auto"/>
        <w:jc w:val="center"/>
        <w:rPr>
          <w:rFonts w:asciiTheme="majorBidi" w:hAnsiTheme="majorBidi" w:cstheme="majorBidi"/>
          <w:b/>
        </w:rPr>
      </w:pPr>
      <w:r>
        <w:rPr>
          <w:rFonts w:asciiTheme="majorBidi" w:hAnsiTheme="majorBidi" w:cstheme="majorBidi"/>
          <w:b/>
        </w:rPr>
        <w:t>Examiner-II</w:t>
      </w:r>
    </w:p>
    <w:p w14:paraId="0110A11E" w14:textId="77777777" w:rsidR="00D955FB" w:rsidRDefault="00D955FB" w:rsidP="00D955FB">
      <w:pPr>
        <w:pStyle w:val="Default"/>
        <w:spacing w:before="120" w:after="120" w:line="360" w:lineRule="auto"/>
        <w:rPr>
          <w:rFonts w:asciiTheme="majorBidi" w:hAnsiTheme="majorBidi" w:cstheme="majorBidi"/>
          <w:b/>
        </w:rPr>
      </w:pPr>
    </w:p>
    <w:p w14:paraId="7601BEE2" w14:textId="77777777" w:rsidR="00D955FB" w:rsidRDefault="00D955FB" w:rsidP="00D955FB">
      <w:pPr>
        <w:pStyle w:val="Default"/>
        <w:spacing w:before="120" w:after="120" w:line="360" w:lineRule="auto"/>
        <w:rPr>
          <w:rFonts w:asciiTheme="majorBidi" w:hAnsiTheme="majorBidi" w:cstheme="majorBidi"/>
          <w:b/>
        </w:rPr>
      </w:pPr>
    </w:p>
    <w:p w14:paraId="3C04CCC7" w14:textId="77777777" w:rsidR="00D955FB" w:rsidRDefault="00D955FB" w:rsidP="00D955FB">
      <w:pPr>
        <w:pStyle w:val="Default"/>
        <w:spacing w:before="120" w:after="120" w:line="360" w:lineRule="auto"/>
        <w:jc w:val="center"/>
        <w:rPr>
          <w:rFonts w:asciiTheme="majorBidi" w:hAnsiTheme="majorBidi" w:cstheme="majorBidi"/>
        </w:rPr>
      </w:pPr>
      <w:r>
        <w:rPr>
          <w:rFonts w:asciiTheme="majorBidi" w:hAnsiTheme="majorBidi" w:cstheme="majorBidi"/>
        </w:rPr>
        <w:t>---------------------------------------</w:t>
      </w:r>
    </w:p>
    <w:p w14:paraId="1F30CA3B" w14:textId="77777777" w:rsidR="007139DC" w:rsidRPr="00D955FB" w:rsidRDefault="00D955FB" w:rsidP="00D955FB">
      <w:pPr>
        <w:pStyle w:val="Default"/>
        <w:spacing w:before="120" w:after="120" w:line="360" w:lineRule="auto"/>
        <w:jc w:val="center"/>
        <w:rPr>
          <w:rFonts w:asciiTheme="majorBidi" w:hAnsiTheme="majorBidi" w:cstheme="majorBidi"/>
          <w:b/>
          <w:bCs/>
        </w:rPr>
      </w:pPr>
      <w:r>
        <w:rPr>
          <w:rFonts w:asciiTheme="majorBidi" w:hAnsiTheme="majorBidi" w:cstheme="majorBidi"/>
          <w:b/>
          <w:bCs/>
        </w:rPr>
        <w:t>Director UIIT</w:t>
      </w:r>
    </w:p>
    <w:p w14:paraId="2DCB0E67" w14:textId="77777777" w:rsidR="00D955FB" w:rsidRPr="00E8244C" w:rsidRDefault="00DA64CF" w:rsidP="00E8244C">
      <w:pPr>
        <w:pStyle w:val="Default"/>
        <w:spacing w:before="120" w:after="120" w:line="360" w:lineRule="auto"/>
        <w:jc w:val="center"/>
        <w:rPr>
          <w:b/>
          <w:bCs/>
          <w:color w:val="auto"/>
          <w:sz w:val="56"/>
          <w:szCs w:val="56"/>
        </w:rPr>
      </w:pPr>
      <w:r w:rsidRPr="00542B7F">
        <w:rPr>
          <w:b/>
          <w:bCs/>
          <w:color w:val="auto"/>
          <w:sz w:val="56"/>
          <w:szCs w:val="56"/>
        </w:rPr>
        <w:lastRenderedPageBreak/>
        <w:t>Executive Summary</w:t>
      </w:r>
    </w:p>
    <w:p w14:paraId="61F45E82" w14:textId="77777777" w:rsidR="00D955FB" w:rsidRPr="00D955FB" w:rsidRDefault="00D955FB" w:rsidP="00E8244C">
      <w:pPr>
        <w:tabs>
          <w:tab w:val="left" w:pos="1491"/>
          <w:tab w:val="center" w:pos="4153"/>
        </w:tabs>
        <w:spacing w:before="120" w:after="120" w:line="360" w:lineRule="auto"/>
        <w:jc w:val="both"/>
      </w:pPr>
      <w:r w:rsidRPr="00D955FB">
        <w:t>Online ticket booking systems are widely used today, but many people in Pakistan face challenges using them. Most existing systems are text-based, English-only, and complex, making them difficult for uneducated, elderly, or less tech-savvy users. Additionally, these systems often lack essential features such as fraud detection, real-time travel updates, and instant customer support.</w:t>
      </w:r>
    </w:p>
    <w:p w14:paraId="76DA79F0" w14:textId="77777777" w:rsidR="00D955FB" w:rsidRPr="00D955FB" w:rsidRDefault="00D955FB" w:rsidP="00E8244C">
      <w:pPr>
        <w:tabs>
          <w:tab w:val="left" w:pos="1491"/>
          <w:tab w:val="center" w:pos="4153"/>
        </w:tabs>
        <w:spacing w:before="120" w:after="120" w:line="360" w:lineRule="auto"/>
        <w:jc w:val="both"/>
      </w:pPr>
      <w:r w:rsidRPr="00D955FB">
        <w:t>To address these issues, SafarBot has been developed as an AI-powered ticket booking system that is simple, secure, and user-friendly. SafarBot allows users to book tickets via voice or text commands in both Urdu and English, making the platform accessible to a broader audience.</w:t>
      </w:r>
    </w:p>
    <w:p w14:paraId="3684EECA" w14:textId="77777777" w:rsidR="00D955FB" w:rsidRPr="00D955FB" w:rsidRDefault="00D955FB" w:rsidP="00E8244C">
      <w:pPr>
        <w:tabs>
          <w:tab w:val="left" w:pos="1491"/>
          <w:tab w:val="center" w:pos="4153"/>
        </w:tabs>
        <w:spacing w:before="120" w:after="120" w:line="360" w:lineRule="auto"/>
        <w:jc w:val="both"/>
      </w:pPr>
      <w:r>
        <w:t>The system incorporates AI-based fraud detection to prevent fake or suspicious bookings and provides real-time travel information, including traffic, weather, and delay updates. A Stripe test mode demonstrates secure digital transactions.</w:t>
      </w:r>
    </w:p>
    <w:p w14:paraId="24C985F0" w14:textId="77777777" w:rsidR="00D955FB" w:rsidRPr="00D955FB" w:rsidRDefault="00D955FB" w:rsidP="00E8244C">
      <w:pPr>
        <w:tabs>
          <w:tab w:val="left" w:pos="1491"/>
          <w:tab w:val="center" w:pos="4153"/>
        </w:tabs>
        <w:spacing w:before="120" w:after="120" w:line="360" w:lineRule="auto"/>
        <w:jc w:val="both"/>
      </w:pPr>
      <w:r>
        <w:t>SafarBot is a web-based application built on the MERN stack, with additional AI services implemented in Python/FastAPI with Hugging Face model deployment. It features separate dashboards for users, transport providers, and administrators, enabling efficient management of bookings, routes, and system data.</w:t>
      </w:r>
    </w:p>
    <w:p w14:paraId="622417C2" w14:textId="77777777" w:rsidR="00D955FB" w:rsidRPr="00D955FB" w:rsidRDefault="00D955FB" w:rsidP="00E8244C">
      <w:pPr>
        <w:tabs>
          <w:tab w:val="left" w:pos="1491"/>
          <w:tab w:val="center" w:pos="4153"/>
        </w:tabs>
        <w:spacing w:before="120" w:after="120" w:line="360" w:lineRule="auto"/>
        <w:jc w:val="both"/>
      </w:pPr>
      <w:r w:rsidRPr="00D955FB">
        <w:t>In summary, SafarBot enhances the online ticket booking experience by combining simplicity, security, and intelligent features, making digital travel services accessible and convenient for everyone.</w:t>
      </w:r>
    </w:p>
    <w:p w14:paraId="1DB069EF" w14:textId="77777777" w:rsidR="00422559" w:rsidRPr="00542B7F" w:rsidRDefault="00D371AF" w:rsidP="00E8244C">
      <w:pPr>
        <w:tabs>
          <w:tab w:val="left" w:pos="1491"/>
          <w:tab w:val="center" w:pos="4153"/>
        </w:tabs>
        <w:spacing w:before="120" w:after="120" w:line="360" w:lineRule="auto"/>
        <w:jc w:val="both"/>
      </w:pPr>
      <w:r w:rsidRPr="00542B7F">
        <w:rPr>
          <w:b/>
          <w:bCs/>
          <w:color w:val="4F81BD"/>
          <w:sz w:val="72"/>
          <w:szCs w:val="72"/>
        </w:rPr>
        <w:br w:type="page"/>
      </w:r>
    </w:p>
    <w:p w14:paraId="13DCC45A" w14:textId="77777777" w:rsidR="00D955FB" w:rsidRDefault="00D955FB" w:rsidP="00D955FB">
      <w:pPr>
        <w:pStyle w:val="Default"/>
        <w:spacing w:before="120" w:after="120" w:line="360" w:lineRule="auto"/>
        <w:jc w:val="center"/>
        <w:rPr>
          <w:rFonts w:asciiTheme="majorBidi" w:hAnsiTheme="majorBidi" w:cstheme="majorBidi"/>
          <w:b/>
          <w:bCs/>
          <w:color w:val="auto"/>
          <w:sz w:val="36"/>
          <w:szCs w:val="36"/>
        </w:rPr>
      </w:pPr>
      <w:r>
        <w:rPr>
          <w:rFonts w:asciiTheme="majorBidi" w:hAnsiTheme="majorBidi" w:cstheme="majorBidi"/>
          <w:b/>
          <w:bCs/>
          <w:color w:val="auto"/>
          <w:sz w:val="36"/>
          <w:szCs w:val="36"/>
        </w:rPr>
        <w:lastRenderedPageBreak/>
        <w:t>Acknowledgement</w:t>
      </w:r>
    </w:p>
    <w:p w14:paraId="176571F6" w14:textId="77777777" w:rsidR="00D955FB" w:rsidRDefault="00D955FB" w:rsidP="00D955FB">
      <w:pPr>
        <w:spacing w:before="120" w:after="120" w:line="360" w:lineRule="auto"/>
        <w:jc w:val="both"/>
        <w:rPr>
          <w:rFonts w:asciiTheme="majorBidi" w:hAnsiTheme="majorBidi" w:cstheme="majorBidi"/>
        </w:rPr>
      </w:pPr>
      <w:r>
        <w:rPr>
          <w:rFonts w:asciiTheme="majorBidi" w:hAnsiTheme="majorBidi" w:cstheme="majorBidi"/>
        </w:rPr>
        <w:tab/>
        <w:t>All praise is to Almighty Allah who bestowed upon us a minute portion of His boundless knowledge by virtue of which we were able to accomplish this challenging task. We are greatly indebted to our project supervisor “Dr. Farkhanda Qamar” for personal supervision, advice, valuable guidance and completion of this project. We are deeply indebted to her for encouragement and continual help during this work. W</w:t>
      </w:r>
      <w:r>
        <w:rPr>
          <w:rFonts w:asciiTheme="majorBidi" w:hAnsiTheme="majorBidi" w:cstheme="majorBidi"/>
          <w:bCs/>
        </w:rPr>
        <w:t>e are also thankful to our parents and family who have been a constant source of encouragement for us and brought us the values of honesty &amp; hard work.</w:t>
      </w:r>
    </w:p>
    <w:p w14:paraId="29D1A5DD" w14:textId="77777777" w:rsidR="00D955FB" w:rsidRDefault="00D955FB" w:rsidP="00D955FB">
      <w:pPr>
        <w:tabs>
          <w:tab w:val="left" w:pos="2955"/>
        </w:tabs>
        <w:spacing w:before="120" w:after="120" w:line="360" w:lineRule="auto"/>
        <w:rPr>
          <w:rFonts w:asciiTheme="majorBidi" w:hAnsiTheme="majorBidi" w:cstheme="majorBidi"/>
        </w:rPr>
      </w:pPr>
    </w:p>
    <w:p w14:paraId="6AD4CB4D" w14:textId="77777777" w:rsidR="00D955FB" w:rsidRDefault="00D955FB" w:rsidP="00D955FB">
      <w:pPr>
        <w:tabs>
          <w:tab w:val="left" w:pos="2955"/>
        </w:tabs>
        <w:spacing w:before="120" w:after="120" w:line="360" w:lineRule="auto"/>
        <w:rPr>
          <w:rFonts w:asciiTheme="majorBidi" w:hAnsiTheme="majorBidi" w:cstheme="majorBidi"/>
        </w:rPr>
      </w:pPr>
    </w:p>
    <w:p w14:paraId="008835C6" w14:textId="77777777" w:rsidR="00D955FB" w:rsidRDefault="00D955FB" w:rsidP="00D955FB">
      <w:pPr>
        <w:pStyle w:val="Default"/>
        <w:spacing w:before="120" w:after="120" w:line="360" w:lineRule="auto"/>
        <w:jc w:val="both"/>
        <w:rPr>
          <w:rFonts w:asciiTheme="majorBidi" w:hAnsiTheme="majorBidi" w:cstheme="majorBidi"/>
          <w:b/>
          <w:bCs/>
          <w:sz w:val="72"/>
          <w:szCs w:val="72"/>
        </w:rPr>
      </w:pPr>
      <w:r>
        <w:rPr>
          <w:rFonts w:asciiTheme="majorBidi" w:hAnsiTheme="majorBidi" w:cstheme="majorBidi"/>
        </w:rPr>
        <w:tab/>
      </w:r>
      <w:r>
        <w:rPr>
          <w:rFonts w:asciiTheme="majorBidi" w:hAnsiTheme="majorBidi" w:cstheme="majorBidi"/>
        </w:rPr>
        <w:tab/>
        <w:t xml:space="preserve">   </w:t>
      </w:r>
    </w:p>
    <w:p w14:paraId="04839685" w14:textId="77777777" w:rsidR="00D955FB" w:rsidRPr="00501C5A" w:rsidRDefault="00D955FB" w:rsidP="00D955FB">
      <w:pPr>
        <w:pStyle w:val="Default"/>
        <w:spacing w:before="120" w:after="120" w:line="360" w:lineRule="auto"/>
        <w:jc w:val="center"/>
        <w:rPr>
          <w:rFonts w:asciiTheme="majorBidi" w:hAnsiTheme="majorBidi" w:cstheme="majorBidi"/>
          <w:b/>
          <w:bCs/>
          <w:sz w:val="72"/>
          <w:szCs w:val="72"/>
        </w:rPr>
      </w:pPr>
      <w:r w:rsidRPr="00EE6EE5">
        <w:rPr>
          <w:rFonts w:asciiTheme="majorBidi" w:hAnsiTheme="majorBidi" w:cstheme="majorBidi"/>
        </w:rPr>
        <w:t>---------------------------                    ---------------------------</w:t>
      </w:r>
      <w:r w:rsidRPr="00EE6EE5">
        <w:rPr>
          <w:rFonts w:asciiTheme="majorBidi" w:hAnsiTheme="majorBidi" w:cstheme="majorBidi"/>
        </w:rPr>
        <w:tab/>
      </w:r>
      <w:r w:rsidRPr="00EE6EE5">
        <w:rPr>
          <w:rFonts w:asciiTheme="majorBidi" w:hAnsiTheme="majorBidi" w:cstheme="majorBidi"/>
        </w:rPr>
        <w:tab/>
        <w:t xml:space="preserve">    ------------------------</w:t>
      </w:r>
    </w:p>
    <w:p w14:paraId="47321886" w14:textId="77777777" w:rsidR="00D955FB" w:rsidRDefault="00D955FB" w:rsidP="00D955FB">
      <w:pPr>
        <w:pStyle w:val="NoSpacing"/>
        <w:spacing w:before="120" w:after="120" w:line="360" w:lineRule="auto"/>
        <w:rPr>
          <w:rFonts w:asciiTheme="majorBidi" w:hAnsiTheme="majorBidi" w:cstheme="majorBidi"/>
        </w:rPr>
      </w:pPr>
      <w:r>
        <w:rPr>
          <w:rFonts w:asciiTheme="majorBidi" w:hAnsiTheme="majorBidi" w:cstheme="majorBidi"/>
        </w:rPr>
        <w:t xml:space="preserve">     Eshan Elahi                            </w:t>
      </w:r>
      <w:r>
        <w:rPr>
          <w:rFonts w:asciiTheme="majorBidi" w:hAnsiTheme="majorBidi" w:cstheme="majorBidi"/>
        </w:rPr>
        <w:tab/>
        <w:t>Hammad Zahoor</w:t>
      </w:r>
      <w:r>
        <w:rPr>
          <w:rFonts w:asciiTheme="majorBidi" w:hAnsiTheme="majorBidi" w:cstheme="majorBidi"/>
        </w:rPr>
        <w:tab/>
      </w:r>
      <w:r>
        <w:rPr>
          <w:rFonts w:asciiTheme="majorBidi" w:hAnsiTheme="majorBidi" w:cstheme="majorBidi"/>
        </w:rPr>
        <w:tab/>
        <w:t xml:space="preserve">              Ahan</w:t>
      </w:r>
    </w:p>
    <w:p w14:paraId="67E3B875" w14:textId="77777777" w:rsidR="00D955FB" w:rsidRDefault="00D955FB" w:rsidP="00D955FB">
      <w:pPr>
        <w:pStyle w:val="NoSpacing"/>
        <w:spacing w:before="120" w:after="120" w:line="360" w:lineRule="auto"/>
        <w:jc w:val="right"/>
        <w:rPr>
          <w:rFonts w:asciiTheme="majorBidi" w:hAnsiTheme="majorBidi" w:cstheme="majorBidi"/>
        </w:rPr>
      </w:pPr>
    </w:p>
    <w:p w14:paraId="2628510C" w14:textId="77777777" w:rsidR="00D955FB" w:rsidRDefault="00D955FB" w:rsidP="00D955FB">
      <w:pPr>
        <w:tabs>
          <w:tab w:val="left" w:pos="2955"/>
        </w:tabs>
        <w:spacing w:before="120" w:after="120" w:line="360" w:lineRule="auto"/>
        <w:rPr>
          <w:rFonts w:asciiTheme="majorBidi" w:hAnsiTheme="majorBidi" w:cstheme="majorBidi"/>
        </w:rPr>
      </w:pPr>
    </w:p>
    <w:p w14:paraId="73BA0C74" w14:textId="77777777" w:rsidR="00D955FB" w:rsidRDefault="00D955FB" w:rsidP="00D955FB">
      <w:pPr>
        <w:tabs>
          <w:tab w:val="left" w:pos="2955"/>
        </w:tabs>
        <w:spacing w:before="120" w:after="120" w:line="360" w:lineRule="auto"/>
        <w:rPr>
          <w:rFonts w:asciiTheme="majorBidi" w:hAnsiTheme="majorBidi" w:cstheme="majorBidi"/>
        </w:rPr>
      </w:pPr>
    </w:p>
    <w:p w14:paraId="437CA8D7" w14:textId="77777777" w:rsidR="00D955FB" w:rsidRDefault="00D955FB" w:rsidP="00D955FB">
      <w:pPr>
        <w:tabs>
          <w:tab w:val="left" w:pos="2955"/>
        </w:tabs>
        <w:spacing w:before="120" w:after="120" w:line="360" w:lineRule="auto"/>
        <w:rPr>
          <w:rFonts w:asciiTheme="majorBidi" w:hAnsiTheme="majorBidi" w:cstheme="majorBidi"/>
        </w:rPr>
      </w:pPr>
    </w:p>
    <w:p w14:paraId="20660CC2" w14:textId="77777777" w:rsidR="00D955FB" w:rsidRDefault="00D955FB" w:rsidP="00D955FB">
      <w:pPr>
        <w:tabs>
          <w:tab w:val="left" w:pos="2955"/>
        </w:tabs>
        <w:spacing w:before="120" w:after="120" w:line="360" w:lineRule="auto"/>
        <w:rPr>
          <w:rFonts w:asciiTheme="majorBidi" w:hAnsiTheme="majorBidi" w:cstheme="majorBidi"/>
        </w:rPr>
      </w:pPr>
    </w:p>
    <w:p w14:paraId="0604415A" w14:textId="77777777" w:rsidR="00D955FB" w:rsidRDefault="00D955FB" w:rsidP="00D955FB">
      <w:pPr>
        <w:tabs>
          <w:tab w:val="left" w:pos="2955"/>
        </w:tabs>
        <w:spacing w:before="120" w:after="120" w:line="360" w:lineRule="auto"/>
        <w:rPr>
          <w:rFonts w:asciiTheme="majorBidi" w:hAnsiTheme="majorBidi" w:cstheme="majorBidi"/>
        </w:rPr>
      </w:pPr>
    </w:p>
    <w:p w14:paraId="6C4BC91F" w14:textId="77777777" w:rsidR="00D955FB" w:rsidRDefault="00D955FB" w:rsidP="00D955FB">
      <w:pPr>
        <w:spacing w:before="120" w:after="120" w:line="360" w:lineRule="auto"/>
        <w:rPr>
          <w:rFonts w:asciiTheme="majorBidi" w:eastAsia="Calibri" w:hAnsiTheme="majorBidi" w:cstheme="majorBidi"/>
          <w:b/>
          <w:bCs/>
          <w:sz w:val="58"/>
          <w:szCs w:val="58"/>
        </w:rPr>
      </w:pPr>
      <w:r>
        <w:rPr>
          <w:rFonts w:asciiTheme="majorBidi" w:hAnsiTheme="majorBidi" w:cstheme="majorBidi"/>
          <w:b/>
          <w:bCs/>
          <w:sz w:val="58"/>
          <w:szCs w:val="58"/>
        </w:rPr>
        <w:br w:type="page"/>
      </w:r>
    </w:p>
    <w:p w14:paraId="326FA9A4" w14:textId="77777777" w:rsidR="00422559" w:rsidRPr="00542B7F" w:rsidRDefault="00DA64CF" w:rsidP="00677609">
      <w:pPr>
        <w:pStyle w:val="Default"/>
        <w:spacing w:line="360" w:lineRule="auto"/>
        <w:jc w:val="center"/>
        <w:rPr>
          <w:b/>
          <w:bCs/>
          <w:color w:val="auto"/>
          <w:sz w:val="56"/>
          <w:szCs w:val="56"/>
        </w:rPr>
      </w:pPr>
      <w:r w:rsidRPr="00542B7F">
        <w:rPr>
          <w:b/>
          <w:bCs/>
          <w:color w:val="auto"/>
          <w:sz w:val="56"/>
          <w:szCs w:val="56"/>
        </w:rPr>
        <w:lastRenderedPageBreak/>
        <w:t>Abbreviations</w:t>
      </w:r>
    </w:p>
    <w:tbl>
      <w:tblPr>
        <w:tblStyle w:val="TableGrid"/>
        <w:tblW w:w="0" w:type="auto"/>
        <w:tblLook w:val="04A0" w:firstRow="1" w:lastRow="0" w:firstColumn="1" w:lastColumn="0" w:noHBand="0" w:noVBand="1"/>
      </w:tblPr>
      <w:tblGrid>
        <w:gridCol w:w="2388"/>
        <w:gridCol w:w="6242"/>
      </w:tblGrid>
      <w:tr w:rsidR="00D955FB" w14:paraId="7F5615B1" w14:textId="77777777" w:rsidTr="00C76F00">
        <w:trPr>
          <w:trHeight w:val="512"/>
        </w:trPr>
        <w:tc>
          <w:tcPr>
            <w:tcW w:w="2388" w:type="dxa"/>
          </w:tcPr>
          <w:p w14:paraId="00CBCA54" w14:textId="77777777" w:rsidR="00D955FB" w:rsidRDefault="00D955FB" w:rsidP="00C76F00">
            <w:pPr>
              <w:spacing w:before="120" w:after="120" w:line="360" w:lineRule="auto"/>
              <w:jc w:val="center"/>
              <w:rPr>
                <w:b/>
                <w:bCs/>
              </w:rPr>
            </w:pPr>
            <w:bookmarkStart w:id="0" w:name="_Hlk216868016"/>
            <w:r>
              <w:rPr>
                <w:b/>
                <w:bCs/>
              </w:rPr>
              <w:t>AI</w:t>
            </w:r>
          </w:p>
        </w:tc>
        <w:tc>
          <w:tcPr>
            <w:tcW w:w="6242" w:type="dxa"/>
          </w:tcPr>
          <w:p w14:paraId="251DB283" w14:textId="77777777" w:rsidR="00D955FB" w:rsidRDefault="00D955FB" w:rsidP="00C76F00">
            <w:pPr>
              <w:spacing w:before="120" w:after="120" w:line="360" w:lineRule="auto"/>
              <w:jc w:val="center"/>
              <w:rPr>
                <w:bCs/>
              </w:rPr>
            </w:pPr>
            <w:r>
              <w:rPr>
                <w:bCs/>
              </w:rPr>
              <w:t>Artificial Intelligence</w:t>
            </w:r>
          </w:p>
        </w:tc>
      </w:tr>
      <w:tr w:rsidR="00D955FB" w14:paraId="0C640A53" w14:textId="77777777" w:rsidTr="00C76F00">
        <w:trPr>
          <w:trHeight w:val="288"/>
        </w:trPr>
        <w:tc>
          <w:tcPr>
            <w:tcW w:w="2388" w:type="dxa"/>
          </w:tcPr>
          <w:p w14:paraId="248B254B" w14:textId="77777777" w:rsidR="00D955FB" w:rsidRPr="00E0387A" w:rsidRDefault="00D955FB" w:rsidP="00C76F00">
            <w:pPr>
              <w:spacing w:before="120" w:after="120" w:line="360" w:lineRule="auto"/>
              <w:jc w:val="center"/>
              <w:rPr>
                <w:b/>
                <w:color w:val="4F81BD"/>
              </w:rPr>
            </w:pPr>
            <w:r w:rsidRPr="00E0387A">
              <w:rPr>
                <w:b/>
              </w:rPr>
              <w:t>API</w:t>
            </w:r>
          </w:p>
        </w:tc>
        <w:tc>
          <w:tcPr>
            <w:tcW w:w="6242" w:type="dxa"/>
          </w:tcPr>
          <w:p w14:paraId="09228564" w14:textId="77777777" w:rsidR="00D955FB" w:rsidRDefault="00D955FB" w:rsidP="00C76F00">
            <w:pPr>
              <w:spacing w:before="120" w:after="120" w:line="360" w:lineRule="auto"/>
              <w:jc w:val="center"/>
              <w:rPr>
                <w:bCs/>
                <w:color w:val="4F81BD"/>
              </w:rPr>
            </w:pPr>
            <w:r>
              <w:rPr>
                <w:bCs/>
              </w:rPr>
              <w:t>Application Programming Interface</w:t>
            </w:r>
          </w:p>
        </w:tc>
      </w:tr>
      <w:tr w:rsidR="00D955FB" w14:paraId="2967F960" w14:textId="77777777" w:rsidTr="00C76F00">
        <w:trPr>
          <w:trHeight w:val="288"/>
        </w:trPr>
        <w:tc>
          <w:tcPr>
            <w:tcW w:w="2388" w:type="dxa"/>
          </w:tcPr>
          <w:p w14:paraId="74ECC015" w14:textId="77777777" w:rsidR="00D955FB" w:rsidRPr="00E0387A" w:rsidRDefault="00D955FB" w:rsidP="00C76F00">
            <w:pPr>
              <w:spacing w:before="120" w:after="120" w:line="360" w:lineRule="auto"/>
              <w:jc w:val="center"/>
              <w:rPr>
                <w:b/>
              </w:rPr>
            </w:pPr>
            <w:r w:rsidRPr="00E0387A">
              <w:rPr>
                <w:b/>
              </w:rPr>
              <w:t>CSS</w:t>
            </w:r>
          </w:p>
        </w:tc>
        <w:tc>
          <w:tcPr>
            <w:tcW w:w="6242" w:type="dxa"/>
          </w:tcPr>
          <w:p w14:paraId="3991CCBB" w14:textId="77777777" w:rsidR="00D955FB" w:rsidRPr="00E0387A" w:rsidRDefault="00D955FB" w:rsidP="00C76F00">
            <w:pPr>
              <w:spacing w:before="120" w:after="120" w:line="360" w:lineRule="auto"/>
              <w:jc w:val="center"/>
              <w:rPr>
                <w:bCs/>
              </w:rPr>
            </w:pPr>
            <w:r w:rsidRPr="00E0387A">
              <w:rPr>
                <w:bCs/>
              </w:rPr>
              <w:t>Cascading Style Sheet</w:t>
            </w:r>
          </w:p>
        </w:tc>
      </w:tr>
      <w:tr w:rsidR="00D955FB" w14:paraId="448FCFFB" w14:textId="77777777" w:rsidTr="00C76F00">
        <w:trPr>
          <w:trHeight w:val="288"/>
        </w:trPr>
        <w:tc>
          <w:tcPr>
            <w:tcW w:w="2388" w:type="dxa"/>
          </w:tcPr>
          <w:p w14:paraId="14D6B0BE" w14:textId="77777777" w:rsidR="00D955FB" w:rsidRPr="00E0387A" w:rsidRDefault="00D955FB" w:rsidP="00C76F00">
            <w:pPr>
              <w:spacing w:before="120" w:after="120" w:line="360" w:lineRule="auto"/>
              <w:jc w:val="center"/>
              <w:rPr>
                <w:b/>
              </w:rPr>
            </w:pPr>
            <w:r w:rsidRPr="00E0387A">
              <w:rPr>
                <w:b/>
              </w:rPr>
              <w:t>DB</w:t>
            </w:r>
          </w:p>
        </w:tc>
        <w:tc>
          <w:tcPr>
            <w:tcW w:w="6242" w:type="dxa"/>
          </w:tcPr>
          <w:p w14:paraId="0B472CD6" w14:textId="77777777" w:rsidR="00D955FB" w:rsidRPr="00E0387A" w:rsidRDefault="00D955FB" w:rsidP="00C76F00">
            <w:pPr>
              <w:spacing w:before="120" w:after="120" w:line="360" w:lineRule="auto"/>
              <w:jc w:val="center"/>
              <w:rPr>
                <w:bCs/>
              </w:rPr>
            </w:pPr>
            <w:r w:rsidRPr="00E0387A">
              <w:rPr>
                <w:bCs/>
              </w:rPr>
              <w:t>Database</w:t>
            </w:r>
          </w:p>
        </w:tc>
      </w:tr>
      <w:tr w:rsidR="00D955FB" w14:paraId="66D179A3" w14:textId="77777777" w:rsidTr="00C76F00">
        <w:trPr>
          <w:trHeight w:val="70"/>
        </w:trPr>
        <w:tc>
          <w:tcPr>
            <w:tcW w:w="2388" w:type="dxa"/>
          </w:tcPr>
          <w:p w14:paraId="5C2A9989" w14:textId="77777777" w:rsidR="00D955FB" w:rsidRPr="00E0387A" w:rsidRDefault="00D955FB" w:rsidP="00C76F00">
            <w:pPr>
              <w:spacing w:before="120" w:after="120" w:line="360" w:lineRule="auto"/>
              <w:jc w:val="center"/>
              <w:rPr>
                <w:b/>
              </w:rPr>
            </w:pPr>
            <w:r w:rsidRPr="00E0387A">
              <w:rPr>
                <w:b/>
              </w:rPr>
              <w:t>JSON</w:t>
            </w:r>
          </w:p>
        </w:tc>
        <w:tc>
          <w:tcPr>
            <w:tcW w:w="6242" w:type="dxa"/>
          </w:tcPr>
          <w:p w14:paraId="6951164D" w14:textId="77777777" w:rsidR="00D955FB" w:rsidRPr="00E0387A" w:rsidRDefault="00D955FB" w:rsidP="00C76F00">
            <w:pPr>
              <w:spacing w:before="120" w:after="120" w:line="360" w:lineRule="auto"/>
              <w:jc w:val="center"/>
              <w:rPr>
                <w:bCs/>
              </w:rPr>
            </w:pPr>
            <w:r w:rsidRPr="00E0387A">
              <w:rPr>
                <w:bCs/>
              </w:rPr>
              <w:t>Javascript Object Notation</w:t>
            </w:r>
          </w:p>
        </w:tc>
      </w:tr>
      <w:tr w:rsidR="00D955FB" w14:paraId="63EA4524" w14:textId="77777777" w:rsidTr="00C76F00">
        <w:trPr>
          <w:trHeight w:val="70"/>
        </w:trPr>
        <w:tc>
          <w:tcPr>
            <w:tcW w:w="2388" w:type="dxa"/>
          </w:tcPr>
          <w:p w14:paraId="0D34511D" w14:textId="77777777" w:rsidR="00D955FB" w:rsidRPr="00E0387A" w:rsidRDefault="00D955FB" w:rsidP="00C76F00">
            <w:pPr>
              <w:spacing w:before="120" w:after="120" w:line="360" w:lineRule="auto"/>
              <w:jc w:val="center"/>
              <w:rPr>
                <w:b/>
              </w:rPr>
            </w:pPr>
            <w:r w:rsidRPr="00E0387A">
              <w:rPr>
                <w:b/>
              </w:rPr>
              <w:t>HTTPS</w:t>
            </w:r>
          </w:p>
        </w:tc>
        <w:tc>
          <w:tcPr>
            <w:tcW w:w="6242" w:type="dxa"/>
          </w:tcPr>
          <w:p w14:paraId="2B18726B" w14:textId="77777777" w:rsidR="00D955FB" w:rsidRPr="00E0387A" w:rsidRDefault="00D955FB" w:rsidP="00C76F00">
            <w:pPr>
              <w:spacing w:before="120" w:after="120" w:line="360" w:lineRule="auto"/>
              <w:jc w:val="center"/>
              <w:rPr>
                <w:bCs/>
              </w:rPr>
            </w:pPr>
            <w:r w:rsidRPr="00E0387A">
              <w:rPr>
                <w:bCs/>
              </w:rPr>
              <w:t>Hypertext Transfer Protocol Secure</w:t>
            </w:r>
          </w:p>
        </w:tc>
      </w:tr>
      <w:tr w:rsidR="00D955FB" w14:paraId="4A9546AD" w14:textId="77777777" w:rsidTr="00C76F00">
        <w:trPr>
          <w:trHeight w:val="70"/>
        </w:trPr>
        <w:tc>
          <w:tcPr>
            <w:tcW w:w="2388" w:type="dxa"/>
          </w:tcPr>
          <w:p w14:paraId="2D6B60DA" w14:textId="77777777" w:rsidR="00D955FB" w:rsidRPr="00E0387A" w:rsidRDefault="00D955FB" w:rsidP="00C76F00">
            <w:pPr>
              <w:spacing w:before="120" w:after="120" w:line="360" w:lineRule="auto"/>
              <w:jc w:val="center"/>
              <w:rPr>
                <w:b/>
              </w:rPr>
            </w:pPr>
            <w:r w:rsidRPr="00E0387A">
              <w:rPr>
                <w:b/>
              </w:rPr>
              <w:t>HTML</w:t>
            </w:r>
          </w:p>
        </w:tc>
        <w:tc>
          <w:tcPr>
            <w:tcW w:w="6242" w:type="dxa"/>
          </w:tcPr>
          <w:p w14:paraId="0B6F5ED2" w14:textId="77777777" w:rsidR="00D955FB" w:rsidRPr="00E0387A" w:rsidRDefault="00D955FB" w:rsidP="00C76F00">
            <w:pPr>
              <w:spacing w:before="120" w:after="120" w:line="360" w:lineRule="auto"/>
              <w:jc w:val="center"/>
              <w:rPr>
                <w:bCs/>
              </w:rPr>
            </w:pPr>
            <w:r w:rsidRPr="00E0387A">
              <w:rPr>
                <w:bCs/>
              </w:rPr>
              <w:t>HyperText Markup Language</w:t>
            </w:r>
          </w:p>
        </w:tc>
      </w:tr>
      <w:tr w:rsidR="00D955FB" w14:paraId="1F66966C" w14:textId="77777777" w:rsidTr="00C76F00">
        <w:trPr>
          <w:trHeight w:val="70"/>
        </w:trPr>
        <w:tc>
          <w:tcPr>
            <w:tcW w:w="2388" w:type="dxa"/>
          </w:tcPr>
          <w:p w14:paraId="5BC53104" w14:textId="77777777" w:rsidR="00D955FB" w:rsidRPr="00E0387A" w:rsidRDefault="00D955FB" w:rsidP="00C76F00">
            <w:pPr>
              <w:spacing w:before="120" w:after="120" w:line="360" w:lineRule="auto"/>
              <w:jc w:val="center"/>
              <w:rPr>
                <w:b/>
              </w:rPr>
            </w:pPr>
            <w:r w:rsidRPr="00E0387A">
              <w:rPr>
                <w:b/>
              </w:rPr>
              <w:t>ML</w:t>
            </w:r>
          </w:p>
        </w:tc>
        <w:tc>
          <w:tcPr>
            <w:tcW w:w="6242" w:type="dxa"/>
          </w:tcPr>
          <w:p w14:paraId="36F63BF2" w14:textId="77777777" w:rsidR="00D955FB" w:rsidRPr="00E0387A" w:rsidRDefault="00D955FB" w:rsidP="00C76F00">
            <w:pPr>
              <w:spacing w:before="120" w:after="120" w:line="360" w:lineRule="auto"/>
              <w:jc w:val="center"/>
              <w:rPr>
                <w:bCs/>
              </w:rPr>
            </w:pPr>
            <w:r w:rsidRPr="00E0387A">
              <w:rPr>
                <w:bCs/>
              </w:rPr>
              <w:t>Machine Learning</w:t>
            </w:r>
          </w:p>
        </w:tc>
      </w:tr>
      <w:tr w:rsidR="00D955FB" w14:paraId="49AC2D87" w14:textId="77777777" w:rsidTr="00C76F00">
        <w:trPr>
          <w:trHeight w:val="70"/>
        </w:trPr>
        <w:tc>
          <w:tcPr>
            <w:tcW w:w="2388" w:type="dxa"/>
          </w:tcPr>
          <w:p w14:paraId="3DA5691A" w14:textId="77777777" w:rsidR="00D955FB" w:rsidRPr="00E0387A" w:rsidRDefault="00D955FB" w:rsidP="00C76F00">
            <w:pPr>
              <w:spacing w:before="120" w:after="120" w:line="360" w:lineRule="auto"/>
              <w:jc w:val="center"/>
              <w:rPr>
                <w:b/>
              </w:rPr>
            </w:pPr>
            <w:r w:rsidRPr="00E0387A">
              <w:rPr>
                <w:b/>
              </w:rPr>
              <w:t>FR</w:t>
            </w:r>
          </w:p>
        </w:tc>
        <w:tc>
          <w:tcPr>
            <w:tcW w:w="6242" w:type="dxa"/>
          </w:tcPr>
          <w:p w14:paraId="0DBDE94F" w14:textId="77777777" w:rsidR="00D955FB" w:rsidRPr="00E0387A" w:rsidRDefault="00D955FB" w:rsidP="00C76F00">
            <w:pPr>
              <w:spacing w:before="120" w:after="120" w:line="360" w:lineRule="auto"/>
              <w:jc w:val="center"/>
              <w:rPr>
                <w:bCs/>
              </w:rPr>
            </w:pPr>
            <w:r w:rsidRPr="00E0387A">
              <w:rPr>
                <w:bCs/>
              </w:rPr>
              <w:t>Functional Requirements</w:t>
            </w:r>
          </w:p>
        </w:tc>
      </w:tr>
      <w:tr w:rsidR="00D955FB" w14:paraId="00ED6B19" w14:textId="77777777" w:rsidTr="00C76F00">
        <w:trPr>
          <w:trHeight w:val="70"/>
        </w:trPr>
        <w:tc>
          <w:tcPr>
            <w:tcW w:w="2388" w:type="dxa"/>
          </w:tcPr>
          <w:p w14:paraId="6D5B65DD" w14:textId="77777777" w:rsidR="00D955FB" w:rsidRPr="00E0387A" w:rsidRDefault="00D955FB" w:rsidP="00C76F00">
            <w:pPr>
              <w:spacing w:before="120" w:after="120" w:line="360" w:lineRule="auto"/>
              <w:jc w:val="center"/>
              <w:rPr>
                <w:b/>
              </w:rPr>
            </w:pPr>
            <w:r w:rsidRPr="00E0387A">
              <w:rPr>
                <w:b/>
              </w:rPr>
              <w:t>NFR</w:t>
            </w:r>
          </w:p>
        </w:tc>
        <w:tc>
          <w:tcPr>
            <w:tcW w:w="6242" w:type="dxa"/>
          </w:tcPr>
          <w:p w14:paraId="665FB69C" w14:textId="77777777" w:rsidR="00D955FB" w:rsidRPr="00E0387A" w:rsidRDefault="00D955FB" w:rsidP="00C76F00">
            <w:pPr>
              <w:spacing w:before="120" w:after="120" w:line="360" w:lineRule="auto"/>
              <w:jc w:val="center"/>
              <w:rPr>
                <w:bCs/>
              </w:rPr>
            </w:pPr>
            <w:r w:rsidRPr="00E0387A">
              <w:rPr>
                <w:bCs/>
              </w:rPr>
              <w:t>Non-Functional Requirement</w:t>
            </w:r>
          </w:p>
        </w:tc>
      </w:tr>
      <w:tr w:rsidR="00D955FB" w14:paraId="11DD0BF3" w14:textId="77777777" w:rsidTr="00C76F00">
        <w:trPr>
          <w:trHeight w:val="70"/>
        </w:trPr>
        <w:tc>
          <w:tcPr>
            <w:tcW w:w="2388" w:type="dxa"/>
          </w:tcPr>
          <w:p w14:paraId="2F324B31" w14:textId="77777777" w:rsidR="00D955FB" w:rsidRPr="00E0387A" w:rsidRDefault="00D955FB" w:rsidP="00C76F00">
            <w:pPr>
              <w:spacing w:before="120" w:after="120" w:line="360" w:lineRule="auto"/>
              <w:jc w:val="center"/>
              <w:rPr>
                <w:b/>
              </w:rPr>
            </w:pPr>
            <w:r w:rsidRPr="00E0387A">
              <w:rPr>
                <w:b/>
              </w:rPr>
              <w:t>UML</w:t>
            </w:r>
          </w:p>
        </w:tc>
        <w:tc>
          <w:tcPr>
            <w:tcW w:w="6242" w:type="dxa"/>
          </w:tcPr>
          <w:p w14:paraId="377B579E" w14:textId="77777777" w:rsidR="00D955FB" w:rsidRPr="00E0387A" w:rsidRDefault="00D955FB" w:rsidP="00C76F00">
            <w:pPr>
              <w:spacing w:before="120" w:after="120" w:line="360" w:lineRule="auto"/>
              <w:jc w:val="center"/>
              <w:rPr>
                <w:bCs/>
              </w:rPr>
            </w:pPr>
            <w:r w:rsidRPr="00E0387A">
              <w:rPr>
                <w:bCs/>
              </w:rPr>
              <w:t>Unified Modeling Language</w:t>
            </w:r>
          </w:p>
        </w:tc>
      </w:tr>
      <w:bookmarkEnd w:id="0"/>
    </w:tbl>
    <w:p w14:paraId="68202644" w14:textId="77777777" w:rsidR="00B90F2B" w:rsidRPr="00542B7F" w:rsidRDefault="00B90F2B" w:rsidP="00677609">
      <w:pPr>
        <w:spacing w:line="360" w:lineRule="auto"/>
        <w:jc w:val="both"/>
        <w:rPr>
          <w:b/>
          <w:bCs/>
          <w:color w:val="4F81BD"/>
          <w:sz w:val="72"/>
          <w:szCs w:val="72"/>
        </w:rPr>
      </w:pPr>
      <w:r w:rsidRPr="00542B7F">
        <w:rPr>
          <w:b/>
          <w:bCs/>
          <w:color w:val="4F81BD"/>
          <w:sz w:val="72"/>
          <w:szCs w:val="72"/>
        </w:rPr>
        <w:br w:type="page"/>
      </w:r>
    </w:p>
    <w:p w14:paraId="750F7C8D" w14:textId="77777777" w:rsidR="004613C2" w:rsidRPr="004613C2" w:rsidRDefault="00422559" w:rsidP="00B46029">
      <w:pPr>
        <w:pStyle w:val="Default"/>
        <w:spacing w:after="120" w:line="360" w:lineRule="auto"/>
        <w:ind w:left="1440" w:firstLine="720"/>
        <w:rPr>
          <w:noProof/>
        </w:rPr>
      </w:pPr>
      <w:r w:rsidRPr="00542B7F">
        <w:rPr>
          <w:b/>
          <w:bCs/>
          <w:color w:val="auto"/>
          <w:sz w:val="56"/>
          <w:szCs w:val="56"/>
        </w:rPr>
        <w:lastRenderedPageBreak/>
        <w:t>Table of Contents</w:t>
      </w:r>
      <w:r w:rsidR="00A23962" w:rsidRPr="004613C2">
        <w:fldChar w:fldCharType="begin"/>
      </w:r>
      <w:r w:rsidR="00D371AF" w:rsidRPr="004613C2">
        <w:instrText xml:space="preserve"> TOC \o "1-3" \h \z \u </w:instrText>
      </w:r>
      <w:r w:rsidR="00A23962" w:rsidRPr="004613C2">
        <w:fldChar w:fldCharType="separate"/>
      </w:r>
    </w:p>
    <w:p w14:paraId="6E2A33F1" w14:textId="7573D8AB"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851" w:history="1">
        <w:r w:rsidRPr="004613C2">
          <w:rPr>
            <w:rStyle w:val="Hyperlink"/>
            <w:b w:val="0"/>
          </w:rPr>
          <w:t>CHAPTER 1: INTRODUCTION</w:t>
        </w:r>
        <w:r w:rsidRPr="004613C2">
          <w:rPr>
            <w:b w:val="0"/>
            <w:webHidden/>
          </w:rPr>
          <w:tab/>
        </w:r>
        <w:r w:rsidRPr="004613C2">
          <w:rPr>
            <w:b w:val="0"/>
            <w:webHidden/>
          </w:rPr>
          <w:fldChar w:fldCharType="begin"/>
        </w:r>
        <w:r w:rsidRPr="004613C2">
          <w:rPr>
            <w:b w:val="0"/>
            <w:webHidden/>
          </w:rPr>
          <w:instrText xml:space="preserve"> PAGEREF _Toc228900851 \h </w:instrText>
        </w:r>
        <w:r w:rsidRPr="004613C2">
          <w:rPr>
            <w:b w:val="0"/>
            <w:webHidden/>
          </w:rPr>
        </w:r>
        <w:r w:rsidRPr="004613C2">
          <w:rPr>
            <w:b w:val="0"/>
            <w:webHidden/>
          </w:rPr>
          <w:fldChar w:fldCharType="separate"/>
        </w:r>
        <w:r w:rsidR="00424619">
          <w:rPr>
            <w:b w:val="0"/>
            <w:webHidden/>
          </w:rPr>
          <w:t>1</w:t>
        </w:r>
        <w:r w:rsidRPr="004613C2">
          <w:rPr>
            <w:b w:val="0"/>
            <w:webHidden/>
          </w:rPr>
          <w:fldChar w:fldCharType="end"/>
        </w:r>
      </w:hyperlink>
    </w:p>
    <w:p w14:paraId="6417952B" w14:textId="57189FF8"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852" w:history="1">
        <w:r w:rsidRPr="004613C2">
          <w:rPr>
            <w:rStyle w:val="Hyperlink"/>
            <w:b w:val="0"/>
          </w:rPr>
          <w:t>1.1.</w:t>
        </w:r>
        <w:r w:rsidRPr="004613C2">
          <w:rPr>
            <w:rFonts w:asciiTheme="minorHAnsi" w:eastAsiaTheme="minorEastAsia" w:hAnsiTheme="minorHAnsi" w:cstheme="minorBidi"/>
            <w:b w:val="0"/>
            <w:kern w:val="2"/>
            <w:lang w:val="en-PK" w:eastAsia="en-PK"/>
            <w14:ligatures w14:val="standardContextual"/>
          </w:rPr>
          <w:tab/>
        </w:r>
        <w:r w:rsidRPr="004613C2">
          <w:rPr>
            <w:rStyle w:val="Hyperlink"/>
            <w:b w:val="0"/>
          </w:rPr>
          <w:t>Brief</w:t>
        </w:r>
        <w:r w:rsidRPr="004613C2">
          <w:rPr>
            <w:b w:val="0"/>
            <w:webHidden/>
          </w:rPr>
          <w:tab/>
        </w:r>
        <w:r w:rsidRPr="004613C2">
          <w:rPr>
            <w:b w:val="0"/>
            <w:webHidden/>
          </w:rPr>
          <w:fldChar w:fldCharType="begin"/>
        </w:r>
        <w:r w:rsidRPr="004613C2">
          <w:rPr>
            <w:b w:val="0"/>
            <w:webHidden/>
          </w:rPr>
          <w:instrText xml:space="preserve"> PAGEREF _Toc228900852 \h </w:instrText>
        </w:r>
        <w:r w:rsidRPr="004613C2">
          <w:rPr>
            <w:b w:val="0"/>
            <w:webHidden/>
          </w:rPr>
        </w:r>
        <w:r w:rsidRPr="004613C2">
          <w:rPr>
            <w:b w:val="0"/>
            <w:webHidden/>
          </w:rPr>
          <w:fldChar w:fldCharType="separate"/>
        </w:r>
        <w:r w:rsidR="00424619">
          <w:rPr>
            <w:b w:val="0"/>
            <w:webHidden/>
          </w:rPr>
          <w:t>1</w:t>
        </w:r>
        <w:r w:rsidRPr="004613C2">
          <w:rPr>
            <w:b w:val="0"/>
            <w:webHidden/>
          </w:rPr>
          <w:fldChar w:fldCharType="end"/>
        </w:r>
      </w:hyperlink>
    </w:p>
    <w:p w14:paraId="77C26CC2" w14:textId="1A09CA8D"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53" w:history="1">
        <w:r w:rsidRPr="004613C2">
          <w:rPr>
            <w:rStyle w:val="Hyperlink"/>
            <w:rFonts w:ascii="Times New Roman" w:hAnsi="Times New Roman"/>
            <w:i/>
          </w:rPr>
          <w:t>1.1.1.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Overview of the Project</w:t>
        </w:r>
        <w:r w:rsidRPr="004613C2">
          <w:rPr>
            <w:webHidden/>
          </w:rPr>
          <w:tab/>
        </w:r>
        <w:r w:rsidRPr="004613C2">
          <w:rPr>
            <w:webHidden/>
          </w:rPr>
          <w:fldChar w:fldCharType="begin"/>
        </w:r>
        <w:r w:rsidRPr="004613C2">
          <w:rPr>
            <w:webHidden/>
          </w:rPr>
          <w:instrText xml:space="preserve"> PAGEREF _Toc228900853 \h </w:instrText>
        </w:r>
        <w:r w:rsidRPr="004613C2">
          <w:rPr>
            <w:webHidden/>
          </w:rPr>
        </w:r>
        <w:r w:rsidRPr="004613C2">
          <w:rPr>
            <w:webHidden/>
          </w:rPr>
          <w:fldChar w:fldCharType="separate"/>
        </w:r>
        <w:r w:rsidR="00424619">
          <w:rPr>
            <w:webHidden/>
          </w:rPr>
          <w:t>1</w:t>
        </w:r>
        <w:r w:rsidRPr="004613C2">
          <w:rPr>
            <w:webHidden/>
          </w:rPr>
          <w:fldChar w:fldCharType="end"/>
        </w:r>
      </w:hyperlink>
    </w:p>
    <w:p w14:paraId="78D33C05" w14:textId="5E003F98"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54" w:history="1">
        <w:r w:rsidRPr="004613C2">
          <w:rPr>
            <w:rStyle w:val="Hyperlink"/>
            <w:rFonts w:ascii="Times New Roman" w:hAnsi="Times New Roman"/>
            <w:i/>
          </w:rPr>
          <w:t>1.1.2.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Project Outcomes</w:t>
        </w:r>
        <w:r w:rsidRPr="004613C2">
          <w:rPr>
            <w:webHidden/>
          </w:rPr>
          <w:tab/>
        </w:r>
        <w:r w:rsidRPr="004613C2">
          <w:rPr>
            <w:webHidden/>
          </w:rPr>
          <w:fldChar w:fldCharType="begin"/>
        </w:r>
        <w:r w:rsidRPr="004613C2">
          <w:rPr>
            <w:webHidden/>
          </w:rPr>
          <w:instrText xml:space="preserve"> PAGEREF _Toc228900854 \h </w:instrText>
        </w:r>
        <w:r w:rsidRPr="004613C2">
          <w:rPr>
            <w:webHidden/>
          </w:rPr>
        </w:r>
        <w:r w:rsidRPr="004613C2">
          <w:rPr>
            <w:webHidden/>
          </w:rPr>
          <w:fldChar w:fldCharType="separate"/>
        </w:r>
        <w:r w:rsidR="00424619">
          <w:rPr>
            <w:webHidden/>
          </w:rPr>
          <w:t>1</w:t>
        </w:r>
        <w:r w:rsidRPr="004613C2">
          <w:rPr>
            <w:webHidden/>
          </w:rPr>
          <w:fldChar w:fldCharType="end"/>
        </w:r>
      </w:hyperlink>
    </w:p>
    <w:p w14:paraId="5AB27B3C" w14:textId="40F6A9F7"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55" w:history="1">
        <w:r w:rsidRPr="004613C2">
          <w:rPr>
            <w:rStyle w:val="Hyperlink"/>
            <w:rFonts w:ascii="Times New Roman" w:hAnsi="Times New Roman"/>
            <w:i/>
          </w:rPr>
          <w:t>1.1.3.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Tools and Technologies Used</w:t>
        </w:r>
        <w:r w:rsidRPr="004613C2">
          <w:rPr>
            <w:webHidden/>
          </w:rPr>
          <w:tab/>
        </w:r>
        <w:r w:rsidRPr="004613C2">
          <w:rPr>
            <w:webHidden/>
          </w:rPr>
          <w:fldChar w:fldCharType="begin"/>
        </w:r>
        <w:r w:rsidRPr="004613C2">
          <w:rPr>
            <w:webHidden/>
          </w:rPr>
          <w:instrText xml:space="preserve"> PAGEREF _Toc228900855 \h </w:instrText>
        </w:r>
        <w:r w:rsidRPr="004613C2">
          <w:rPr>
            <w:webHidden/>
          </w:rPr>
        </w:r>
        <w:r w:rsidRPr="004613C2">
          <w:rPr>
            <w:webHidden/>
          </w:rPr>
          <w:fldChar w:fldCharType="separate"/>
        </w:r>
        <w:r w:rsidR="00424619">
          <w:rPr>
            <w:webHidden/>
          </w:rPr>
          <w:t>2</w:t>
        </w:r>
        <w:r w:rsidRPr="004613C2">
          <w:rPr>
            <w:webHidden/>
          </w:rPr>
          <w:fldChar w:fldCharType="end"/>
        </w:r>
      </w:hyperlink>
    </w:p>
    <w:p w14:paraId="0C2E8A89" w14:textId="1336527A"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56" w:history="1">
        <w:r w:rsidRPr="004613C2">
          <w:rPr>
            <w:rStyle w:val="Hyperlink"/>
            <w:rFonts w:ascii="Times New Roman" w:hAnsi="Times New Roman"/>
            <w:i/>
          </w:rPr>
          <w:t>1.1.4.</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Methodology Overview</w:t>
        </w:r>
        <w:r w:rsidRPr="004613C2">
          <w:rPr>
            <w:webHidden/>
          </w:rPr>
          <w:tab/>
        </w:r>
        <w:r w:rsidRPr="004613C2">
          <w:rPr>
            <w:webHidden/>
          </w:rPr>
          <w:fldChar w:fldCharType="begin"/>
        </w:r>
        <w:r w:rsidRPr="004613C2">
          <w:rPr>
            <w:webHidden/>
          </w:rPr>
          <w:instrText xml:space="preserve"> PAGEREF _Toc228900856 \h </w:instrText>
        </w:r>
        <w:r w:rsidRPr="004613C2">
          <w:rPr>
            <w:webHidden/>
          </w:rPr>
        </w:r>
        <w:r w:rsidRPr="004613C2">
          <w:rPr>
            <w:webHidden/>
          </w:rPr>
          <w:fldChar w:fldCharType="separate"/>
        </w:r>
        <w:r w:rsidR="00424619">
          <w:rPr>
            <w:webHidden/>
          </w:rPr>
          <w:t>2</w:t>
        </w:r>
        <w:r w:rsidRPr="004613C2">
          <w:rPr>
            <w:webHidden/>
          </w:rPr>
          <w:fldChar w:fldCharType="end"/>
        </w:r>
      </w:hyperlink>
    </w:p>
    <w:p w14:paraId="70856629" w14:textId="6EEA1D3E"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857" w:history="1">
        <w:r w:rsidRPr="004613C2">
          <w:rPr>
            <w:rStyle w:val="Hyperlink"/>
            <w:b w:val="0"/>
          </w:rPr>
          <w:t>1.2.</w:t>
        </w:r>
        <w:r w:rsidRPr="004613C2">
          <w:rPr>
            <w:rFonts w:asciiTheme="minorHAnsi" w:eastAsiaTheme="minorEastAsia" w:hAnsiTheme="minorHAnsi" w:cstheme="minorBidi"/>
            <w:b w:val="0"/>
            <w:kern w:val="2"/>
            <w:lang w:val="en-PK" w:eastAsia="en-PK"/>
            <w14:ligatures w14:val="standardContextual"/>
          </w:rPr>
          <w:tab/>
        </w:r>
        <w:r w:rsidRPr="004613C2">
          <w:rPr>
            <w:rStyle w:val="Hyperlink"/>
            <w:b w:val="0"/>
          </w:rPr>
          <w:t>Relevance to Course Modules</w:t>
        </w:r>
        <w:r w:rsidRPr="004613C2">
          <w:rPr>
            <w:b w:val="0"/>
            <w:webHidden/>
          </w:rPr>
          <w:tab/>
        </w:r>
        <w:r w:rsidRPr="004613C2">
          <w:rPr>
            <w:b w:val="0"/>
            <w:webHidden/>
          </w:rPr>
          <w:fldChar w:fldCharType="begin"/>
        </w:r>
        <w:r w:rsidRPr="004613C2">
          <w:rPr>
            <w:b w:val="0"/>
            <w:webHidden/>
          </w:rPr>
          <w:instrText xml:space="preserve"> PAGEREF _Toc228900857 \h </w:instrText>
        </w:r>
        <w:r w:rsidRPr="004613C2">
          <w:rPr>
            <w:b w:val="0"/>
            <w:webHidden/>
          </w:rPr>
        </w:r>
        <w:r w:rsidRPr="004613C2">
          <w:rPr>
            <w:b w:val="0"/>
            <w:webHidden/>
          </w:rPr>
          <w:fldChar w:fldCharType="separate"/>
        </w:r>
        <w:r w:rsidR="00424619">
          <w:rPr>
            <w:b w:val="0"/>
            <w:webHidden/>
          </w:rPr>
          <w:t>2</w:t>
        </w:r>
        <w:r w:rsidRPr="004613C2">
          <w:rPr>
            <w:b w:val="0"/>
            <w:webHidden/>
          </w:rPr>
          <w:fldChar w:fldCharType="end"/>
        </w:r>
      </w:hyperlink>
    </w:p>
    <w:p w14:paraId="48AD1C2B" w14:textId="4E3B7D90"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58" w:history="1">
        <w:r w:rsidRPr="004613C2">
          <w:rPr>
            <w:rStyle w:val="Hyperlink"/>
            <w:rFonts w:ascii="Times New Roman" w:hAnsi="Times New Roman"/>
            <w:i/>
          </w:rPr>
          <w:t>1.2.1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Application of Academic Knowledge</w:t>
        </w:r>
        <w:r w:rsidRPr="004613C2">
          <w:rPr>
            <w:webHidden/>
          </w:rPr>
          <w:tab/>
        </w:r>
        <w:r w:rsidRPr="004613C2">
          <w:rPr>
            <w:webHidden/>
          </w:rPr>
          <w:fldChar w:fldCharType="begin"/>
        </w:r>
        <w:r w:rsidRPr="004613C2">
          <w:rPr>
            <w:webHidden/>
          </w:rPr>
          <w:instrText xml:space="preserve"> PAGEREF _Toc228900858 \h </w:instrText>
        </w:r>
        <w:r w:rsidRPr="004613C2">
          <w:rPr>
            <w:webHidden/>
          </w:rPr>
        </w:r>
        <w:r w:rsidRPr="004613C2">
          <w:rPr>
            <w:webHidden/>
          </w:rPr>
          <w:fldChar w:fldCharType="separate"/>
        </w:r>
        <w:r w:rsidR="00424619">
          <w:rPr>
            <w:webHidden/>
          </w:rPr>
          <w:t>2</w:t>
        </w:r>
        <w:r w:rsidRPr="004613C2">
          <w:rPr>
            <w:webHidden/>
          </w:rPr>
          <w:fldChar w:fldCharType="end"/>
        </w:r>
      </w:hyperlink>
    </w:p>
    <w:p w14:paraId="341E7F67" w14:textId="2E84DDBA"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59" w:history="1">
        <w:r w:rsidRPr="004613C2">
          <w:rPr>
            <w:rStyle w:val="Hyperlink"/>
            <w:rFonts w:ascii="Times New Roman" w:hAnsi="Times New Roman"/>
            <w:i/>
          </w:rPr>
          <w:t>1.2.2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Course Integration</w:t>
        </w:r>
        <w:r w:rsidRPr="004613C2">
          <w:rPr>
            <w:webHidden/>
          </w:rPr>
          <w:tab/>
        </w:r>
        <w:r w:rsidRPr="004613C2">
          <w:rPr>
            <w:webHidden/>
          </w:rPr>
          <w:fldChar w:fldCharType="begin"/>
        </w:r>
        <w:r w:rsidRPr="004613C2">
          <w:rPr>
            <w:webHidden/>
          </w:rPr>
          <w:instrText xml:space="preserve"> PAGEREF _Toc228900859 \h </w:instrText>
        </w:r>
        <w:r w:rsidRPr="004613C2">
          <w:rPr>
            <w:webHidden/>
          </w:rPr>
        </w:r>
        <w:r w:rsidRPr="004613C2">
          <w:rPr>
            <w:webHidden/>
          </w:rPr>
          <w:fldChar w:fldCharType="separate"/>
        </w:r>
        <w:r w:rsidR="00424619">
          <w:rPr>
            <w:webHidden/>
          </w:rPr>
          <w:t>3</w:t>
        </w:r>
        <w:r w:rsidRPr="004613C2">
          <w:rPr>
            <w:webHidden/>
          </w:rPr>
          <w:fldChar w:fldCharType="end"/>
        </w:r>
      </w:hyperlink>
    </w:p>
    <w:p w14:paraId="110A6DD5" w14:textId="054E2285"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60" w:history="1">
        <w:r w:rsidRPr="004613C2">
          <w:rPr>
            <w:rStyle w:val="Hyperlink"/>
            <w:rFonts w:ascii="Times New Roman" w:hAnsi="Times New Roman"/>
            <w:i/>
          </w:rPr>
          <w:t>1.2.3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Professional Skill Development</w:t>
        </w:r>
        <w:r w:rsidRPr="004613C2">
          <w:rPr>
            <w:webHidden/>
          </w:rPr>
          <w:tab/>
        </w:r>
        <w:r w:rsidRPr="004613C2">
          <w:rPr>
            <w:webHidden/>
          </w:rPr>
          <w:fldChar w:fldCharType="begin"/>
        </w:r>
        <w:r w:rsidRPr="004613C2">
          <w:rPr>
            <w:webHidden/>
          </w:rPr>
          <w:instrText xml:space="preserve"> PAGEREF _Toc228900860 \h </w:instrText>
        </w:r>
        <w:r w:rsidRPr="004613C2">
          <w:rPr>
            <w:webHidden/>
          </w:rPr>
        </w:r>
        <w:r w:rsidRPr="004613C2">
          <w:rPr>
            <w:webHidden/>
          </w:rPr>
          <w:fldChar w:fldCharType="separate"/>
        </w:r>
        <w:r w:rsidR="00424619">
          <w:rPr>
            <w:webHidden/>
          </w:rPr>
          <w:t>3</w:t>
        </w:r>
        <w:r w:rsidRPr="004613C2">
          <w:rPr>
            <w:webHidden/>
          </w:rPr>
          <w:fldChar w:fldCharType="end"/>
        </w:r>
      </w:hyperlink>
    </w:p>
    <w:p w14:paraId="58244EEE" w14:textId="02FA27F8"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861" w:history="1">
        <w:r w:rsidRPr="004613C2">
          <w:rPr>
            <w:rStyle w:val="Hyperlink"/>
            <w:b w:val="0"/>
          </w:rPr>
          <w:t>1.3.</w:t>
        </w:r>
        <w:r w:rsidRPr="004613C2">
          <w:rPr>
            <w:rFonts w:asciiTheme="minorHAnsi" w:eastAsiaTheme="minorEastAsia" w:hAnsiTheme="minorHAnsi" w:cstheme="minorBidi"/>
            <w:b w:val="0"/>
            <w:kern w:val="2"/>
            <w:lang w:val="en-PK" w:eastAsia="en-PK"/>
            <w14:ligatures w14:val="standardContextual"/>
          </w:rPr>
          <w:tab/>
        </w:r>
        <w:r w:rsidRPr="004613C2">
          <w:rPr>
            <w:rStyle w:val="Hyperlink"/>
            <w:b w:val="0"/>
          </w:rPr>
          <w:t>Project Background</w:t>
        </w:r>
        <w:r w:rsidRPr="004613C2">
          <w:rPr>
            <w:b w:val="0"/>
            <w:webHidden/>
          </w:rPr>
          <w:tab/>
        </w:r>
        <w:r w:rsidRPr="004613C2">
          <w:rPr>
            <w:b w:val="0"/>
            <w:webHidden/>
          </w:rPr>
          <w:fldChar w:fldCharType="begin"/>
        </w:r>
        <w:r w:rsidRPr="004613C2">
          <w:rPr>
            <w:b w:val="0"/>
            <w:webHidden/>
          </w:rPr>
          <w:instrText xml:space="preserve"> PAGEREF _Toc228900861 \h </w:instrText>
        </w:r>
        <w:r w:rsidRPr="004613C2">
          <w:rPr>
            <w:b w:val="0"/>
            <w:webHidden/>
          </w:rPr>
        </w:r>
        <w:r w:rsidRPr="004613C2">
          <w:rPr>
            <w:b w:val="0"/>
            <w:webHidden/>
          </w:rPr>
          <w:fldChar w:fldCharType="separate"/>
        </w:r>
        <w:r w:rsidR="00424619">
          <w:rPr>
            <w:b w:val="0"/>
            <w:webHidden/>
          </w:rPr>
          <w:t>4</w:t>
        </w:r>
        <w:r w:rsidRPr="004613C2">
          <w:rPr>
            <w:b w:val="0"/>
            <w:webHidden/>
          </w:rPr>
          <w:fldChar w:fldCharType="end"/>
        </w:r>
      </w:hyperlink>
    </w:p>
    <w:p w14:paraId="03F4F667" w14:textId="00810362"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62" w:history="1">
        <w:r w:rsidRPr="004613C2">
          <w:rPr>
            <w:rStyle w:val="Hyperlink"/>
            <w:rFonts w:ascii="Times New Roman" w:hAnsi="Times New Roman"/>
            <w:i/>
          </w:rPr>
          <w:t>1.3.1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Motivation</w:t>
        </w:r>
        <w:r w:rsidRPr="004613C2">
          <w:rPr>
            <w:webHidden/>
          </w:rPr>
          <w:tab/>
        </w:r>
        <w:r w:rsidRPr="004613C2">
          <w:rPr>
            <w:webHidden/>
          </w:rPr>
          <w:fldChar w:fldCharType="begin"/>
        </w:r>
        <w:r w:rsidRPr="004613C2">
          <w:rPr>
            <w:webHidden/>
          </w:rPr>
          <w:instrText xml:space="preserve"> PAGEREF _Toc228900862 \h </w:instrText>
        </w:r>
        <w:r w:rsidRPr="004613C2">
          <w:rPr>
            <w:webHidden/>
          </w:rPr>
        </w:r>
        <w:r w:rsidRPr="004613C2">
          <w:rPr>
            <w:webHidden/>
          </w:rPr>
          <w:fldChar w:fldCharType="separate"/>
        </w:r>
        <w:r w:rsidR="00424619">
          <w:rPr>
            <w:webHidden/>
          </w:rPr>
          <w:t>4</w:t>
        </w:r>
        <w:r w:rsidRPr="004613C2">
          <w:rPr>
            <w:webHidden/>
          </w:rPr>
          <w:fldChar w:fldCharType="end"/>
        </w:r>
      </w:hyperlink>
    </w:p>
    <w:p w14:paraId="679D7D25" w14:textId="64FAF12A"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63" w:history="1">
        <w:r w:rsidRPr="004613C2">
          <w:rPr>
            <w:rStyle w:val="Hyperlink"/>
            <w:rFonts w:ascii="Times New Roman" w:hAnsi="Times New Roman"/>
            <w:i/>
          </w:rPr>
          <w:t>1.3.2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Problem Context</w:t>
        </w:r>
        <w:r w:rsidRPr="004613C2">
          <w:rPr>
            <w:webHidden/>
          </w:rPr>
          <w:tab/>
        </w:r>
        <w:r w:rsidRPr="004613C2">
          <w:rPr>
            <w:webHidden/>
          </w:rPr>
          <w:fldChar w:fldCharType="begin"/>
        </w:r>
        <w:r w:rsidRPr="004613C2">
          <w:rPr>
            <w:webHidden/>
          </w:rPr>
          <w:instrText xml:space="preserve"> PAGEREF _Toc228900863 \h </w:instrText>
        </w:r>
        <w:r w:rsidRPr="004613C2">
          <w:rPr>
            <w:webHidden/>
          </w:rPr>
        </w:r>
        <w:r w:rsidRPr="004613C2">
          <w:rPr>
            <w:webHidden/>
          </w:rPr>
          <w:fldChar w:fldCharType="separate"/>
        </w:r>
        <w:r w:rsidR="00424619">
          <w:rPr>
            <w:webHidden/>
          </w:rPr>
          <w:t>4</w:t>
        </w:r>
        <w:r w:rsidRPr="004613C2">
          <w:rPr>
            <w:webHidden/>
          </w:rPr>
          <w:fldChar w:fldCharType="end"/>
        </w:r>
      </w:hyperlink>
    </w:p>
    <w:p w14:paraId="1FD6E955" w14:textId="251273C6"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64" w:history="1">
        <w:r w:rsidRPr="004613C2">
          <w:rPr>
            <w:rStyle w:val="Hyperlink"/>
            <w:rFonts w:ascii="Times New Roman" w:hAnsi="Times New Roman"/>
            <w:i/>
          </w:rPr>
          <w:t>1.3.3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Project Vision</w:t>
        </w:r>
        <w:r w:rsidRPr="004613C2">
          <w:rPr>
            <w:webHidden/>
          </w:rPr>
          <w:tab/>
        </w:r>
        <w:r w:rsidRPr="004613C2">
          <w:rPr>
            <w:webHidden/>
          </w:rPr>
          <w:fldChar w:fldCharType="begin"/>
        </w:r>
        <w:r w:rsidRPr="004613C2">
          <w:rPr>
            <w:webHidden/>
          </w:rPr>
          <w:instrText xml:space="preserve"> PAGEREF _Toc228900864 \h </w:instrText>
        </w:r>
        <w:r w:rsidRPr="004613C2">
          <w:rPr>
            <w:webHidden/>
          </w:rPr>
        </w:r>
        <w:r w:rsidRPr="004613C2">
          <w:rPr>
            <w:webHidden/>
          </w:rPr>
          <w:fldChar w:fldCharType="separate"/>
        </w:r>
        <w:r w:rsidR="00424619">
          <w:rPr>
            <w:webHidden/>
          </w:rPr>
          <w:t>4</w:t>
        </w:r>
        <w:r w:rsidRPr="004613C2">
          <w:rPr>
            <w:webHidden/>
          </w:rPr>
          <w:fldChar w:fldCharType="end"/>
        </w:r>
      </w:hyperlink>
    </w:p>
    <w:p w14:paraId="12C22325" w14:textId="4C12290A"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865" w:history="1">
        <w:r w:rsidRPr="004613C2">
          <w:rPr>
            <w:rStyle w:val="Hyperlink"/>
            <w:b w:val="0"/>
          </w:rPr>
          <w:t>1.4.</w:t>
        </w:r>
        <w:r w:rsidRPr="004613C2">
          <w:rPr>
            <w:rFonts w:asciiTheme="minorHAnsi" w:eastAsiaTheme="minorEastAsia" w:hAnsiTheme="minorHAnsi" w:cstheme="minorBidi"/>
            <w:b w:val="0"/>
            <w:kern w:val="2"/>
            <w:lang w:val="en-PK" w:eastAsia="en-PK"/>
            <w14:ligatures w14:val="standardContextual"/>
          </w:rPr>
          <w:tab/>
        </w:r>
        <w:r w:rsidRPr="004613C2">
          <w:rPr>
            <w:rStyle w:val="Hyperlink"/>
            <w:b w:val="0"/>
          </w:rPr>
          <w:t>Literature Review</w:t>
        </w:r>
        <w:r w:rsidRPr="004613C2">
          <w:rPr>
            <w:b w:val="0"/>
            <w:webHidden/>
          </w:rPr>
          <w:tab/>
        </w:r>
        <w:r w:rsidRPr="004613C2">
          <w:rPr>
            <w:b w:val="0"/>
            <w:webHidden/>
          </w:rPr>
          <w:fldChar w:fldCharType="begin"/>
        </w:r>
        <w:r w:rsidRPr="004613C2">
          <w:rPr>
            <w:b w:val="0"/>
            <w:webHidden/>
          </w:rPr>
          <w:instrText xml:space="preserve"> PAGEREF _Toc228900865 \h </w:instrText>
        </w:r>
        <w:r w:rsidRPr="004613C2">
          <w:rPr>
            <w:b w:val="0"/>
            <w:webHidden/>
          </w:rPr>
        </w:r>
        <w:r w:rsidRPr="004613C2">
          <w:rPr>
            <w:b w:val="0"/>
            <w:webHidden/>
          </w:rPr>
          <w:fldChar w:fldCharType="separate"/>
        </w:r>
        <w:r w:rsidR="00424619">
          <w:rPr>
            <w:b w:val="0"/>
            <w:webHidden/>
          </w:rPr>
          <w:t>4</w:t>
        </w:r>
        <w:r w:rsidRPr="004613C2">
          <w:rPr>
            <w:b w:val="0"/>
            <w:webHidden/>
          </w:rPr>
          <w:fldChar w:fldCharType="end"/>
        </w:r>
      </w:hyperlink>
    </w:p>
    <w:p w14:paraId="3CCAFDEF" w14:textId="48354F19"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66" w:history="1">
        <w:r w:rsidRPr="004613C2">
          <w:rPr>
            <w:rStyle w:val="Hyperlink"/>
            <w:rFonts w:ascii="Times New Roman" w:hAnsi="Times New Roman"/>
            <w:i/>
          </w:rPr>
          <w:t>1.4.1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Existing Systems and Research</w:t>
        </w:r>
        <w:r w:rsidRPr="004613C2">
          <w:rPr>
            <w:webHidden/>
          </w:rPr>
          <w:tab/>
        </w:r>
        <w:r w:rsidRPr="004613C2">
          <w:rPr>
            <w:webHidden/>
          </w:rPr>
          <w:fldChar w:fldCharType="begin"/>
        </w:r>
        <w:r w:rsidRPr="004613C2">
          <w:rPr>
            <w:webHidden/>
          </w:rPr>
          <w:instrText xml:space="preserve"> PAGEREF _Toc228900866 \h </w:instrText>
        </w:r>
        <w:r w:rsidRPr="004613C2">
          <w:rPr>
            <w:webHidden/>
          </w:rPr>
        </w:r>
        <w:r w:rsidRPr="004613C2">
          <w:rPr>
            <w:webHidden/>
          </w:rPr>
          <w:fldChar w:fldCharType="separate"/>
        </w:r>
        <w:r w:rsidR="00424619">
          <w:rPr>
            <w:webHidden/>
          </w:rPr>
          <w:t>5</w:t>
        </w:r>
        <w:r w:rsidRPr="004613C2">
          <w:rPr>
            <w:webHidden/>
          </w:rPr>
          <w:fldChar w:fldCharType="end"/>
        </w:r>
      </w:hyperlink>
    </w:p>
    <w:p w14:paraId="527C9C34" w14:textId="63ECFA4D"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67" w:history="1">
        <w:r w:rsidRPr="004613C2">
          <w:rPr>
            <w:rStyle w:val="Hyperlink"/>
            <w:rFonts w:ascii="Times New Roman" w:hAnsi="Times New Roman"/>
            <w:i/>
          </w:rPr>
          <w:t>1.4.2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Current Trends</w:t>
        </w:r>
        <w:r w:rsidRPr="004613C2">
          <w:rPr>
            <w:webHidden/>
          </w:rPr>
          <w:tab/>
        </w:r>
        <w:r w:rsidRPr="004613C2">
          <w:rPr>
            <w:webHidden/>
          </w:rPr>
          <w:fldChar w:fldCharType="begin"/>
        </w:r>
        <w:r w:rsidRPr="004613C2">
          <w:rPr>
            <w:webHidden/>
          </w:rPr>
          <w:instrText xml:space="preserve"> PAGEREF _Toc228900867 \h </w:instrText>
        </w:r>
        <w:r w:rsidRPr="004613C2">
          <w:rPr>
            <w:webHidden/>
          </w:rPr>
        </w:r>
        <w:r w:rsidRPr="004613C2">
          <w:rPr>
            <w:webHidden/>
          </w:rPr>
          <w:fldChar w:fldCharType="separate"/>
        </w:r>
        <w:r w:rsidR="00424619">
          <w:rPr>
            <w:webHidden/>
          </w:rPr>
          <w:t>5</w:t>
        </w:r>
        <w:r w:rsidRPr="004613C2">
          <w:rPr>
            <w:webHidden/>
          </w:rPr>
          <w:fldChar w:fldCharType="end"/>
        </w:r>
      </w:hyperlink>
    </w:p>
    <w:p w14:paraId="118163B1" w14:textId="065E448F"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68" w:history="1">
        <w:r w:rsidRPr="004613C2">
          <w:rPr>
            <w:rStyle w:val="Hyperlink"/>
            <w:rFonts w:ascii="Times New Roman" w:hAnsi="Times New Roman"/>
            <w:i/>
          </w:rPr>
          <w:t>1.4.3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Identified Research Gaps</w:t>
        </w:r>
        <w:r w:rsidRPr="004613C2">
          <w:rPr>
            <w:webHidden/>
          </w:rPr>
          <w:tab/>
        </w:r>
        <w:r w:rsidRPr="004613C2">
          <w:rPr>
            <w:webHidden/>
          </w:rPr>
          <w:fldChar w:fldCharType="begin"/>
        </w:r>
        <w:r w:rsidRPr="004613C2">
          <w:rPr>
            <w:webHidden/>
          </w:rPr>
          <w:instrText xml:space="preserve"> PAGEREF _Toc228900868 \h </w:instrText>
        </w:r>
        <w:r w:rsidRPr="004613C2">
          <w:rPr>
            <w:webHidden/>
          </w:rPr>
        </w:r>
        <w:r w:rsidRPr="004613C2">
          <w:rPr>
            <w:webHidden/>
          </w:rPr>
          <w:fldChar w:fldCharType="separate"/>
        </w:r>
        <w:r w:rsidR="00424619">
          <w:rPr>
            <w:webHidden/>
          </w:rPr>
          <w:t>5</w:t>
        </w:r>
        <w:r w:rsidRPr="004613C2">
          <w:rPr>
            <w:webHidden/>
          </w:rPr>
          <w:fldChar w:fldCharType="end"/>
        </w:r>
      </w:hyperlink>
    </w:p>
    <w:p w14:paraId="2BDA26E3" w14:textId="5C138318"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869" w:history="1">
        <w:r w:rsidRPr="004613C2">
          <w:rPr>
            <w:rStyle w:val="Hyperlink"/>
            <w:b w:val="0"/>
          </w:rPr>
          <w:t>1.5.</w:t>
        </w:r>
        <w:r w:rsidRPr="004613C2">
          <w:rPr>
            <w:rFonts w:asciiTheme="minorHAnsi" w:eastAsiaTheme="minorEastAsia" w:hAnsiTheme="minorHAnsi" w:cstheme="minorBidi"/>
            <w:b w:val="0"/>
            <w:kern w:val="2"/>
            <w:lang w:val="en-PK" w:eastAsia="en-PK"/>
            <w14:ligatures w14:val="standardContextual"/>
          </w:rPr>
          <w:tab/>
        </w:r>
        <w:r w:rsidRPr="004613C2">
          <w:rPr>
            <w:rStyle w:val="Hyperlink"/>
            <w:b w:val="0"/>
          </w:rPr>
          <w:t>Analysis from Literature Review</w:t>
        </w:r>
        <w:r w:rsidRPr="004613C2">
          <w:rPr>
            <w:b w:val="0"/>
            <w:webHidden/>
          </w:rPr>
          <w:tab/>
        </w:r>
        <w:r w:rsidRPr="004613C2">
          <w:rPr>
            <w:b w:val="0"/>
            <w:webHidden/>
          </w:rPr>
          <w:fldChar w:fldCharType="begin"/>
        </w:r>
        <w:r w:rsidRPr="004613C2">
          <w:rPr>
            <w:b w:val="0"/>
            <w:webHidden/>
          </w:rPr>
          <w:instrText xml:space="preserve"> PAGEREF _Toc228900869 \h </w:instrText>
        </w:r>
        <w:r w:rsidRPr="004613C2">
          <w:rPr>
            <w:b w:val="0"/>
            <w:webHidden/>
          </w:rPr>
        </w:r>
        <w:r w:rsidRPr="004613C2">
          <w:rPr>
            <w:b w:val="0"/>
            <w:webHidden/>
          </w:rPr>
          <w:fldChar w:fldCharType="separate"/>
        </w:r>
        <w:r w:rsidR="00424619">
          <w:rPr>
            <w:b w:val="0"/>
            <w:webHidden/>
          </w:rPr>
          <w:t>5</w:t>
        </w:r>
        <w:r w:rsidRPr="004613C2">
          <w:rPr>
            <w:b w:val="0"/>
            <w:webHidden/>
          </w:rPr>
          <w:fldChar w:fldCharType="end"/>
        </w:r>
      </w:hyperlink>
    </w:p>
    <w:p w14:paraId="6B12A509" w14:textId="550A16D7"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70" w:history="1">
        <w:r w:rsidRPr="004613C2">
          <w:rPr>
            <w:rStyle w:val="Hyperlink"/>
            <w:rFonts w:ascii="Times New Roman" w:hAnsi="Times New Roman"/>
            <w:i/>
          </w:rPr>
          <w:t>1.5.1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Comparative Evaluation</w:t>
        </w:r>
        <w:r w:rsidRPr="004613C2">
          <w:rPr>
            <w:webHidden/>
          </w:rPr>
          <w:tab/>
        </w:r>
        <w:r w:rsidRPr="004613C2">
          <w:rPr>
            <w:webHidden/>
          </w:rPr>
          <w:fldChar w:fldCharType="begin"/>
        </w:r>
        <w:r w:rsidRPr="004613C2">
          <w:rPr>
            <w:webHidden/>
          </w:rPr>
          <w:instrText xml:space="preserve"> PAGEREF _Toc228900870 \h </w:instrText>
        </w:r>
        <w:r w:rsidRPr="004613C2">
          <w:rPr>
            <w:webHidden/>
          </w:rPr>
        </w:r>
        <w:r w:rsidRPr="004613C2">
          <w:rPr>
            <w:webHidden/>
          </w:rPr>
          <w:fldChar w:fldCharType="separate"/>
        </w:r>
        <w:r w:rsidR="00424619">
          <w:rPr>
            <w:webHidden/>
          </w:rPr>
          <w:t>5</w:t>
        </w:r>
        <w:r w:rsidRPr="004613C2">
          <w:rPr>
            <w:webHidden/>
          </w:rPr>
          <w:fldChar w:fldCharType="end"/>
        </w:r>
      </w:hyperlink>
    </w:p>
    <w:p w14:paraId="45522A8D" w14:textId="4C060B2C"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71" w:history="1">
        <w:r w:rsidRPr="004613C2">
          <w:rPr>
            <w:rStyle w:val="Hyperlink"/>
            <w:rFonts w:ascii="Times New Roman" w:hAnsi="Times New Roman"/>
            <w:i/>
          </w:rPr>
          <w:t>1.5.2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Analytical Discussion</w:t>
        </w:r>
        <w:r w:rsidRPr="004613C2">
          <w:rPr>
            <w:webHidden/>
          </w:rPr>
          <w:tab/>
        </w:r>
        <w:r w:rsidRPr="004613C2">
          <w:rPr>
            <w:webHidden/>
          </w:rPr>
          <w:fldChar w:fldCharType="begin"/>
        </w:r>
        <w:r w:rsidRPr="004613C2">
          <w:rPr>
            <w:webHidden/>
          </w:rPr>
          <w:instrText xml:space="preserve"> PAGEREF _Toc228900871 \h </w:instrText>
        </w:r>
        <w:r w:rsidRPr="004613C2">
          <w:rPr>
            <w:webHidden/>
          </w:rPr>
        </w:r>
        <w:r w:rsidRPr="004613C2">
          <w:rPr>
            <w:webHidden/>
          </w:rPr>
          <w:fldChar w:fldCharType="separate"/>
        </w:r>
        <w:r w:rsidR="00424619">
          <w:rPr>
            <w:webHidden/>
          </w:rPr>
          <w:t>6</w:t>
        </w:r>
        <w:r w:rsidRPr="004613C2">
          <w:rPr>
            <w:webHidden/>
          </w:rPr>
          <w:fldChar w:fldCharType="end"/>
        </w:r>
      </w:hyperlink>
    </w:p>
    <w:p w14:paraId="7C374CCB" w14:textId="30AF1704"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872" w:history="1">
        <w:r w:rsidRPr="004613C2">
          <w:rPr>
            <w:rStyle w:val="Hyperlink"/>
            <w:b w:val="0"/>
          </w:rPr>
          <w:t>1.6.</w:t>
        </w:r>
        <w:r w:rsidRPr="004613C2">
          <w:rPr>
            <w:rFonts w:asciiTheme="minorHAnsi" w:eastAsiaTheme="minorEastAsia" w:hAnsiTheme="minorHAnsi" w:cstheme="minorBidi"/>
            <w:b w:val="0"/>
            <w:kern w:val="2"/>
            <w:lang w:val="en-PK" w:eastAsia="en-PK"/>
            <w14:ligatures w14:val="standardContextual"/>
          </w:rPr>
          <w:tab/>
        </w:r>
        <w:r w:rsidRPr="004613C2">
          <w:rPr>
            <w:rStyle w:val="Hyperlink"/>
            <w:b w:val="0"/>
          </w:rPr>
          <w:t>Methodology and Software Lifecycle for This Project</w:t>
        </w:r>
        <w:r w:rsidRPr="004613C2">
          <w:rPr>
            <w:b w:val="0"/>
            <w:webHidden/>
          </w:rPr>
          <w:tab/>
        </w:r>
        <w:r w:rsidRPr="004613C2">
          <w:rPr>
            <w:b w:val="0"/>
            <w:webHidden/>
          </w:rPr>
          <w:fldChar w:fldCharType="begin"/>
        </w:r>
        <w:r w:rsidRPr="004613C2">
          <w:rPr>
            <w:b w:val="0"/>
            <w:webHidden/>
          </w:rPr>
          <w:instrText xml:space="preserve"> PAGEREF _Toc228900872 \h </w:instrText>
        </w:r>
        <w:r w:rsidRPr="004613C2">
          <w:rPr>
            <w:b w:val="0"/>
            <w:webHidden/>
          </w:rPr>
        </w:r>
        <w:r w:rsidRPr="004613C2">
          <w:rPr>
            <w:b w:val="0"/>
            <w:webHidden/>
          </w:rPr>
          <w:fldChar w:fldCharType="separate"/>
        </w:r>
        <w:r w:rsidR="00424619">
          <w:rPr>
            <w:b w:val="0"/>
            <w:webHidden/>
          </w:rPr>
          <w:t>6</w:t>
        </w:r>
        <w:r w:rsidRPr="004613C2">
          <w:rPr>
            <w:b w:val="0"/>
            <w:webHidden/>
          </w:rPr>
          <w:fldChar w:fldCharType="end"/>
        </w:r>
      </w:hyperlink>
    </w:p>
    <w:p w14:paraId="708A0553" w14:textId="1036D653"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73" w:history="1">
        <w:r w:rsidRPr="004613C2">
          <w:rPr>
            <w:rStyle w:val="Hyperlink"/>
            <w:rFonts w:ascii="Times New Roman" w:hAnsi="Times New Roman"/>
            <w:i/>
          </w:rPr>
          <w:t>1.6.1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Rationale behind Selected Methodology</w:t>
        </w:r>
        <w:r w:rsidRPr="004613C2">
          <w:rPr>
            <w:webHidden/>
          </w:rPr>
          <w:tab/>
        </w:r>
        <w:r w:rsidRPr="004613C2">
          <w:rPr>
            <w:webHidden/>
          </w:rPr>
          <w:fldChar w:fldCharType="begin"/>
        </w:r>
        <w:r w:rsidRPr="004613C2">
          <w:rPr>
            <w:webHidden/>
          </w:rPr>
          <w:instrText xml:space="preserve"> PAGEREF _Toc228900873 \h </w:instrText>
        </w:r>
        <w:r w:rsidRPr="004613C2">
          <w:rPr>
            <w:webHidden/>
          </w:rPr>
        </w:r>
        <w:r w:rsidRPr="004613C2">
          <w:rPr>
            <w:webHidden/>
          </w:rPr>
          <w:fldChar w:fldCharType="separate"/>
        </w:r>
        <w:r w:rsidR="00424619">
          <w:rPr>
            <w:webHidden/>
          </w:rPr>
          <w:t>7</w:t>
        </w:r>
        <w:r w:rsidRPr="004613C2">
          <w:rPr>
            <w:webHidden/>
          </w:rPr>
          <w:fldChar w:fldCharType="end"/>
        </w:r>
      </w:hyperlink>
    </w:p>
    <w:p w14:paraId="79FB2B79" w14:textId="0FA72D9D"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874" w:history="1">
        <w:r w:rsidRPr="004613C2">
          <w:rPr>
            <w:rStyle w:val="Hyperlink"/>
            <w:b w:val="0"/>
          </w:rPr>
          <w:t>CHAPTER 2: PROBLEM DEFINITION</w:t>
        </w:r>
        <w:r w:rsidRPr="004613C2">
          <w:rPr>
            <w:b w:val="0"/>
            <w:webHidden/>
          </w:rPr>
          <w:tab/>
        </w:r>
        <w:r w:rsidRPr="004613C2">
          <w:rPr>
            <w:b w:val="0"/>
            <w:webHidden/>
          </w:rPr>
          <w:fldChar w:fldCharType="begin"/>
        </w:r>
        <w:r w:rsidRPr="004613C2">
          <w:rPr>
            <w:b w:val="0"/>
            <w:webHidden/>
          </w:rPr>
          <w:instrText xml:space="preserve"> PAGEREF _Toc228900874 \h </w:instrText>
        </w:r>
        <w:r w:rsidRPr="004613C2">
          <w:rPr>
            <w:b w:val="0"/>
            <w:webHidden/>
          </w:rPr>
        </w:r>
        <w:r w:rsidRPr="004613C2">
          <w:rPr>
            <w:b w:val="0"/>
            <w:webHidden/>
          </w:rPr>
          <w:fldChar w:fldCharType="separate"/>
        </w:r>
        <w:r w:rsidR="00424619">
          <w:rPr>
            <w:b w:val="0"/>
            <w:webHidden/>
          </w:rPr>
          <w:t>8</w:t>
        </w:r>
        <w:r w:rsidRPr="004613C2">
          <w:rPr>
            <w:b w:val="0"/>
            <w:webHidden/>
          </w:rPr>
          <w:fldChar w:fldCharType="end"/>
        </w:r>
      </w:hyperlink>
    </w:p>
    <w:p w14:paraId="33BFB792" w14:textId="1FA62E2E"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875" w:history="1">
        <w:r w:rsidRPr="004613C2">
          <w:rPr>
            <w:rStyle w:val="Hyperlink"/>
            <w:rFonts w:ascii="Times New Roman" w:hAnsi="Times New Roman"/>
            <w:noProof/>
          </w:rPr>
          <w:t>2.1</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Problem Statement</w:t>
        </w:r>
        <w:r w:rsidRPr="004613C2">
          <w:rPr>
            <w:noProof/>
            <w:webHidden/>
          </w:rPr>
          <w:tab/>
        </w:r>
        <w:r w:rsidRPr="004613C2">
          <w:rPr>
            <w:noProof/>
            <w:webHidden/>
          </w:rPr>
          <w:fldChar w:fldCharType="begin"/>
        </w:r>
        <w:r w:rsidRPr="004613C2">
          <w:rPr>
            <w:noProof/>
            <w:webHidden/>
          </w:rPr>
          <w:instrText xml:space="preserve"> PAGEREF _Toc228900875 \h </w:instrText>
        </w:r>
        <w:r w:rsidRPr="004613C2">
          <w:rPr>
            <w:noProof/>
            <w:webHidden/>
          </w:rPr>
        </w:r>
        <w:r w:rsidRPr="004613C2">
          <w:rPr>
            <w:noProof/>
            <w:webHidden/>
          </w:rPr>
          <w:fldChar w:fldCharType="separate"/>
        </w:r>
        <w:r w:rsidR="00424619">
          <w:rPr>
            <w:noProof/>
            <w:webHidden/>
          </w:rPr>
          <w:t>8</w:t>
        </w:r>
        <w:r w:rsidRPr="004613C2">
          <w:rPr>
            <w:noProof/>
            <w:webHidden/>
          </w:rPr>
          <w:fldChar w:fldCharType="end"/>
        </w:r>
      </w:hyperlink>
    </w:p>
    <w:p w14:paraId="5CF22432" w14:textId="384035EF"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76" w:history="1">
        <w:r w:rsidRPr="004613C2">
          <w:rPr>
            <w:rStyle w:val="Hyperlink"/>
            <w:rFonts w:ascii="Times New Roman" w:hAnsi="Times New Roman"/>
            <w:i/>
          </w:rPr>
          <w:t>2.1.1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Context of the Problem</w:t>
        </w:r>
        <w:r w:rsidRPr="004613C2">
          <w:rPr>
            <w:webHidden/>
          </w:rPr>
          <w:tab/>
        </w:r>
        <w:r w:rsidRPr="004613C2">
          <w:rPr>
            <w:webHidden/>
          </w:rPr>
          <w:fldChar w:fldCharType="begin"/>
        </w:r>
        <w:r w:rsidRPr="004613C2">
          <w:rPr>
            <w:webHidden/>
          </w:rPr>
          <w:instrText xml:space="preserve"> PAGEREF _Toc228900876 \h </w:instrText>
        </w:r>
        <w:r w:rsidRPr="004613C2">
          <w:rPr>
            <w:webHidden/>
          </w:rPr>
        </w:r>
        <w:r w:rsidRPr="004613C2">
          <w:rPr>
            <w:webHidden/>
          </w:rPr>
          <w:fldChar w:fldCharType="separate"/>
        </w:r>
        <w:r w:rsidR="00424619">
          <w:rPr>
            <w:webHidden/>
          </w:rPr>
          <w:t>8</w:t>
        </w:r>
        <w:r w:rsidRPr="004613C2">
          <w:rPr>
            <w:webHidden/>
          </w:rPr>
          <w:fldChar w:fldCharType="end"/>
        </w:r>
      </w:hyperlink>
    </w:p>
    <w:p w14:paraId="506368EE" w14:textId="504779B0"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77" w:history="1">
        <w:r w:rsidRPr="004613C2">
          <w:rPr>
            <w:rStyle w:val="Hyperlink"/>
            <w:rFonts w:ascii="Times New Roman" w:hAnsi="Times New Roman"/>
            <w:i/>
          </w:rPr>
          <w:t>2.1.2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Identified Challenges</w:t>
        </w:r>
        <w:r w:rsidRPr="004613C2">
          <w:rPr>
            <w:webHidden/>
          </w:rPr>
          <w:tab/>
        </w:r>
        <w:r w:rsidRPr="004613C2">
          <w:rPr>
            <w:webHidden/>
          </w:rPr>
          <w:fldChar w:fldCharType="begin"/>
        </w:r>
        <w:r w:rsidRPr="004613C2">
          <w:rPr>
            <w:webHidden/>
          </w:rPr>
          <w:instrText xml:space="preserve"> PAGEREF _Toc228900877 \h </w:instrText>
        </w:r>
        <w:r w:rsidRPr="004613C2">
          <w:rPr>
            <w:webHidden/>
          </w:rPr>
        </w:r>
        <w:r w:rsidRPr="004613C2">
          <w:rPr>
            <w:webHidden/>
          </w:rPr>
          <w:fldChar w:fldCharType="separate"/>
        </w:r>
        <w:r w:rsidR="00424619">
          <w:rPr>
            <w:webHidden/>
          </w:rPr>
          <w:t>8</w:t>
        </w:r>
        <w:r w:rsidRPr="004613C2">
          <w:rPr>
            <w:webHidden/>
          </w:rPr>
          <w:fldChar w:fldCharType="end"/>
        </w:r>
      </w:hyperlink>
    </w:p>
    <w:p w14:paraId="10BD5957" w14:textId="6224ADFE"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78" w:history="1">
        <w:r w:rsidRPr="004613C2">
          <w:rPr>
            <w:rStyle w:val="Hyperlink"/>
            <w:rFonts w:ascii="Times New Roman" w:hAnsi="Times New Roman"/>
            <w:i/>
          </w:rPr>
          <w:t>2.1.3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Core Problem Definition</w:t>
        </w:r>
        <w:r w:rsidRPr="004613C2">
          <w:rPr>
            <w:webHidden/>
          </w:rPr>
          <w:tab/>
        </w:r>
        <w:r w:rsidRPr="004613C2">
          <w:rPr>
            <w:webHidden/>
          </w:rPr>
          <w:fldChar w:fldCharType="begin"/>
        </w:r>
        <w:r w:rsidRPr="004613C2">
          <w:rPr>
            <w:webHidden/>
          </w:rPr>
          <w:instrText xml:space="preserve"> PAGEREF _Toc228900878 \h </w:instrText>
        </w:r>
        <w:r w:rsidRPr="004613C2">
          <w:rPr>
            <w:webHidden/>
          </w:rPr>
        </w:r>
        <w:r w:rsidRPr="004613C2">
          <w:rPr>
            <w:webHidden/>
          </w:rPr>
          <w:fldChar w:fldCharType="separate"/>
        </w:r>
        <w:r w:rsidR="00424619">
          <w:rPr>
            <w:webHidden/>
          </w:rPr>
          <w:t>9</w:t>
        </w:r>
        <w:r w:rsidRPr="004613C2">
          <w:rPr>
            <w:webHidden/>
          </w:rPr>
          <w:fldChar w:fldCharType="end"/>
        </w:r>
      </w:hyperlink>
    </w:p>
    <w:p w14:paraId="4B192124" w14:textId="437D226D"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79" w:history="1">
        <w:r w:rsidRPr="004613C2">
          <w:rPr>
            <w:rStyle w:val="Hyperlink"/>
            <w:rFonts w:ascii="Times New Roman" w:hAnsi="Times New Roman"/>
            <w:i/>
          </w:rPr>
          <w:t>2.1.4</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Expected Outcome</w:t>
        </w:r>
        <w:r w:rsidRPr="004613C2">
          <w:rPr>
            <w:webHidden/>
          </w:rPr>
          <w:tab/>
        </w:r>
        <w:r w:rsidRPr="004613C2">
          <w:rPr>
            <w:webHidden/>
          </w:rPr>
          <w:fldChar w:fldCharType="begin"/>
        </w:r>
        <w:r w:rsidRPr="004613C2">
          <w:rPr>
            <w:webHidden/>
          </w:rPr>
          <w:instrText xml:space="preserve"> PAGEREF _Toc228900879 \h </w:instrText>
        </w:r>
        <w:r w:rsidRPr="004613C2">
          <w:rPr>
            <w:webHidden/>
          </w:rPr>
        </w:r>
        <w:r w:rsidRPr="004613C2">
          <w:rPr>
            <w:webHidden/>
          </w:rPr>
          <w:fldChar w:fldCharType="separate"/>
        </w:r>
        <w:r w:rsidR="00424619">
          <w:rPr>
            <w:webHidden/>
          </w:rPr>
          <w:t>9</w:t>
        </w:r>
        <w:r w:rsidRPr="004613C2">
          <w:rPr>
            <w:webHidden/>
          </w:rPr>
          <w:fldChar w:fldCharType="end"/>
        </w:r>
      </w:hyperlink>
    </w:p>
    <w:p w14:paraId="1E19474F" w14:textId="0978436E"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880" w:history="1">
        <w:r w:rsidRPr="004613C2">
          <w:rPr>
            <w:rStyle w:val="Hyperlink"/>
            <w:rFonts w:ascii="Times New Roman" w:hAnsi="Times New Roman"/>
            <w:noProof/>
          </w:rPr>
          <w:t>2.2</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Deliverables and Development Requirements</w:t>
        </w:r>
        <w:r w:rsidRPr="004613C2">
          <w:rPr>
            <w:noProof/>
            <w:webHidden/>
          </w:rPr>
          <w:tab/>
        </w:r>
        <w:r w:rsidRPr="004613C2">
          <w:rPr>
            <w:noProof/>
            <w:webHidden/>
          </w:rPr>
          <w:fldChar w:fldCharType="begin"/>
        </w:r>
        <w:r w:rsidRPr="004613C2">
          <w:rPr>
            <w:noProof/>
            <w:webHidden/>
          </w:rPr>
          <w:instrText xml:space="preserve"> PAGEREF _Toc228900880 \h </w:instrText>
        </w:r>
        <w:r w:rsidRPr="004613C2">
          <w:rPr>
            <w:noProof/>
            <w:webHidden/>
          </w:rPr>
        </w:r>
        <w:r w:rsidRPr="004613C2">
          <w:rPr>
            <w:noProof/>
            <w:webHidden/>
          </w:rPr>
          <w:fldChar w:fldCharType="separate"/>
        </w:r>
        <w:r w:rsidR="00424619">
          <w:rPr>
            <w:noProof/>
            <w:webHidden/>
          </w:rPr>
          <w:t>9</w:t>
        </w:r>
        <w:r w:rsidRPr="004613C2">
          <w:rPr>
            <w:noProof/>
            <w:webHidden/>
          </w:rPr>
          <w:fldChar w:fldCharType="end"/>
        </w:r>
      </w:hyperlink>
    </w:p>
    <w:p w14:paraId="4AD16463" w14:textId="7E591695"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81" w:history="1">
        <w:r w:rsidRPr="004613C2">
          <w:rPr>
            <w:rStyle w:val="Hyperlink"/>
            <w:rFonts w:ascii="Times New Roman" w:hAnsi="Times New Roman"/>
            <w:i/>
          </w:rPr>
          <w:t>2.2.1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Project Deliverables</w:t>
        </w:r>
        <w:r w:rsidRPr="004613C2">
          <w:rPr>
            <w:webHidden/>
          </w:rPr>
          <w:tab/>
        </w:r>
        <w:r w:rsidRPr="004613C2">
          <w:rPr>
            <w:webHidden/>
          </w:rPr>
          <w:fldChar w:fldCharType="begin"/>
        </w:r>
        <w:r w:rsidRPr="004613C2">
          <w:rPr>
            <w:webHidden/>
          </w:rPr>
          <w:instrText xml:space="preserve"> PAGEREF _Toc228900881 \h </w:instrText>
        </w:r>
        <w:r w:rsidRPr="004613C2">
          <w:rPr>
            <w:webHidden/>
          </w:rPr>
        </w:r>
        <w:r w:rsidRPr="004613C2">
          <w:rPr>
            <w:webHidden/>
          </w:rPr>
          <w:fldChar w:fldCharType="separate"/>
        </w:r>
        <w:r w:rsidR="00424619">
          <w:rPr>
            <w:webHidden/>
          </w:rPr>
          <w:t>9</w:t>
        </w:r>
        <w:r w:rsidRPr="004613C2">
          <w:rPr>
            <w:webHidden/>
          </w:rPr>
          <w:fldChar w:fldCharType="end"/>
        </w:r>
      </w:hyperlink>
    </w:p>
    <w:p w14:paraId="5E04F6C4" w14:textId="1777E590"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82" w:history="1">
        <w:r w:rsidRPr="004613C2">
          <w:rPr>
            <w:rStyle w:val="Hyperlink"/>
            <w:rFonts w:ascii="Times New Roman" w:hAnsi="Times New Roman"/>
            <w:i/>
          </w:rPr>
          <w:t>2.2.2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Development Requirements</w:t>
        </w:r>
        <w:r w:rsidRPr="004613C2">
          <w:rPr>
            <w:webHidden/>
          </w:rPr>
          <w:tab/>
        </w:r>
        <w:r w:rsidRPr="004613C2">
          <w:rPr>
            <w:webHidden/>
          </w:rPr>
          <w:fldChar w:fldCharType="begin"/>
        </w:r>
        <w:r w:rsidRPr="004613C2">
          <w:rPr>
            <w:webHidden/>
          </w:rPr>
          <w:instrText xml:space="preserve"> PAGEREF _Toc228900882 \h </w:instrText>
        </w:r>
        <w:r w:rsidRPr="004613C2">
          <w:rPr>
            <w:webHidden/>
          </w:rPr>
        </w:r>
        <w:r w:rsidRPr="004613C2">
          <w:rPr>
            <w:webHidden/>
          </w:rPr>
          <w:fldChar w:fldCharType="separate"/>
        </w:r>
        <w:r w:rsidR="00424619">
          <w:rPr>
            <w:webHidden/>
          </w:rPr>
          <w:t>10</w:t>
        </w:r>
        <w:r w:rsidRPr="004613C2">
          <w:rPr>
            <w:webHidden/>
          </w:rPr>
          <w:fldChar w:fldCharType="end"/>
        </w:r>
      </w:hyperlink>
    </w:p>
    <w:p w14:paraId="7F7B9E02" w14:textId="58DB54E0"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883" w:history="1">
        <w:r w:rsidRPr="004613C2">
          <w:rPr>
            <w:rStyle w:val="Hyperlink"/>
            <w:rFonts w:ascii="Times New Roman" w:hAnsi="Times New Roman"/>
            <w:noProof/>
          </w:rPr>
          <w:t>2.3</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Current System (if applicable to your project)</w:t>
        </w:r>
        <w:r w:rsidRPr="004613C2">
          <w:rPr>
            <w:noProof/>
            <w:webHidden/>
          </w:rPr>
          <w:tab/>
        </w:r>
        <w:r w:rsidRPr="004613C2">
          <w:rPr>
            <w:noProof/>
            <w:webHidden/>
          </w:rPr>
          <w:fldChar w:fldCharType="begin"/>
        </w:r>
        <w:r w:rsidRPr="004613C2">
          <w:rPr>
            <w:noProof/>
            <w:webHidden/>
          </w:rPr>
          <w:instrText xml:space="preserve"> PAGEREF _Toc228900883 \h </w:instrText>
        </w:r>
        <w:r w:rsidRPr="004613C2">
          <w:rPr>
            <w:noProof/>
            <w:webHidden/>
          </w:rPr>
        </w:r>
        <w:r w:rsidRPr="004613C2">
          <w:rPr>
            <w:noProof/>
            <w:webHidden/>
          </w:rPr>
          <w:fldChar w:fldCharType="separate"/>
        </w:r>
        <w:r w:rsidR="00424619">
          <w:rPr>
            <w:noProof/>
            <w:webHidden/>
          </w:rPr>
          <w:t>11</w:t>
        </w:r>
        <w:r w:rsidRPr="004613C2">
          <w:rPr>
            <w:noProof/>
            <w:webHidden/>
          </w:rPr>
          <w:fldChar w:fldCharType="end"/>
        </w:r>
      </w:hyperlink>
    </w:p>
    <w:p w14:paraId="4469A6A4" w14:textId="3B0A2E4B"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84" w:history="1">
        <w:r w:rsidRPr="004613C2">
          <w:rPr>
            <w:rStyle w:val="Hyperlink"/>
            <w:rFonts w:ascii="Times New Roman" w:hAnsi="Times New Roman"/>
            <w:i/>
          </w:rPr>
          <w:t>2.3.1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Overview of Existing Systems</w:t>
        </w:r>
        <w:r w:rsidRPr="004613C2">
          <w:rPr>
            <w:webHidden/>
          </w:rPr>
          <w:tab/>
        </w:r>
        <w:r w:rsidRPr="004613C2">
          <w:rPr>
            <w:webHidden/>
          </w:rPr>
          <w:fldChar w:fldCharType="begin"/>
        </w:r>
        <w:r w:rsidRPr="004613C2">
          <w:rPr>
            <w:webHidden/>
          </w:rPr>
          <w:instrText xml:space="preserve"> PAGEREF _Toc228900884 \h </w:instrText>
        </w:r>
        <w:r w:rsidRPr="004613C2">
          <w:rPr>
            <w:webHidden/>
          </w:rPr>
        </w:r>
        <w:r w:rsidRPr="004613C2">
          <w:rPr>
            <w:webHidden/>
          </w:rPr>
          <w:fldChar w:fldCharType="separate"/>
        </w:r>
        <w:r w:rsidR="00424619">
          <w:rPr>
            <w:webHidden/>
          </w:rPr>
          <w:t>11</w:t>
        </w:r>
        <w:r w:rsidRPr="004613C2">
          <w:rPr>
            <w:webHidden/>
          </w:rPr>
          <w:fldChar w:fldCharType="end"/>
        </w:r>
      </w:hyperlink>
    </w:p>
    <w:p w14:paraId="242ABB6B" w14:textId="3534AD6D"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85" w:history="1">
        <w:r w:rsidRPr="004613C2">
          <w:rPr>
            <w:rStyle w:val="Hyperlink"/>
            <w:rFonts w:ascii="Times New Roman" w:hAnsi="Times New Roman"/>
            <w:i/>
          </w:rPr>
          <w:t>2.3.2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Example of an Existing System</w:t>
        </w:r>
        <w:r w:rsidRPr="004613C2">
          <w:rPr>
            <w:webHidden/>
          </w:rPr>
          <w:tab/>
        </w:r>
        <w:r w:rsidRPr="004613C2">
          <w:rPr>
            <w:webHidden/>
          </w:rPr>
          <w:fldChar w:fldCharType="begin"/>
        </w:r>
        <w:r w:rsidRPr="004613C2">
          <w:rPr>
            <w:webHidden/>
          </w:rPr>
          <w:instrText xml:space="preserve"> PAGEREF _Toc228900885 \h </w:instrText>
        </w:r>
        <w:r w:rsidRPr="004613C2">
          <w:rPr>
            <w:webHidden/>
          </w:rPr>
        </w:r>
        <w:r w:rsidRPr="004613C2">
          <w:rPr>
            <w:webHidden/>
          </w:rPr>
          <w:fldChar w:fldCharType="separate"/>
        </w:r>
        <w:r w:rsidR="00424619">
          <w:rPr>
            <w:webHidden/>
          </w:rPr>
          <w:t>11</w:t>
        </w:r>
        <w:r w:rsidRPr="004613C2">
          <w:rPr>
            <w:webHidden/>
          </w:rPr>
          <w:fldChar w:fldCharType="end"/>
        </w:r>
      </w:hyperlink>
    </w:p>
    <w:p w14:paraId="1664C98C" w14:textId="062B4959"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86" w:history="1">
        <w:r w:rsidRPr="004613C2">
          <w:rPr>
            <w:rStyle w:val="Hyperlink"/>
            <w:rFonts w:ascii="Times New Roman" w:hAnsi="Times New Roman"/>
            <w:i/>
          </w:rPr>
          <w:t>2.3.3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Comparative Analysis of Existing vs. Proposed System</w:t>
        </w:r>
        <w:r w:rsidRPr="004613C2">
          <w:rPr>
            <w:webHidden/>
          </w:rPr>
          <w:tab/>
        </w:r>
        <w:r w:rsidRPr="004613C2">
          <w:rPr>
            <w:webHidden/>
          </w:rPr>
          <w:fldChar w:fldCharType="begin"/>
        </w:r>
        <w:r w:rsidRPr="004613C2">
          <w:rPr>
            <w:webHidden/>
          </w:rPr>
          <w:instrText xml:space="preserve"> PAGEREF _Toc228900886 \h </w:instrText>
        </w:r>
        <w:r w:rsidRPr="004613C2">
          <w:rPr>
            <w:webHidden/>
          </w:rPr>
        </w:r>
        <w:r w:rsidRPr="004613C2">
          <w:rPr>
            <w:webHidden/>
          </w:rPr>
          <w:fldChar w:fldCharType="separate"/>
        </w:r>
        <w:r w:rsidR="00424619">
          <w:rPr>
            <w:webHidden/>
          </w:rPr>
          <w:t>12</w:t>
        </w:r>
        <w:r w:rsidRPr="004613C2">
          <w:rPr>
            <w:webHidden/>
          </w:rPr>
          <w:fldChar w:fldCharType="end"/>
        </w:r>
      </w:hyperlink>
    </w:p>
    <w:p w14:paraId="3394B2E3" w14:textId="13A1FAD7"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87" w:history="1">
        <w:r w:rsidRPr="004613C2">
          <w:rPr>
            <w:rStyle w:val="Hyperlink"/>
            <w:rFonts w:ascii="Times New Roman" w:hAnsi="Times New Roman"/>
            <w:i/>
          </w:rPr>
          <w:t>2.3.4</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Observations</w:t>
        </w:r>
        <w:r w:rsidRPr="004613C2">
          <w:rPr>
            <w:webHidden/>
          </w:rPr>
          <w:tab/>
        </w:r>
        <w:r w:rsidRPr="004613C2">
          <w:rPr>
            <w:webHidden/>
          </w:rPr>
          <w:fldChar w:fldCharType="begin"/>
        </w:r>
        <w:r w:rsidRPr="004613C2">
          <w:rPr>
            <w:webHidden/>
          </w:rPr>
          <w:instrText xml:space="preserve"> PAGEREF _Toc228900887 \h </w:instrText>
        </w:r>
        <w:r w:rsidRPr="004613C2">
          <w:rPr>
            <w:webHidden/>
          </w:rPr>
        </w:r>
        <w:r w:rsidRPr="004613C2">
          <w:rPr>
            <w:webHidden/>
          </w:rPr>
          <w:fldChar w:fldCharType="separate"/>
        </w:r>
        <w:r w:rsidR="00424619">
          <w:rPr>
            <w:webHidden/>
          </w:rPr>
          <w:t>13</w:t>
        </w:r>
        <w:r w:rsidRPr="004613C2">
          <w:rPr>
            <w:webHidden/>
          </w:rPr>
          <w:fldChar w:fldCharType="end"/>
        </w:r>
      </w:hyperlink>
    </w:p>
    <w:p w14:paraId="6A9F7CB0" w14:textId="2E79E7BF"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88" w:history="1">
        <w:r w:rsidRPr="004613C2">
          <w:rPr>
            <w:rStyle w:val="Hyperlink"/>
            <w:rFonts w:ascii="Times New Roman" w:hAnsi="Times New Roman"/>
            <w:i/>
          </w:rPr>
          <w:t>2.3.5</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Summary of Chapter</w:t>
        </w:r>
        <w:r w:rsidRPr="004613C2">
          <w:rPr>
            <w:webHidden/>
          </w:rPr>
          <w:tab/>
        </w:r>
        <w:r w:rsidRPr="004613C2">
          <w:rPr>
            <w:webHidden/>
          </w:rPr>
          <w:fldChar w:fldCharType="begin"/>
        </w:r>
        <w:r w:rsidRPr="004613C2">
          <w:rPr>
            <w:webHidden/>
          </w:rPr>
          <w:instrText xml:space="preserve"> PAGEREF _Toc228900888 \h </w:instrText>
        </w:r>
        <w:r w:rsidRPr="004613C2">
          <w:rPr>
            <w:webHidden/>
          </w:rPr>
        </w:r>
        <w:r w:rsidRPr="004613C2">
          <w:rPr>
            <w:webHidden/>
          </w:rPr>
          <w:fldChar w:fldCharType="separate"/>
        </w:r>
        <w:r w:rsidR="00424619">
          <w:rPr>
            <w:webHidden/>
          </w:rPr>
          <w:t>13</w:t>
        </w:r>
        <w:r w:rsidRPr="004613C2">
          <w:rPr>
            <w:webHidden/>
          </w:rPr>
          <w:fldChar w:fldCharType="end"/>
        </w:r>
      </w:hyperlink>
    </w:p>
    <w:p w14:paraId="037F5E0F" w14:textId="74C2F4BE"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889" w:history="1">
        <w:r w:rsidRPr="004613C2">
          <w:rPr>
            <w:rStyle w:val="Hyperlink"/>
            <w:b w:val="0"/>
          </w:rPr>
          <w:t>CHAPTER 3: REQUIREMENT ANALYSIS</w:t>
        </w:r>
        <w:r w:rsidRPr="004613C2">
          <w:rPr>
            <w:b w:val="0"/>
            <w:webHidden/>
          </w:rPr>
          <w:tab/>
        </w:r>
        <w:r w:rsidRPr="004613C2">
          <w:rPr>
            <w:b w:val="0"/>
            <w:webHidden/>
          </w:rPr>
          <w:fldChar w:fldCharType="begin"/>
        </w:r>
        <w:r w:rsidRPr="004613C2">
          <w:rPr>
            <w:b w:val="0"/>
            <w:webHidden/>
          </w:rPr>
          <w:instrText xml:space="preserve"> PAGEREF _Toc228900889 \h </w:instrText>
        </w:r>
        <w:r w:rsidRPr="004613C2">
          <w:rPr>
            <w:b w:val="0"/>
            <w:webHidden/>
          </w:rPr>
        </w:r>
        <w:r w:rsidRPr="004613C2">
          <w:rPr>
            <w:b w:val="0"/>
            <w:webHidden/>
          </w:rPr>
          <w:fldChar w:fldCharType="separate"/>
        </w:r>
        <w:r w:rsidR="00424619">
          <w:rPr>
            <w:b w:val="0"/>
            <w:webHidden/>
          </w:rPr>
          <w:t>14</w:t>
        </w:r>
        <w:r w:rsidRPr="004613C2">
          <w:rPr>
            <w:b w:val="0"/>
            <w:webHidden/>
          </w:rPr>
          <w:fldChar w:fldCharType="end"/>
        </w:r>
      </w:hyperlink>
    </w:p>
    <w:p w14:paraId="48480B10" w14:textId="47CDD1C4"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890" w:history="1">
        <w:r w:rsidRPr="004613C2">
          <w:rPr>
            <w:rStyle w:val="Hyperlink"/>
            <w:rFonts w:ascii="Times New Roman" w:hAnsi="Times New Roman"/>
            <w:noProof/>
          </w:rPr>
          <w:t>3.1</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Use Cases</w:t>
        </w:r>
        <w:r w:rsidRPr="004613C2">
          <w:rPr>
            <w:noProof/>
            <w:webHidden/>
          </w:rPr>
          <w:tab/>
        </w:r>
        <w:r w:rsidRPr="004613C2">
          <w:rPr>
            <w:noProof/>
            <w:webHidden/>
          </w:rPr>
          <w:fldChar w:fldCharType="begin"/>
        </w:r>
        <w:r w:rsidRPr="004613C2">
          <w:rPr>
            <w:noProof/>
            <w:webHidden/>
          </w:rPr>
          <w:instrText xml:space="preserve"> PAGEREF _Toc228900890 \h </w:instrText>
        </w:r>
        <w:r w:rsidRPr="004613C2">
          <w:rPr>
            <w:noProof/>
            <w:webHidden/>
          </w:rPr>
        </w:r>
        <w:r w:rsidRPr="004613C2">
          <w:rPr>
            <w:noProof/>
            <w:webHidden/>
          </w:rPr>
          <w:fldChar w:fldCharType="separate"/>
        </w:r>
        <w:r w:rsidR="00424619">
          <w:rPr>
            <w:noProof/>
            <w:webHidden/>
          </w:rPr>
          <w:t>14</w:t>
        </w:r>
        <w:r w:rsidRPr="004613C2">
          <w:rPr>
            <w:noProof/>
            <w:webHidden/>
          </w:rPr>
          <w:fldChar w:fldCharType="end"/>
        </w:r>
      </w:hyperlink>
    </w:p>
    <w:p w14:paraId="0EDD45B3" w14:textId="0167FE2C"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91" w:history="1">
        <w:r w:rsidRPr="004613C2">
          <w:rPr>
            <w:rStyle w:val="Hyperlink"/>
            <w:rFonts w:ascii="Times New Roman" w:hAnsi="Times New Roman"/>
            <w:i/>
          </w:rPr>
          <w:t>3.1.1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Use Case Diagram</w:t>
        </w:r>
        <w:r w:rsidRPr="004613C2">
          <w:rPr>
            <w:webHidden/>
          </w:rPr>
          <w:tab/>
        </w:r>
        <w:r w:rsidRPr="004613C2">
          <w:rPr>
            <w:webHidden/>
          </w:rPr>
          <w:fldChar w:fldCharType="begin"/>
        </w:r>
        <w:r w:rsidRPr="004613C2">
          <w:rPr>
            <w:webHidden/>
          </w:rPr>
          <w:instrText xml:space="preserve"> PAGEREF _Toc228900891 \h </w:instrText>
        </w:r>
        <w:r w:rsidRPr="004613C2">
          <w:rPr>
            <w:webHidden/>
          </w:rPr>
        </w:r>
        <w:r w:rsidRPr="004613C2">
          <w:rPr>
            <w:webHidden/>
          </w:rPr>
          <w:fldChar w:fldCharType="separate"/>
        </w:r>
        <w:r w:rsidR="00424619">
          <w:rPr>
            <w:webHidden/>
          </w:rPr>
          <w:t>15</w:t>
        </w:r>
        <w:r w:rsidRPr="004613C2">
          <w:rPr>
            <w:webHidden/>
          </w:rPr>
          <w:fldChar w:fldCharType="end"/>
        </w:r>
      </w:hyperlink>
    </w:p>
    <w:p w14:paraId="59C7922F" w14:textId="300ABD94"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92" w:history="1">
        <w:r w:rsidRPr="004613C2">
          <w:rPr>
            <w:rStyle w:val="Hyperlink"/>
            <w:rFonts w:ascii="Times New Roman" w:hAnsi="Times New Roman"/>
            <w:i/>
          </w:rPr>
          <w:t>3.1.2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Use Case description</w:t>
        </w:r>
        <w:r w:rsidRPr="004613C2">
          <w:rPr>
            <w:webHidden/>
          </w:rPr>
          <w:tab/>
        </w:r>
        <w:r w:rsidRPr="004613C2">
          <w:rPr>
            <w:webHidden/>
          </w:rPr>
          <w:fldChar w:fldCharType="begin"/>
        </w:r>
        <w:r w:rsidRPr="004613C2">
          <w:rPr>
            <w:webHidden/>
          </w:rPr>
          <w:instrText xml:space="preserve"> PAGEREF _Toc228900892 \h </w:instrText>
        </w:r>
        <w:r w:rsidRPr="004613C2">
          <w:rPr>
            <w:webHidden/>
          </w:rPr>
        </w:r>
        <w:r w:rsidRPr="004613C2">
          <w:rPr>
            <w:webHidden/>
          </w:rPr>
          <w:fldChar w:fldCharType="separate"/>
        </w:r>
        <w:r w:rsidR="00424619">
          <w:rPr>
            <w:webHidden/>
          </w:rPr>
          <w:t>16</w:t>
        </w:r>
        <w:r w:rsidRPr="004613C2">
          <w:rPr>
            <w:webHidden/>
          </w:rPr>
          <w:fldChar w:fldCharType="end"/>
        </w:r>
      </w:hyperlink>
    </w:p>
    <w:p w14:paraId="0698BABA" w14:textId="509EA5E9"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895" w:history="1">
        <w:r w:rsidRPr="004613C2">
          <w:rPr>
            <w:rStyle w:val="Hyperlink"/>
            <w:rFonts w:ascii="Times New Roman" w:hAnsi="Times New Roman"/>
            <w:noProof/>
          </w:rPr>
          <w:t>3.2</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Non-Functional Requirements</w:t>
        </w:r>
        <w:r w:rsidRPr="004613C2">
          <w:rPr>
            <w:noProof/>
            <w:webHidden/>
          </w:rPr>
          <w:tab/>
        </w:r>
        <w:r w:rsidRPr="004613C2">
          <w:rPr>
            <w:noProof/>
            <w:webHidden/>
          </w:rPr>
          <w:fldChar w:fldCharType="begin"/>
        </w:r>
        <w:r w:rsidRPr="004613C2">
          <w:rPr>
            <w:noProof/>
            <w:webHidden/>
          </w:rPr>
          <w:instrText xml:space="preserve"> PAGEREF _Toc228900895 \h </w:instrText>
        </w:r>
        <w:r w:rsidRPr="004613C2">
          <w:rPr>
            <w:noProof/>
            <w:webHidden/>
          </w:rPr>
        </w:r>
        <w:r w:rsidRPr="004613C2">
          <w:rPr>
            <w:noProof/>
            <w:webHidden/>
          </w:rPr>
          <w:fldChar w:fldCharType="separate"/>
        </w:r>
        <w:r w:rsidR="00424619">
          <w:rPr>
            <w:noProof/>
            <w:webHidden/>
          </w:rPr>
          <w:t>32</w:t>
        </w:r>
        <w:r w:rsidRPr="004613C2">
          <w:rPr>
            <w:noProof/>
            <w:webHidden/>
          </w:rPr>
          <w:fldChar w:fldCharType="end"/>
        </w:r>
      </w:hyperlink>
    </w:p>
    <w:p w14:paraId="2C402AD1" w14:textId="1A18F603"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896" w:history="1">
        <w:r w:rsidRPr="004613C2">
          <w:rPr>
            <w:rStyle w:val="Hyperlink"/>
            <w:b w:val="0"/>
          </w:rPr>
          <w:t>CHAPTER 4: DESIGN AND ARCHITECTURE</w:t>
        </w:r>
        <w:r w:rsidRPr="004613C2">
          <w:rPr>
            <w:b w:val="0"/>
            <w:webHidden/>
          </w:rPr>
          <w:tab/>
        </w:r>
        <w:r w:rsidRPr="004613C2">
          <w:rPr>
            <w:b w:val="0"/>
            <w:webHidden/>
          </w:rPr>
          <w:fldChar w:fldCharType="begin"/>
        </w:r>
        <w:r w:rsidRPr="004613C2">
          <w:rPr>
            <w:b w:val="0"/>
            <w:webHidden/>
          </w:rPr>
          <w:instrText xml:space="preserve"> PAGEREF _Toc228900896 \h </w:instrText>
        </w:r>
        <w:r w:rsidRPr="004613C2">
          <w:rPr>
            <w:b w:val="0"/>
            <w:webHidden/>
          </w:rPr>
        </w:r>
        <w:r w:rsidRPr="004613C2">
          <w:rPr>
            <w:b w:val="0"/>
            <w:webHidden/>
          </w:rPr>
          <w:fldChar w:fldCharType="separate"/>
        </w:r>
        <w:r w:rsidR="00424619">
          <w:rPr>
            <w:b w:val="0"/>
            <w:webHidden/>
          </w:rPr>
          <w:t>34</w:t>
        </w:r>
        <w:r w:rsidRPr="004613C2">
          <w:rPr>
            <w:b w:val="0"/>
            <w:webHidden/>
          </w:rPr>
          <w:fldChar w:fldCharType="end"/>
        </w:r>
      </w:hyperlink>
    </w:p>
    <w:p w14:paraId="34B76513" w14:textId="5B67D672"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897" w:history="1">
        <w:r w:rsidRPr="004613C2">
          <w:rPr>
            <w:rStyle w:val="Hyperlink"/>
            <w:rFonts w:ascii="Times New Roman" w:hAnsi="Times New Roman"/>
            <w:noProof/>
          </w:rPr>
          <w:t>4.1</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UML Structural Diagrams</w:t>
        </w:r>
        <w:r w:rsidRPr="004613C2">
          <w:rPr>
            <w:noProof/>
            <w:webHidden/>
          </w:rPr>
          <w:tab/>
        </w:r>
        <w:r w:rsidRPr="004613C2">
          <w:rPr>
            <w:noProof/>
            <w:webHidden/>
          </w:rPr>
          <w:fldChar w:fldCharType="begin"/>
        </w:r>
        <w:r w:rsidRPr="004613C2">
          <w:rPr>
            <w:noProof/>
            <w:webHidden/>
          </w:rPr>
          <w:instrText xml:space="preserve"> PAGEREF _Toc228900897 \h </w:instrText>
        </w:r>
        <w:r w:rsidRPr="004613C2">
          <w:rPr>
            <w:noProof/>
            <w:webHidden/>
          </w:rPr>
        </w:r>
        <w:r w:rsidRPr="004613C2">
          <w:rPr>
            <w:noProof/>
            <w:webHidden/>
          </w:rPr>
          <w:fldChar w:fldCharType="separate"/>
        </w:r>
        <w:r w:rsidR="00424619">
          <w:rPr>
            <w:noProof/>
            <w:webHidden/>
          </w:rPr>
          <w:t>34</w:t>
        </w:r>
        <w:r w:rsidRPr="004613C2">
          <w:rPr>
            <w:noProof/>
            <w:webHidden/>
          </w:rPr>
          <w:fldChar w:fldCharType="end"/>
        </w:r>
      </w:hyperlink>
    </w:p>
    <w:p w14:paraId="7AAD58E0" w14:textId="7F039C20"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98" w:history="1">
        <w:r w:rsidRPr="004613C2">
          <w:rPr>
            <w:rStyle w:val="Hyperlink"/>
            <w:rFonts w:ascii="Times New Roman" w:hAnsi="Times New Roman"/>
            <w:i/>
          </w:rPr>
          <w:t>4.1.1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Component Diagram</w:t>
        </w:r>
        <w:r w:rsidRPr="004613C2">
          <w:rPr>
            <w:webHidden/>
          </w:rPr>
          <w:tab/>
        </w:r>
        <w:r w:rsidRPr="004613C2">
          <w:rPr>
            <w:webHidden/>
          </w:rPr>
          <w:fldChar w:fldCharType="begin"/>
        </w:r>
        <w:r w:rsidRPr="004613C2">
          <w:rPr>
            <w:webHidden/>
          </w:rPr>
          <w:instrText xml:space="preserve"> PAGEREF _Toc228900898 \h </w:instrText>
        </w:r>
        <w:r w:rsidRPr="004613C2">
          <w:rPr>
            <w:webHidden/>
          </w:rPr>
        </w:r>
        <w:r w:rsidRPr="004613C2">
          <w:rPr>
            <w:webHidden/>
          </w:rPr>
          <w:fldChar w:fldCharType="separate"/>
        </w:r>
        <w:r w:rsidR="00424619">
          <w:rPr>
            <w:webHidden/>
          </w:rPr>
          <w:t>34</w:t>
        </w:r>
        <w:r w:rsidRPr="004613C2">
          <w:rPr>
            <w:webHidden/>
          </w:rPr>
          <w:fldChar w:fldCharType="end"/>
        </w:r>
      </w:hyperlink>
    </w:p>
    <w:p w14:paraId="67377472" w14:textId="5C25D901"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899" w:history="1">
        <w:r w:rsidRPr="004613C2">
          <w:rPr>
            <w:rStyle w:val="Hyperlink"/>
            <w:rFonts w:ascii="Times New Roman" w:hAnsi="Times New Roman"/>
            <w:i/>
          </w:rPr>
          <w:t>4.1.2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Package Diagram</w:t>
        </w:r>
        <w:r w:rsidRPr="004613C2">
          <w:rPr>
            <w:webHidden/>
          </w:rPr>
          <w:tab/>
        </w:r>
        <w:r w:rsidRPr="004613C2">
          <w:rPr>
            <w:webHidden/>
          </w:rPr>
          <w:fldChar w:fldCharType="begin"/>
        </w:r>
        <w:r w:rsidRPr="004613C2">
          <w:rPr>
            <w:webHidden/>
          </w:rPr>
          <w:instrText xml:space="preserve"> PAGEREF _Toc228900899 \h </w:instrText>
        </w:r>
        <w:r w:rsidRPr="004613C2">
          <w:rPr>
            <w:webHidden/>
          </w:rPr>
        </w:r>
        <w:r w:rsidRPr="004613C2">
          <w:rPr>
            <w:webHidden/>
          </w:rPr>
          <w:fldChar w:fldCharType="separate"/>
        </w:r>
        <w:r w:rsidR="00424619">
          <w:rPr>
            <w:webHidden/>
          </w:rPr>
          <w:t>35</w:t>
        </w:r>
        <w:r w:rsidRPr="004613C2">
          <w:rPr>
            <w:webHidden/>
          </w:rPr>
          <w:fldChar w:fldCharType="end"/>
        </w:r>
      </w:hyperlink>
    </w:p>
    <w:p w14:paraId="557B28FB" w14:textId="0FCB1148"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00" w:history="1">
        <w:r w:rsidRPr="004613C2">
          <w:rPr>
            <w:rStyle w:val="Hyperlink"/>
            <w:rFonts w:ascii="Times New Roman" w:hAnsi="Times New Roman"/>
            <w:i/>
          </w:rPr>
          <w:t>4.1.3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Deployment Diagram</w:t>
        </w:r>
        <w:r w:rsidRPr="004613C2">
          <w:rPr>
            <w:webHidden/>
          </w:rPr>
          <w:tab/>
        </w:r>
        <w:r w:rsidRPr="004613C2">
          <w:rPr>
            <w:webHidden/>
          </w:rPr>
          <w:fldChar w:fldCharType="begin"/>
        </w:r>
        <w:r w:rsidRPr="004613C2">
          <w:rPr>
            <w:webHidden/>
          </w:rPr>
          <w:instrText xml:space="preserve"> PAGEREF _Toc228900900 \h </w:instrText>
        </w:r>
        <w:r w:rsidRPr="004613C2">
          <w:rPr>
            <w:webHidden/>
          </w:rPr>
        </w:r>
        <w:r w:rsidRPr="004613C2">
          <w:rPr>
            <w:webHidden/>
          </w:rPr>
          <w:fldChar w:fldCharType="separate"/>
        </w:r>
        <w:r w:rsidR="00424619">
          <w:rPr>
            <w:webHidden/>
          </w:rPr>
          <w:t>36</w:t>
        </w:r>
        <w:r w:rsidRPr="004613C2">
          <w:rPr>
            <w:webHidden/>
          </w:rPr>
          <w:fldChar w:fldCharType="end"/>
        </w:r>
      </w:hyperlink>
    </w:p>
    <w:p w14:paraId="70E010C7" w14:textId="6EF9C8E0"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01" w:history="1">
        <w:r w:rsidRPr="004613C2">
          <w:rPr>
            <w:rStyle w:val="Hyperlink"/>
            <w:rFonts w:ascii="Times New Roman" w:hAnsi="Times New Roman"/>
            <w:i/>
          </w:rPr>
          <w:t>4.1.4</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Class Diagram</w:t>
        </w:r>
        <w:r w:rsidRPr="004613C2">
          <w:rPr>
            <w:webHidden/>
          </w:rPr>
          <w:tab/>
        </w:r>
        <w:r w:rsidRPr="004613C2">
          <w:rPr>
            <w:webHidden/>
          </w:rPr>
          <w:fldChar w:fldCharType="begin"/>
        </w:r>
        <w:r w:rsidRPr="004613C2">
          <w:rPr>
            <w:webHidden/>
          </w:rPr>
          <w:instrText xml:space="preserve"> PAGEREF _Toc228900901 \h </w:instrText>
        </w:r>
        <w:r w:rsidRPr="004613C2">
          <w:rPr>
            <w:webHidden/>
          </w:rPr>
        </w:r>
        <w:r w:rsidRPr="004613C2">
          <w:rPr>
            <w:webHidden/>
          </w:rPr>
          <w:fldChar w:fldCharType="separate"/>
        </w:r>
        <w:r w:rsidR="00424619">
          <w:rPr>
            <w:webHidden/>
          </w:rPr>
          <w:t>37</w:t>
        </w:r>
        <w:r w:rsidRPr="004613C2">
          <w:rPr>
            <w:webHidden/>
          </w:rPr>
          <w:fldChar w:fldCharType="end"/>
        </w:r>
      </w:hyperlink>
    </w:p>
    <w:p w14:paraId="5EF09C33" w14:textId="26DB3A34"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02" w:history="1">
        <w:r w:rsidRPr="004613C2">
          <w:rPr>
            <w:rStyle w:val="Hyperlink"/>
            <w:rFonts w:ascii="Times New Roman" w:hAnsi="Times New Roman"/>
            <w:i/>
          </w:rPr>
          <w:t>4.1.5</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Block Diagram</w:t>
        </w:r>
        <w:r w:rsidRPr="004613C2">
          <w:rPr>
            <w:webHidden/>
          </w:rPr>
          <w:tab/>
        </w:r>
        <w:r w:rsidRPr="004613C2">
          <w:rPr>
            <w:webHidden/>
          </w:rPr>
          <w:fldChar w:fldCharType="begin"/>
        </w:r>
        <w:r w:rsidRPr="004613C2">
          <w:rPr>
            <w:webHidden/>
          </w:rPr>
          <w:instrText xml:space="preserve"> PAGEREF _Toc228900902 \h </w:instrText>
        </w:r>
        <w:r w:rsidRPr="004613C2">
          <w:rPr>
            <w:webHidden/>
          </w:rPr>
        </w:r>
        <w:r w:rsidRPr="004613C2">
          <w:rPr>
            <w:webHidden/>
          </w:rPr>
          <w:fldChar w:fldCharType="separate"/>
        </w:r>
        <w:r w:rsidR="00424619">
          <w:rPr>
            <w:webHidden/>
          </w:rPr>
          <w:t>38</w:t>
        </w:r>
        <w:r w:rsidRPr="004613C2">
          <w:rPr>
            <w:webHidden/>
          </w:rPr>
          <w:fldChar w:fldCharType="end"/>
        </w:r>
      </w:hyperlink>
    </w:p>
    <w:p w14:paraId="4FA53EBF" w14:textId="235D7C55"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03" w:history="1">
        <w:r w:rsidRPr="004613C2">
          <w:rPr>
            <w:rStyle w:val="Hyperlink"/>
            <w:rFonts w:ascii="Times New Roman" w:hAnsi="Times New Roman"/>
            <w:noProof/>
          </w:rPr>
          <w:t>4.2</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UML Behavioral Diagrams</w:t>
        </w:r>
        <w:r w:rsidRPr="004613C2">
          <w:rPr>
            <w:noProof/>
            <w:webHidden/>
          </w:rPr>
          <w:tab/>
        </w:r>
        <w:r w:rsidRPr="004613C2">
          <w:rPr>
            <w:noProof/>
            <w:webHidden/>
          </w:rPr>
          <w:fldChar w:fldCharType="begin"/>
        </w:r>
        <w:r w:rsidRPr="004613C2">
          <w:rPr>
            <w:noProof/>
            <w:webHidden/>
          </w:rPr>
          <w:instrText xml:space="preserve"> PAGEREF _Toc228900903 \h </w:instrText>
        </w:r>
        <w:r w:rsidRPr="004613C2">
          <w:rPr>
            <w:noProof/>
            <w:webHidden/>
          </w:rPr>
        </w:r>
        <w:r w:rsidRPr="004613C2">
          <w:rPr>
            <w:noProof/>
            <w:webHidden/>
          </w:rPr>
          <w:fldChar w:fldCharType="separate"/>
        </w:r>
        <w:r w:rsidR="00424619">
          <w:rPr>
            <w:noProof/>
            <w:webHidden/>
          </w:rPr>
          <w:t>39</w:t>
        </w:r>
        <w:r w:rsidRPr="004613C2">
          <w:rPr>
            <w:noProof/>
            <w:webHidden/>
          </w:rPr>
          <w:fldChar w:fldCharType="end"/>
        </w:r>
      </w:hyperlink>
    </w:p>
    <w:p w14:paraId="116506A6" w14:textId="0A379AB6"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04" w:history="1">
        <w:r w:rsidRPr="004613C2">
          <w:rPr>
            <w:rStyle w:val="Hyperlink"/>
            <w:rFonts w:ascii="Times New Roman" w:hAnsi="Times New Roman"/>
            <w:i/>
          </w:rPr>
          <w:t>4.2.1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Activity Diagram</w:t>
        </w:r>
        <w:r w:rsidRPr="004613C2">
          <w:rPr>
            <w:webHidden/>
          </w:rPr>
          <w:tab/>
        </w:r>
        <w:r w:rsidRPr="004613C2">
          <w:rPr>
            <w:webHidden/>
          </w:rPr>
          <w:fldChar w:fldCharType="begin"/>
        </w:r>
        <w:r w:rsidRPr="004613C2">
          <w:rPr>
            <w:webHidden/>
          </w:rPr>
          <w:instrText xml:space="preserve"> PAGEREF _Toc228900904 \h </w:instrText>
        </w:r>
        <w:r w:rsidRPr="004613C2">
          <w:rPr>
            <w:webHidden/>
          </w:rPr>
        </w:r>
        <w:r w:rsidRPr="004613C2">
          <w:rPr>
            <w:webHidden/>
          </w:rPr>
          <w:fldChar w:fldCharType="separate"/>
        </w:r>
        <w:r w:rsidR="00424619">
          <w:rPr>
            <w:webHidden/>
          </w:rPr>
          <w:t>39</w:t>
        </w:r>
        <w:r w:rsidRPr="004613C2">
          <w:rPr>
            <w:webHidden/>
          </w:rPr>
          <w:fldChar w:fldCharType="end"/>
        </w:r>
      </w:hyperlink>
    </w:p>
    <w:p w14:paraId="6BBCB8F0" w14:textId="624EDCFD"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05" w:history="1">
        <w:r w:rsidRPr="004613C2">
          <w:rPr>
            <w:rStyle w:val="Hyperlink"/>
            <w:rFonts w:ascii="Times New Roman" w:hAnsi="Times New Roman"/>
            <w:noProof/>
          </w:rPr>
          <w:t>4.3</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UML Interaction Diagram</w:t>
        </w:r>
        <w:r w:rsidRPr="004613C2">
          <w:rPr>
            <w:noProof/>
            <w:webHidden/>
          </w:rPr>
          <w:tab/>
        </w:r>
        <w:r w:rsidRPr="004613C2">
          <w:rPr>
            <w:noProof/>
            <w:webHidden/>
          </w:rPr>
          <w:fldChar w:fldCharType="begin"/>
        </w:r>
        <w:r w:rsidRPr="004613C2">
          <w:rPr>
            <w:noProof/>
            <w:webHidden/>
          </w:rPr>
          <w:instrText xml:space="preserve"> PAGEREF _Toc228900905 \h </w:instrText>
        </w:r>
        <w:r w:rsidRPr="004613C2">
          <w:rPr>
            <w:noProof/>
            <w:webHidden/>
          </w:rPr>
        </w:r>
        <w:r w:rsidRPr="004613C2">
          <w:rPr>
            <w:noProof/>
            <w:webHidden/>
          </w:rPr>
          <w:fldChar w:fldCharType="separate"/>
        </w:r>
        <w:r w:rsidR="00424619">
          <w:rPr>
            <w:noProof/>
            <w:webHidden/>
          </w:rPr>
          <w:t>43</w:t>
        </w:r>
        <w:r w:rsidRPr="004613C2">
          <w:rPr>
            <w:noProof/>
            <w:webHidden/>
          </w:rPr>
          <w:fldChar w:fldCharType="end"/>
        </w:r>
      </w:hyperlink>
    </w:p>
    <w:p w14:paraId="420FB697" w14:textId="1597BFBF"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06" w:history="1">
        <w:r w:rsidRPr="004613C2">
          <w:rPr>
            <w:rStyle w:val="Hyperlink"/>
            <w:rFonts w:ascii="Times New Roman" w:hAnsi="Times New Roman"/>
            <w:i/>
          </w:rPr>
          <w:t>4.3.1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Sequence Diagram</w:t>
        </w:r>
        <w:r w:rsidRPr="004613C2">
          <w:rPr>
            <w:webHidden/>
          </w:rPr>
          <w:tab/>
        </w:r>
        <w:r w:rsidRPr="004613C2">
          <w:rPr>
            <w:webHidden/>
          </w:rPr>
          <w:fldChar w:fldCharType="begin"/>
        </w:r>
        <w:r w:rsidRPr="004613C2">
          <w:rPr>
            <w:webHidden/>
          </w:rPr>
          <w:instrText xml:space="preserve"> PAGEREF _Toc228900906 \h </w:instrText>
        </w:r>
        <w:r w:rsidRPr="004613C2">
          <w:rPr>
            <w:webHidden/>
          </w:rPr>
        </w:r>
        <w:r w:rsidRPr="004613C2">
          <w:rPr>
            <w:webHidden/>
          </w:rPr>
          <w:fldChar w:fldCharType="separate"/>
        </w:r>
        <w:r w:rsidR="00424619">
          <w:rPr>
            <w:webHidden/>
          </w:rPr>
          <w:t>44</w:t>
        </w:r>
        <w:r w:rsidRPr="004613C2">
          <w:rPr>
            <w:webHidden/>
          </w:rPr>
          <w:fldChar w:fldCharType="end"/>
        </w:r>
      </w:hyperlink>
    </w:p>
    <w:p w14:paraId="6FDC8BCE" w14:textId="1B9E0D44"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07" w:history="1">
        <w:r w:rsidRPr="004613C2">
          <w:rPr>
            <w:rStyle w:val="Hyperlink"/>
            <w:rFonts w:ascii="Times New Roman" w:hAnsi="Times New Roman"/>
            <w:i/>
          </w:rPr>
          <w:t>4.3.2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Collaboration Diagram</w:t>
        </w:r>
        <w:r w:rsidRPr="004613C2">
          <w:rPr>
            <w:webHidden/>
          </w:rPr>
          <w:tab/>
        </w:r>
        <w:r w:rsidRPr="004613C2">
          <w:rPr>
            <w:webHidden/>
          </w:rPr>
          <w:fldChar w:fldCharType="begin"/>
        </w:r>
        <w:r w:rsidRPr="004613C2">
          <w:rPr>
            <w:webHidden/>
          </w:rPr>
          <w:instrText xml:space="preserve"> PAGEREF _Toc228900907 \h </w:instrText>
        </w:r>
        <w:r w:rsidRPr="004613C2">
          <w:rPr>
            <w:webHidden/>
          </w:rPr>
        </w:r>
        <w:r w:rsidRPr="004613C2">
          <w:rPr>
            <w:webHidden/>
          </w:rPr>
          <w:fldChar w:fldCharType="separate"/>
        </w:r>
        <w:r w:rsidR="00424619">
          <w:rPr>
            <w:webHidden/>
          </w:rPr>
          <w:t>47</w:t>
        </w:r>
        <w:r w:rsidRPr="004613C2">
          <w:rPr>
            <w:webHidden/>
          </w:rPr>
          <w:fldChar w:fldCharType="end"/>
        </w:r>
      </w:hyperlink>
    </w:p>
    <w:p w14:paraId="7AEC4C94" w14:textId="6BE7A89E"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908" w:history="1">
        <w:r w:rsidRPr="004613C2">
          <w:rPr>
            <w:rStyle w:val="Hyperlink"/>
            <w:b w:val="0"/>
          </w:rPr>
          <w:t>CHAPTER 5: IMPLEMENTATION</w:t>
        </w:r>
        <w:r w:rsidRPr="004613C2">
          <w:rPr>
            <w:b w:val="0"/>
            <w:webHidden/>
          </w:rPr>
          <w:tab/>
        </w:r>
        <w:r w:rsidRPr="004613C2">
          <w:rPr>
            <w:b w:val="0"/>
            <w:webHidden/>
          </w:rPr>
          <w:fldChar w:fldCharType="begin"/>
        </w:r>
        <w:r w:rsidRPr="004613C2">
          <w:rPr>
            <w:b w:val="0"/>
            <w:webHidden/>
          </w:rPr>
          <w:instrText xml:space="preserve"> PAGEREF _Toc228900908 \h </w:instrText>
        </w:r>
        <w:r w:rsidRPr="004613C2">
          <w:rPr>
            <w:b w:val="0"/>
            <w:webHidden/>
          </w:rPr>
        </w:r>
        <w:r w:rsidRPr="004613C2">
          <w:rPr>
            <w:b w:val="0"/>
            <w:webHidden/>
          </w:rPr>
          <w:fldChar w:fldCharType="separate"/>
        </w:r>
        <w:r w:rsidR="00424619">
          <w:rPr>
            <w:b w:val="0"/>
            <w:webHidden/>
          </w:rPr>
          <w:t>50</w:t>
        </w:r>
        <w:r w:rsidRPr="004613C2">
          <w:rPr>
            <w:b w:val="0"/>
            <w:webHidden/>
          </w:rPr>
          <w:fldChar w:fldCharType="end"/>
        </w:r>
      </w:hyperlink>
    </w:p>
    <w:p w14:paraId="5642B596" w14:textId="01886144"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09" w:history="1">
        <w:r w:rsidRPr="004613C2">
          <w:rPr>
            <w:rStyle w:val="Hyperlink"/>
            <w:rFonts w:ascii="Times New Roman" w:hAnsi="Times New Roman"/>
            <w:noProof/>
          </w:rPr>
          <w:t>5.1</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Communication Protocol Implementation</w:t>
        </w:r>
        <w:r w:rsidRPr="004613C2">
          <w:rPr>
            <w:noProof/>
            <w:webHidden/>
          </w:rPr>
          <w:tab/>
        </w:r>
        <w:r w:rsidRPr="004613C2">
          <w:rPr>
            <w:noProof/>
            <w:webHidden/>
          </w:rPr>
          <w:fldChar w:fldCharType="begin"/>
        </w:r>
        <w:r w:rsidRPr="004613C2">
          <w:rPr>
            <w:noProof/>
            <w:webHidden/>
          </w:rPr>
          <w:instrText xml:space="preserve"> PAGEREF _Toc228900909 \h </w:instrText>
        </w:r>
        <w:r w:rsidRPr="004613C2">
          <w:rPr>
            <w:noProof/>
            <w:webHidden/>
          </w:rPr>
        </w:r>
        <w:r w:rsidRPr="004613C2">
          <w:rPr>
            <w:noProof/>
            <w:webHidden/>
          </w:rPr>
          <w:fldChar w:fldCharType="separate"/>
        </w:r>
        <w:r w:rsidR="00424619">
          <w:rPr>
            <w:noProof/>
            <w:webHidden/>
          </w:rPr>
          <w:t>50</w:t>
        </w:r>
        <w:r w:rsidRPr="004613C2">
          <w:rPr>
            <w:noProof/>
            <w:webHidden/>
          </w:rPr>
          <w:fldChar w:fldCharType="end"/>
        </w:r>
      </w:hyperlink>
    </w:p>
    <w:p w14:paraId="583D2404" w14:textId="18F6AA05"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10" w:history="1">
        <w:r w:rsidRPr="004613C2">
          <w:rPr>
            <w:rStyle w:val="Hyperlink"/>
            <w:rFonts w:ascii="Times New Roman" w:hAnsi="Times New Roman"/>
            <w:i/>
          </w:rPr>
          <w:t>5.1.1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Component Diagram</w:t>
        </w:r>
        <w:r w:rsidRPr="004613C2">
          <w:rPr>
            <w:webHidden/>
          </w:rPr>
          <w:tab/>
        </w:r>
        <w:r w:rsidRPr="004613C2">
          <w:rPr>
            <w:webHidden/>
          </w:rPr>
          <w:fldChar w:fldCharType="begin"/>
        </w:r>
        <w:r w:rsidRPr="004613C2">
          <w:rPr>
            <w:webHidden/>
          </w:rPr>
          <w:instrText xml:space="preserve"> PAGEREF _Toc228900910 \h </w:instrText>
        </w:r>
        <w:r w:rsidRPr="004613C2">
          <w:rPr>
            <w:webHidden/>
          </w:rPr>
        </w:r>
        <w:r w:rsidRPr="004613C2">
          <w:rPr>
            <w:webHidden/>
          </w:rPr>
          <w:fldChar w:fldCharType="separate"/>
        </w:r>
        <w:r w:rsidR="00424619">
          <w:rPr>
            <w:webHidden/>
          </w:rPr>
          <w:t>50</w:t>
        </w:r>
        <w:r w:rsidRPr="004613C2">
          <w:rPr>
            <w:webHidden/>
          </w:rPr>
          <w:fldChar w:fldCharType="end"/>
        </w:r>
      </w:hyperlink>
    </w:p>
    <w:p w14:paraId="3C9B9634" w14:textId="79B8CA39"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11" w:history="1">
        <w:r w:rsidRPr="004613C2">
          <w:rPr>
            <w:rStyle w:val="Hyperlink"/>
            <w:rFonts w:ascii="Times New Roman" w:hAnsi="Times New Roman"/>
            <w:noProof/>
          </w:rPr>
          <w:t>5.2</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Network and Protocol Choice</w:t>
        </w:r>
        <w:r w:rsidRPr="004613C2">
          <w:rPr>
            <w:noProof/>
            <w:webHidden/>
          </w:rPr>
          <w:tab/>
        </w:r>
        <w:r w:rsidRPr="004613C2">
          <w:rPr>
            <w:noProof/>
            <w:webHidden/>
          </w:rPr>
          <w:fldChar w:fldCharType="begin"/>
        </w:r>
        <w:r w:rsidRPr="004613C2">
          <w:rPr>
            <w:noProof/>
            <w:webHidden/>
          </w:rPr>
          <w:instrText xml:space="preserve"> PAGEREF _Toc228900911 \h </w:instrText>
        </w:r>
        <w:r w:rsidRPr="004613C2">
          <w:rPr>
            <w:noProof/>
            <w:webHidden/>
          </w:rPr>
        </w:r>
        <w:r w:rsidRPr="004613C2">
          <w:rPr>
            <w:noProof/>
            <w:webHidden/>
          </w:rPr>
          <w:fldChar w:fldCharType="separate"/>
        </w:r>
        <w:r w:rsidR="00424619">
          <w:rPr>
            <w:noProof/>
            <w:webHidden/>
          </w:rPr>
          <w:t>52</w:t>
        </w:r>
        <w:r w:rsidRPr="004613C2">
          <w:rPr>
            <w:noProof/>
            <w:webHidden/>
          </w:rPr>
          <w:fldChar w:fldCharType="end"/>
        </w:r>
      </w:hyperlink>
    </w:p>
    <w:p w14:paraId="37DE202F" w14:textId="5B38A70F"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12" w:history="1">
        <w:r w:rsidRPr="004613C2">
          <w:rPr>
            <w:rStyle w:val="Hyperlink"/>
            <w:rFonts w:ascii="Times New Roman" w:hAnsi="Times New Roman"/>
            <w:i/>
          </w:rPr>
          <w:t>5.2.1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Communication Protocols</w:t>
        </w:r>
        <w:r w:rsidRPr="004613C2">
          <w:rPr>
            <w:webHidden/>
          </w:rPr>
          <w:tab/>
        </w:r>
        <w:r w:rsidRPr="004613C2">
          <w:rPr>
            <w:webHidden/>
          </w:rPr>
          <w:fldChar w:fldCharType="begin"/>
        </w:r>
        <w:r w:rsidRPr="004613C2">
          <w:rPr>
            <w:webHidden/>
          </w:rPr>
          <w:instrText xml:space="preserve"> PAGEREF _Toc228900912 \h </w:instrText>
        </w:r>
        <w:r w:rsidRPr="004613C2">
          <w:rPr>
            <w:webHidden/>
          </w:rPr>
        </w:r>
        <w:r w:rsidRPr="004613C2">
          <w:rPr>
            <w:webHidden/>
          </w:rPr>
          <w:fldChar w:fldCharType="separate"/>
        </w:r>
        <w:r w:rsidR="00424619">
          <w:rPr>
            <w:webHidden/>
          </w:rPr>
          <w:t>52</w:t>
        </w:r>
        <w:r w:rsidRPr="004613C2">
          <w:rPr>
            <w:webHidden/>
          </w:rPr>
          <w:fldChar w:fldCharType="end"/>
        </w:r>
      </w:hyperlink>
    </w:p>
    <w:p w14:paraId="5F857600" w14:textId="3D854936"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13" w:history="1">
        <w:r w:rsidRPr="004613C2">
          <w:rPr>
            <w:rStyle w:val="Hyperlink"/>
            <w:rFonts w:ascii="Times New Roman" w:hAnsi="Times New Roman"/>
            <w:i/>
            <w:iCs/>
          </w:rPr>
          <w:t>5.2.2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iCs/>
          </w:rPr>
          <w:t>Security Considerations</w:t>
        </w:r>
        <w:r w:rsidRPr="004613C2">
          <w:rPr>
            <w:webHidden/>
          </w:rPr>
          <w:tab/>
        </w:r>
        <w:r w:rsidRPr="004613C2">
          <w:rPr>
            <w:webHidden/>
          </w:rPr>
          <w:fldChar w:fldCharType="begin"/>
        </w:r>
        <w:r w:rsidRPr="004613C2">
          <w:rPr>
            <w:webHidden/>
          </w:rPr>
          <w:instrText xml:space="preserve"> PAGEREF _Toc228900913 \h </w:instrText>
        </w:r>
        <w:r w:rsidRPr="004613C2">
          <w:rPr>
            <w:webHidden/>
          </w:rPr>
        </w:r>
        <w:r w:rsidRPr="004613C2">
          <w:rPr>
            <w:webHidden/>
          </w:rPr>
          <w:fldChar w:fldCharType="separate"/>
        </w:r>
        <w:r w:rsidR="00424619">
          <w:rPr>
            <w:webHidden/>
          </w:rPr>
          <w:t>53</w:t>
        </w:r>
        <w:r w:rsidRPr="004613C2">
          <w:rPr>
            <w:webHidden/>
          </w:rPr>
          <w:fldChar w:fldCharType="end"/>
        </w:r>
      </w:hyperlink>
    </w:p>
    <w:p w14:paraId="1E0CD06B" w14:textId="3B02418B"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14" w:history="1">
        <w:r w:rsidRPr="004613C2">
          <w:rPr>
            <w:rStyle w:val="Hyperlink"/>
            <w:rFonts w:ascii="Times New Roman" w:hAnsi="Times New Roman"/>
            <w:i/>
            <w:iCs/>
          </w:rPr>
          <w:t>5.2.3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iCs/>
          </w:rPr>
          <w:t>Performance Optimization</w:t>
        </w:r>
        <w:r w:rsidRPr="004613C2">
          <w:rPr>
            <w:webHidden/>
          </w:rPr>
          <w:tab/>
        </w:r>
        <w:r w:rsidRPr="004613C2">
          <w:rPr>
            <w:webHidden/>
          </w:rPr>
          <w:fldChar w:fldCharType="begin"/>
        </w:r>
        <w:r w:rsidRPr="004613C2">
          <w:rPr>
            <w:webHidden/>
          </w:rPr>
          <w:instrText xml:space="preserve"> PAGEREF _Toc228900914 \h </w:instrText>
        </w:r>
        <w:r w:rsidRPr="004613C2">
          <w:rPr>
            <w:webHidden/>
          </w:rPr>
        </w:r>
        <w:r w:rsidRPr="004613C2">
          <w:rPr>
            <w:webHidden/>
          </w:rPr>
          <w:fldChar w:fldCharType="separate"/>
        </w:r>
        <w:r w:rsidR="00424619">
          <w:rPr>
            <w:webHidden/>
          </w:rPr>
          <w:t>53</w:t>
        </w:r>
        <w:r w:rsidRPr="004613C2">
          <w:rPr>
            <w:webHidden/>
          </w:rPr>
          <w:fldChar w:fldCharType="end"/>
        </w:r>
      </w:hyperlink>
    </w:p>
    <w:p w14:paraId="6CA45A5B" w14:textId="7502C75E"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15" w:history="1">
        <w:r w:rsidRPr="004613C2">
          <w:rPr>
            <w:rStyle w:val="Hyperlink"/>
            <w:rFonts w:ascii="Times New Roman" w:hAnsi="Times New Roman"/>
            <w:noProof/>
          </w:rPr>
          <w:t>5.3</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Choice of Object Middleware</w:t>
        </w:r>
        <w:r w:rsidRPr="004613C2">
          <w:rPr>
            <w:noProof/>
            <w:webHidden/>
          </w:rPr>
          <w:tab/>
        </w:r>
        <w:r w:rsidRPr="004613C2">
          <w:rPr>
            <w:noProof/>
            <w:webHidden/>
          </w:rPr>
          <w:fldChar w:fldCharType="begin"/>
        </w:r>
        <w:r w:rsidRPr="004613C2">
          <w:rPr>
            <w:noProof/>
            <w:webHidden/>
          </w:rPr>
          <w:instrText xml:space="preserve"> PAGEREF _Toc228900915 \h </w:instrText>
        </w:r>
        <w:r w:rsidRPr="004613C2">
          <w:rPr>
            <w:noProof/>
            <w:webHidden/>
          </w:rPr>
        </w:r>
        <w:r w:rsidRPr="004613C2">
          <w:rPr>
            <w:noProof/>
            <w:webHidden/>
          </w:rPr>
          <w:fldChar w:fldCharType="separate"/>
        </w:r>
        <w:r w:rsidR="00424619">
          <w:rPr>
            <w:noProof/>
            <w:webHidden/>
          </w:rPr>
          <w:t>54</w:t>
        </w:r>
        <w:r w:rsidRPr="004613C2">
          <w:rPr>
            <w:noProof/>
            <w:webHidden/>
          </w:rPr>
          <w:fldChar w:fldCharType="end"/>
        </w:r>
      </w:hyperlink>
    </w:p>
    <w:p w14:paraId="782B4BD1" w14:textId="5BD34819"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16" w:history="1">
        <w:r w:rsidRPr="004613C2">
          <w:rPr>
            <w:rStyle w:val="Hyperlink"/>
            <w:rFonts w:ascii="Times New Roman" w:hAnsi="Times New Roman"/>
            <w:i/>
          </w:rPr>
          <w:t>5.3.1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User  Management Module</w:t>
        </w:r>
        <w:r w:rsidRPr="004613C2">
          <w:rPr>
            <w:webHidden/>
          </w:rPr>
          <w:tab/>
        </w:r>
        <w:r w:rsidRPr="004613C2">
          <w:rPr>
            <w:webHidden/>
          </w:rPr>
          <w:fldChar w:fldCharType="begin"/>
        </w:r>
        <w:r w:rsidRPr="004613C2">
          <w:rPr>
            <w:webHidden/>
          </w:rPr>
          <w:instrText xml:space="preserve"> PAGEREF _Toc228900916 \h </w:instrText>
        </w:r>
        <w:r w:rsidRPr="004613C2">
          <w:rPr>
            <w:webHidden/>
          </w:rPr>
        </w:r>
        <w:r w:rsidRPr="004613C2">
          <w:rPr>
            <w:webHidden/>
          </w:rPr>
          <w:fldChar w:fldCharType="separate"/>
        </w:r>
        <w:r w:rsidR="00424619">
          <w:rPr>
            <w:webHidden/>
          </w:rPr>
          <w:t>54</w:t>
        </w:r>
        <w:r w:rsidRPr="004613C2">
          <w:rPr>
            <w:webHidden/>
          </w:rPr>
          <w:fldChar w:fldCharType="end"/>
        </w:r>
      </w:hyperlink>
    </w:p>
    <w:p w14:paraId="30088D62" w14:textId="345A0954"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17" w:history="1">
        <w:r w:rsidRPr="004613C2">
          <w:rPr>
            <w:rStyle w:val="Hyperlink"/>
            <w:rFonts w:ascii="Times New Roman" w:hAnsi="Times New Roman"/>
            <w:i/>
          </w:rPr>
          <w:t>5.3.2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Ticket Booking Module</w:t>
        </w:r>
        <w:r w:rsidRPr="004613C2">
          <w:rPr>
            <w:webHidden/>
          </w:rPr>
          <w:tab/>
        </w:r>
        <w:r w:rsidRPr="004613C2">
          <w:rPr>
            <w:webHidden/>
          </w:rPr>
          <w:fldChar w:fldCharType="begin"/>
        </w:r>
        <w:r w:rsidRPr="004613C2">
          <w:rPr>
            <w:webHidden/>
          </w:rPr>
          <w:instrText xml:space="preserve"> PAGEREF _Toc228900917 \h </w:instrText>
        </w:r>
        <w:r w:rsidRPr="004613C2">
          <w:rPr>
            <w:webHidden/>
          </w:rPr>
        </w:r>
        <w:r w:rsidRPr="004613C2">
          <w:rPr>
            <w:webHidden/>
          </w:rPr>
          <w:fldChar w:fldCharType="separate"/>
        </w:r>
        <w:r w:rsidR="00424619">
          <w:rPr>
            <w:webHidden/>
          </w:rPr>
          <w:t>55</w:t>
        </w:r>
        <w:r w:rsidRPr="004613C2">
          <w:rPr>
            <w:webHidden/>
          </w:rPr>
          <w:fldChar w:fldCharType="end"/>
        </w:r>
      </w:hyperlink>
    </w:p>
    <w:p w14:paraId="5324B733" w14:textId="03F519BE"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18" w:history="1">
        <w:r w:rsidRPr="004613C2">
          <w:rPr>
            <w:rStyle w:val="Hyperlink"/>
            <w:rFonts w:ascii="Times New Roman" w:hAnsi="Times New Roman"/>
            <w:i/>
          </w:rPr>
          <w:t>5.3.3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Real Time Travel Insights Module</w:t>
        </w:r>
        <w:r w:rsidRPr="004613C2">
          <w:rPr>
            <w:webHidden/>
          </w:rPr>
          <w:tab/>
        </w:r>
        <w:r w:rsidRPr="004613C2">
          <w:rPr>
            <w:webHidden/>
          </w:rPr>
          <w:fldChar w:fldCharType="begin"/>
        </w:r>
        <w:r w:rsidRPr="004613C2">
          <w:rPr>
            <w:webHidden/>
          </w:rPr>
          <w:instrText xml:space="preserve"> PAGEREF _Toc228900918 \h </w:instrText>
        </w:r>
        <w:r w:rsidRPr="004613C2">
          <w:rPr>
            <w:webHidden/>
          </w:rPr>
        </w:r>
        <w:r w:rsidRPr="004613C2">
          <w:rPr>
            <w:webHidden/>
          </w:rPr>
          <w:fldChar w:fldCharType="separate"/>
        </w:r>
        <w:r w:rsidR="00424619">
          <w:rPr>
            <w:webHidden/>
          </w:rPr>
          <w:t>55</w:t>
        </w:r>
        <w:r w:rsidRPr="004613C2">
          <w:rPr>
            <w:webHidden/>
          </w:rPr>
          <w:fldChar w:fldCharType="end"/>
        </w:r>
      </w:hyperlink>
    </w:p>
    <w:p w14:paraId="42950E1F" w14:textId="4D5A07F6"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19" w:history="1">
        <w:r w:rsidRPr="004613C2">
          <w:rPr>
            <w:rStyle w:val="Hyperlink"/>
            <w:rFonts w:ascii="Times New Roman" w:hAnsi="Times New Roman"/>
            <w:noProof/>
          </w:rPr>
          <w:t>5.4</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User Interface</w:t>
        </w:r>
        <w:r w:rsidRPr="004613C2">
          <w:rPr>
            <w:noProof/>
            <w:webHidden/>
          </w:rPr>
          <w:tab/>
        </w:r>
        <w:r w:rsidRPr="004613C2">
          <w:rPr>
            <w:noProof/>
            <w:webHidden/>
          </w:rPr>
          <w:fldChar w:fldCharType="begin"/>
        </w:r>
        <w:r w:rsidRPr="004613C2">
          <w:rPr>
            <w:noProof/>
            <w:webHidden/>
          </w:rPr>
          <w:instrText xml:space="preserve"> PAGEREF _Toc228900919 \h </w:instrText>
        </w:r>
        <w:r w:rsidRPr="004613C2">
          <w:rPr>
            <w:noProof/>
            <w:webHidden/>
          </w:rPr>
        </w:r>
        <w:r w:rsidRPr="004613C2">
          <w:rPr>
            <w:noProof/>
            <w:webHidden/>
          </w:rPr>
          <w:fldChar w:fldCharType="separate"/>
        </w:r>
        <w:r w:rsidR="00424619">
          <w:rPr>
            <w:noProof/>
            <w:webHidden/>
          </w:rPr>
          <w:t>56</w:t>
        </w:r>
        <w:r w:rsidRPr="004613C2">
          <w:rPr>
            <w:noProof/>
            <w:webHidden/>
          </w:rPr>
          <w:fldChar w:fldCharType="end"/>
        </w:r>
      </w:hyperlink>
    </w:p>
    <w:p w14:paraId="6B4B98FF" w14:textId="4B50A418"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920" w:history="1">
        <w:r w:rsidRPr="004613C2">
          <w:rPr>
            <w:rStyle w:val="Hyperlink"/>
            <w:b w:val="0"/>
          </w:rPr>
          <w:t>CHAPTER 6: TESTING AND EVALUATION</w:t>
        </w:r>
        <w:r w:rsidRPr="004613C2">
          <w:rPr>
            <w:b w:val="0"/>
            <w:webHidden/>
          </w:rPr>
          <w:tab/>
        </w:r>
        <w:r w:rsidRPr="004613C2">
          <w:rPr>
            <w:b w:val="0"/>
            <w:webHidden/>
          </w:rPr>
          <w:fldChar w:fldCharType="begin"/>
        </w:r>
        <w:r w:rsidRPr="004613C2">
          <w:rPr>
            <w:b w:val="0"/>
            <w:webHidden/>
          </w:rPr>
          <w:instrText xml:space="preserve"> PAGEREF _Toc228900920 \h </w:instrText>
        </w:r>
        <w:r w:rsidRPr="004613C2">
          <w:rPr>
            <w:b w:val="0"/>
            <w:webHidden/>
          </w:rPr>
        </w:r>
        <w:r w:rsidRPr="004613C2">
          <w:rPr>
            <w:b w:val="0"/>
            <w:webHidden/>
          </w:rPr>
          <w:fldChar w:fldCharType="separate"/>
        </w:r>
        <w:r w:rsidR="00424619">
          <w:rPr>
            <w:b w:val="0"/>
            <w:webHidden/>
          </w:rPr>
          <w:t>63</w:t>
        </w:r>
        <w:r w:rsidRPr="004613C2">
          <w:rPr>
            <w:b w:val="0"/>
            <w:webHidden/>
          </w:rPr>
          <w:fldChar w:fldCharType="end"/>
        </w:r>
      </w:hyperlink>
    </w:p>
    <w:p w14:paraId="4E395164" w14:textId="6A831590"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21" w:history="1">
        <w:r w:rsidRPr="004613C2">
          <w:rPr>
            <w:rStyle w:val="Hyperlink"/>
            <w:rFonts w:ascii="Times New Roman" w:hAnsi="Times New Roman"/>
            <w:noProof/>
          </w:rPr>
          <w:t>6.1</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Verification</w:t>
        </w:r>
        <w:r w:rsidRPr="004613C2">
          <w:rPr>
            <w:noProof/>
            <w:webHidden/>
          </w:rPr>
          <w:tab/>
        </w:r>
        <w:r w:rsidRPr="004613C2">
          <w:rPr>
            <w:noProof/>
            <w:webHidden/>
          </w:rPr>
          <w:fldChar w:fldCharType="begin"/>
        </w:r>
        <w:r w:rsidRPr="004613C2">
          <w:rPr>
            <w:noProof/>
            <w:webHidden/>
          </w:rPr>
          <w:instrText xml:space="preserve"> PAGEREF _Toc228900921 \h </w:instrText>
        </w:r>
        <w:r w:rsidRPr="004613C2">
          <w:rPr>
            <w:noProof/>
            <w:webHidden/>
          </w:rPr>
        </w:r>
        <w:r w:rsidRPr="004613C2">
          <w:rPr>
            <w:noProof/>
            <w:webHidden/>
          </w:rPr>
          <w:fldChar w:fldCharType="separate"/>
        </w:r>
        <w:r w:rsidR="00424619">
          <w:rPr>
            <w:noProof/>
            <w:webHidden/>
          </w:rPr>
          <w:t>63</w:t>
        </w:r>
        <w:r w:rsidRPr="004613C2">
          <w:rPr>
            <w:noProof/>
            <w:webHidden/>
          </w:rPr>
          <w:fldChar w:fldCharType="end"/>
        </w:r>
      </w:hyperlink>
    </w:p>
    <w:p w14:paraId="07F452C2" w14:textId="2B205A1C"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22" w:history="1">
        <w:r w:rsidRPr="004613C2">
          <w:rPr>
            <w:rStyle w:val="Hyperlink"/>
            <w:rFonts w:ascii="Times New Roman" w:hAnsi="Times New Roman"/>
            <w:i/>
          </w:rPr>
          <w:t>6.1.1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User  Module Verification</w:t>
        </w:r>
        <w:r w:rsidRPr="004613C2">
          <w:rPr>
            <w:webHidden/>
          </w:rPr>
          <w:tab/>
        </w:r>
        <w:r w:rsidRPr="004613C2">
          <w:rPr>
            <w:webHidden/>
          </w:rPr>
          <w:fldChar w:fldCharType="begin"/>
        </w:r>
        <w:r w:rsidRPr="004613C2">
          <w:rPr>
            <w:webHidden/>
          </w:rPr>
          <w:instrText xml:space="preserve"> PAGEREF _Toc228900922 \h </w:instrText>
        </w:r>
        <w:r w:rsidRPr="004613C2">
          <w:rPr>
            <w:webHidden/>
          </w:rPr>
        </w:r>
        <w:r w:rsidRPr="004613C2">
          <w:rPr>
            <w:webHidden/>
          </w:rPr>
          <w:fldChar w:fldCharType="separate"/>
        </w:r>
        <w:r w:rsidR="00424619">
          <w:rPr>
            <w:webHidden/>
          </w:rPr>
          <w:t>63</w:t>
        </w:r>
        <w:r w:rsidRPr="004613C2">
          <w:rPr>
            <w:webHidden/>
          </w:rPr>
          <w:fldChar w:fldCharType="end"/>
        </w:r>
      </w:hyperlink>
    </w:p>
    <w:p w14:paraId="43177F65" w14:textId="5A55A7FD"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23" w:history="1">
        <w:r w:rsidRPr="004613C2">
          <w:rPr>
            <w:rStyle w:val="Hyperlink"/>
            <w:rFonts w:ascii="Times New Roman" w:hAnsi="Times New Roman"/>
            <w:i/>
          </w:rPr>
          <w:t>6.1.2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Ticket Booking &amp; Route Module Verification</w:t>
        </w:r>
        <w:r w:rsidRPr="004613C2">
          <w:rPr>
            <w:webHidden/>
          </w:rPr>
          <w:tab/>
        </w:r>
        <w:r w:rsidRPr="004613C2">
          <w:rPr>
            <w:webHidden/>
          </w:rPr>
          <w:fldChar w:fldCharType="begin"/>
        </w:r>
        <w:r w:rsidRPr="004613C2">
          <w:rPr>
            <w:webHidden/>
          </w:rPr>
          <w:instrText xml:space="preserve"> PAGEREF _Toc228900923 \h </w:instrText>
        </w:r>
        <w:r w:rsidRPr="004613C2">
          <w:rPr>
            <w:webHidden/>
          </w:rPr>
        </w:r>
        <w:r w:rsidRPr="004613C2">
          <w:rPr>
            <w:webHidden/>
          </w:rPr>
          <w:fldChar w:fldCharType="separate"/>
        </w:r>
        <w:r w:rsidR="00424619">
          <w:rPr>
            <w:webHidden/>
          </w:rPr>
          <w:t>63</w:t>
        </w:r>
        <w:r w:rsidRPr="004613C2">
          <w:rPr>
            <w:webHidden/>
          </w:rPr>
          <w:fldChar w:fldCharType="end"/>
        </w:r>
      </w:hyperlink>
    </w:p>
    <w:p w14:paraId="777F11E4" w14:textId="499E7BD5"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24" w:history="1">
        <w:r w:rsidRPr="004613C2">
          <w:rPr>
            <w:rStyle w:val="Hyperlink"/>
            <w:rFonts w:ascii="Times New Roman" w:hAnsi="Times New Roman"/>
            <w:i/>
          </w:rPr>
          <w:t>6.1.3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Provider &amp; Notification Module Verification</w:t>
        </w:r>
        <w:r w:rsidRPr="004613C2">
          <w:rPr>
            <w:webHidden/>
          </w:rPr>
          <w:tab/>
        </w:r>
        <w:r w:rsidRPr="004613C2">
          <w:rPr>
            <w:webHidden/>
          </w:rPr>
          <w:fldChar w:fldCharType="begin"/>
        </w:r>
        <w:r w:rsidRPr="004613C2">
          <w:rPr>
            <w:webHidden/>
          </w:rPr>
          <w:instrText xml:space="preserve"> PAGEREF _Toc228900924 \h </w:instrText>
        </w:r>
        <w:r w:rsidRPr="004613C2">
          <w:rPr>
            <w:webHidden/>
          </w:rPr>
        </w:r>
        <w:r w:rsidRPr="004613C2">
          <w:rPr>
            <w:webHidden/>
          </w:rPr>
          <w:fldChar w:fldCharType="separate"/>
        </w:r>
        <w:r w:rsidR="00424619">
          <w:rPr>
            <w:webHidden/>
          </w:rPr>
          <w:t>63</w:t>
        </w:r>
        <w:r w:rsidRPr="004613C2">
          <w:rPr>
            <w:webHidden/>
          </w:rPr>
          <w:fldChar w:fldCharType="end"/>
        </w:r>
      </w:hyperlink>
    </w:p>
    <w:p w14:paraId="60DE4D9D" w14:textId="350200ED"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25" w:history="1">
        <w:r w:rsidRPr="004613C2">
          <w:rPr>
            <w:rStyle w:val="Hyperlink"/>
            <w:rFonts w:ascii="Times New Roman" w:hAnsi="Times New Roman"/>
            <w:i/>
          </w:rPr>
          <w:t>6.1.4</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AI Module Verification</w:t>
        </w:r>
        <w:r w:rsidRPr="004613C2">
          <w:rPr>
            <w:webHidden/>
          </w:rPr>
          <w:tab/>
        </w:r>
        <w:r w:rsidRPr="004613C2">
          <w:rPr>
            <w:webHidden/>
          </w:rPr>
          <w:fldChar w:fldCharType="begin"/>
        </w:r>
        <w:r w:rsidRPr="004613C2">
          <w:rPr>
            <w:webHidden/>
          </w:rPr>
          <w:instrText xml:space="preserve"> PAGEREF _Toc228900925 \h </w:instrText>
        </w:r>
        <w:r w:rsidRPr="004613C2">
          <w:rPr>
            <w:webHidden/>
          </w:rPr>
        </w:r>
        <w:r w:rsidRPr="004613C2">
          <w:rPr>
            <w:webHidden/>
          </w:rPr>
          <w:fldChar w:fldCharType="separate"/>
        </w:r>
        <w:r w:rsidR="00424619">
          <w:rPr>
            <w:webHidden/>
          </w:rPr>
          <w:t>63</w:t>
        </w:r>
        <w:r w:rsidRPr="004613C2">
          <w:rPr>
            <w:webHidden/>
          </w:rPr>
          <w:fldChar w:fldCharType="end"/>
        </w:r>
      </w:hyperlink>
    </w:p>
    <w:p w14:paraId="4B546E8E" w14:textId="42FD0808"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26" w:history="1">
        <w:r w:rsidRPr="004613C2">
          <w:rPr>
            <w:rStyle w:val="Hyperlink"/>
            <w:rFonts w:ascii="Times New Roman" w:hAnsi="Times New Roman"/>
            <w:noProof/>
          </w:rPr>
          <w:t>6.2</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Validation</w:t>
        </w:r>
        <w:r w:rsidRPr="004613C2">
          <w:rPr>
            <w:noProof/>
            <w:webHidden/>
          </w:rPr>
          <w:tab/>
        </w:r>
        <w:r w:rsidRPr="004613C2">
          <w:rPr>
            <w:noProof/>
            <w:webHidden/>
          </w:rPr>
          <w:fldChar w:fldCharType="begin"/>
        </w:r>
        <w:r w:rsidRPr="004613C2">
          <w:rPr>
            <w:noProof/>
            <w:webHidden/>
          </w:rPr>
          <w:instrText xml:space="preserve"> PAGEREF _Toc228900926 \h </w:instrText>
        </w:r>
        <w:r w:rsidRPr="004613C2">
          <w:rPr>
            <w:noProof/>
            <w:webHidden/>
          </w:rPr>
        </w:r>
        <w:r w:rsidRPr="004613C2">
          <w:rPr>
            <w:noProof/>
            <w:webHidden/>
          </w:rPr>
          <w:fldChar w:fldCharType="separate"/>
        </w:r>
        <w:r w:rsidR="00424619">
          <w:rPr>
            <w:noProof/>
            <w:webHidden/>
          </w:rPr>
          <w:t>64</w:t>
        </w:r>
        <w:r w:rsidRPr="004613C2">
          <w:rPr>
            <w:noProof/>
            <w:webHidden/>
          </w:rPr>
          <w:fldChar w:fldCharType="end"/>
        </w:r>
      </w:hyperlink>
    </w:p>
    <w:p w14:paraId="0122145B" w14:textId="639C60B2"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27" w:history="1">
        <w:r w:rsidRPr="004613C2">
          <w:rPr>
            <w:rStyle w:val="Hyperlink"/>
            <w:rFonts w:ascii="Times New Roman" w:hAnsi="Times New Roman"/>
            <w:i/>
          </w:rPr>
          <w:t>6.2.1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User Validation</w:t>
        </w:r>
        <w:r w:rsidRPr="004613C2">
          <w:rPr>
            <w:webHidden/>
          </w:rPr>
          <w:tab/>
        </w:r>
        <w:r w:rsidRPr="004613C2">
          <w:rPr>
            <w:webHidden/>
          </w:rPr>
          <w:fldChar w:fldCharType="begin"/>
        </w:r>
        <w:r w:rsidRPr="004613C2">
          <w:rPr>
            <w:webHidden/>
          </w:rPr>
          <w:instrText xml:space="preserve"> PAGEREF _Toc228900927 \h </w:instrText>
        </w:r>
        <w:r w:rsidRPr="004613C2">
          <w:rPr>
            <w:webHidden/>
          </w:rPr>
        </w:r>
        <w:r w:rsidRPr="004613C2">
          <w:rPr>
            <w:webHidden/>
          </w:rPr>
          <w:fldChar w:fldCharType="separate"/>
        </w:r>
        <w:r w:rsidR="00424619">
          <w:rPr>
            <w:webHidden/>
          </w:rPr>
          <w:t>64</w:t>
        </w:r>
        <w:r w:rsidRPr="004613C2">
          <w:rPr>
            <w:webHidden/>
          </w:rPr>
          <w:fldChar w:fldCharType="end"/>
        </w:r>
      </w:hyperlink>
    </w:p>
    <w:p w14:paraId="1373A793" w14:textId="22CD1778"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28" w:history="1">
        <w:r w:rsidRPr="004613C2">
          <w:rPr>
            <w:rStyle w:val="Hyperlink"/>
            <w:rFonts w:ascii="Times New Roman" w:hAnsi="Times New Roman"/>
            <w:i/>
          </w:rPr>
          <w:t>6.2.2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Functional Validation</w:t>
        </w:r>
        <w:r w:rsidRPr="004613C2">
          <w:rPr>
            <w:webHidden/>
          </w:rPr>
          <w:tab/>
        </w:r>
        <w:r w:rsidRPr="004613C2">
          <w:rPr>
            <w:webHidden/>
          </w:rPr>
          <w:fldChar w:fldCharType="begin"/>
        </w:r>
        <w:r w:rsidRPr="004613C2">
          <w:rPr>
            <w:webHidden/>
          </w:rPr>
          <w:instrText xml:space="preserve"> PAGEREF _Toc228900928 \h </w:instrText>
        </w:r>
        <w:r w:rsidRPr="004613C2">
          <w:rPr>
            <w:webHidden/>
          </w:rPr>
        </w:r>
        <w:r w:rsidRPr="004613C2">
          <w:rPr>
            <w:webHidden/>
          </w:rPr>
          <w:fldChar w:fldCharType="separate"/>
        </w:r>
        <w:r w:rsidR="00424619">
          <w:rPr>
            <w:webHidden/>
          </w:rPr>
          <w:t>64</w:t>
        </w:r>
        <w:r w:rsidRPr="004613C2">
          <w:rPr>
            <w:webHidden/>
          </w:rPr>
          <w:fldChar w:fldCharType="end"/>
        </w:r>
      </w:hyperlink>
    </w:p>
    <w:p w14:paraId="56F074F0" w14:textId="6D9DBEC1"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29" w:history="1">
        <w:r w:rsidRPr="004613C2">
          <w:rPr>
            <w:rStyle w:val="Hyperlink"/>
            <w:rFonts w:ascii="Times New Roman" w:hAnsi="Times New Roman"/>
            <w:i/>
          </w:rPr>
          <w:t>6.2.3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Performance Validation</w:t>
        </w:r>
        <w:r w:rsidRPr="004613C2">
          <w:rPr>
            <w:webHidden/>
          </w:rPr>
          <w:tab/>
        </w:r>
        <w:r w:rsidRPr="004613C2">
          <w:rPr>
            <w:webHidden/>
          </w:rPr>
          <w:fldChar w:fldCharType="begin"/>
        </w:r>
        <w:r w:rsidRPr="004613C2">
          <w:rPr>
            <w:webHidden/>
          </w:rPr>
          <w:instrText xml:space="preserve"> PAGEREF _Toc228900929 \h </w:instrText>
        </w:r>
        <w:r w:rsidRPr="004613C2">
          <w:rPr>
            <w:webHidden/>
          </w:rPr>
        </w:r>
        <w:r w:rsidRPr="004613C2">
          <w:rPr>
            <w:webHidden/>
          </w:rPr>
          <w:fldChar w:fldCharType="separate"/>
        </w:r>
        <w:r w:rsidR="00424619">
          <w:rPr>
            <w:webHidden/>
          </w:rPr>
          <w:t>64</w:t>
        </w:r>
        <w:r w:rsidRPr="004613C2">
          <w:rPr>
            <w:webHidden/>
          </w:rPr>
          <w:fldChar w:fldCharType="end"/>
        </w:r>
      </w:hyperlink>
    </w:p>
    <w:p w14:paraId="61C30BEA" w14:textId="7ABF6C2B"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30" w:history="1">
        <w:r w:rsidRPr="004613C2">
          <w:rPr>
            <w:rStyle w:val="Hyperlink"/>
            <w:rFonts w:ascii="Times New Roman" w:hAnsi="Times New Roman"/>
            <w:noProof/>
          </w:rPr>
          <w:t>6.3</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Usability Testing</w:t>
        </w:r>
        <w:r w:rsidRPr="004613C2">
          <w:rPr>
            <w:noProof/>
            <w:webHidden/>
          </w:rPr>
          <w:tab/>
        </w:r>
        <w:r w:rsidRPr="004613C2">
          <w:rPr>
            <w:noProof/>
            <w:webHidden/>
          </w:rPr>
          <w:fldChar w:fldCharType="begin"/>
        </w:r>
        <w:r w:rsidRPr="004613C2">
          <w:rPr>
            <w:noProof/>
            <w:webHidden/>
          </w:rPr>
          <w:instrText xml:space="preserve"> PAGEREF _Toc228900930 \h </w:instrText>
        </w:r>
        <w:r w:rsidRPr="004613C2">
          <w:rPr>
            <w:noProof/>
            <w:webHidden/>
          </w:rPr>
        </w:r>
        <w:r w:rsidRPr="004613C2">
          <w:rPr>
            <w:noProof/>
            <w:webHidden/>
          </w:rPr>
          <w:fldChar w:fldCharType="separate"/>
        </w:r>
        <w:r w:rsidR="00424619">
          <w:rPr>
            <w:noProof/>
            <w:webHidden/>
          </w:rPr>
          <w:t>64</w:t>
        </w:r>
        <w:r w:rsidRPr="004613C2">
          <w:rPr>
            <w:noProof/>
            <w:webHidden/>
          </w:rPr>
          <w:fldChar w:fldCharType="end"/>
        </w:r>
      </w:hyperlink>
    </w:p>
    <w:p w14:paraId="12AD07BF" w14:textId="19863AC9"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31" w:history="1">
        <w:r w:rsidRPr="004613C2">
          <w:rPr>
            <w:rStyle w:val="Hyperlink"/>
            <w:rFonts w:ascii="Times New Roman" w:hAnsi="Times New Roman"/>
            <w:i/>
          </w:rPr>
          <w:t>6.3.1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User Interface Usability</w:t>
        </w:r>
        <w:r w:rsidRPr="004613C2">
          <w:rPr>
            <w:webHidden/>
          </w:rPr>
          <w:tab/>
        </w:r>
        <w:r w:rsidRPr="004613C2">
          <w:rPr>
            <w:webHidden/>
          </w:rPr>
          <w:fldChar w:fldCharType="begin"/>
        </w:r>
        <w:r w:rsidRPr="004613C2">
          <w:rPr>
            <w:webHidden/>
          </w:rPr>
          <w:instrText xml:space="preserve"> PAGEREF _Toc228900931 \h </w:instrText>
        </w:r>
        <w:r w:rsidRPr="004613C2">
          <w:rPr>
            <w:webHidden/>
          </w:rPr>
        </w:r>
        <w:r w:rsidRPr="004613C2">
          <w:rPr>
            <w:webHidden/>
          </w:rPr>
          <w:fldChar w:fldCharType="separate"/>
        </w:r>
        <w:r w:rsidR="00424619">
          <w:rPr>
            <w:webHidden/>
          </w:rPr>
          <w:t>64</w:t>
        </w:r>
        <w:r w:rsidRPr="004613C2">
          <w:rPr>
            <w:webHidden/>
          </w:rPr>
          <w:fldChar w:fldCharType="end"/>
        </w:r>
      </w:hyperlink>
    </w:p>
    <w:p w14:paraId="130EE7E8" w14:textId="40E12D59"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32" w:history="1">
        <w:r w:rsidRPr="004613C2">
          <w:rPr>
            <w:rStyle w:val="Hyperlink"/>
            <w:rFonts w:ascii="Times New Roman" w:hAnsi="Times New Roman"/>
            <w:i/>
          </w:rPr>
          <w:t>6.3.2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Ticket Booking Usability</w:t>
        </w:r>
        <w:r w:rsidRPr="004613C2">
          <w:rPr>
            <w:webHidden/>
          </w:rPr>
          <w:tab/>
        </w:r>
        <w:r w:rsidRPr="004613C2">
          <w:rPr>
            <w:webHidden/>
          </w:rPr>
          <w:fldChar w:fldCharType="begin"/>
        </w:r>
        <w:r w:rsidRPr="004613C2">
          <w:rPr>
            <w:webHidden/>
          </w:rPr>
          <w:instrText xml:space="preserve"> PAGEREF _Toc228900932 \h </w:instrText>
        </w:r>
        <w:r w:rsidRPr="004613C2">
          <w:rPr>
            <w:webHidden/>
          </w:rPr>
        </w:r>
        <w:r w:rsidRPr="004613C2">
          <w:rPr>
            <w:webHidden/>
          </w:rPr>
          <w:fldChar w:fldCharType="separate"/>
        </w:r>
        <w:r w:rsidR="00424619">
          <w:rPr>
            <w:webHidden/>
          </w:rPr>
          <w:t>64</w:t>
        </w:r>
        <w:r w:rsidRPr="004613C2">
          <w:rPr>
            <w:webHidden/>
          </w:rPr>
          <w:fldChar w:fldCharType="end"/>
        </w:r>
      </w:hyperlink>
    </w:p>
    <w:p w14:paraId="3DE367A1" w14:textId="18E18CFA"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33" w:history="1">
        <w:r w:rsidRPr="004613C2">
          <w:rPr>
            <w:rStyle w:val="Hyperlink"/>
            <w:rFonts w:ascii="Times New Roman" w:hAnsi="Times New Roman"/>
            <w:i/>
          </w:rPr>
          <w:t>6.3.3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Route &amp; Notification Usability</w:t>
        </w:r>
        <w:r w:rsidRPr="004613C2">
          <w:rPr>
            <w:webHidden/>
          </w:rPr>
          <w:tab/>
        </w:r>
        <w:r w:rsidRPr="004613C2">
          <w:rPr>
            <w:webHidden/>
          </w:rPr>
          <w:fldChar w:fldCharType="begin"/>
        </w:r>
        <w:r w:rsidRPr="004613C2">
          <w:rPr>
            <w:webHidden/>
          </w:rPr>
          <w:instrText xml:space="preserve"> PAGEREF _Toc228900933 \h </w:instrText>
        </w:r>
        <w:r w:rsidRPr="004613C2">
          <w:rPr>
            <w:webHidden/>
          </w:rPr>
        </w:r>
        <w:r w:rsidRPr="004613C2">
          <w:rPr>
            <w:webHidden/>
          </w:rPr>
          <w:fldChar w:fldCharType="separate"/>
        </w:r>
        <w:r w:rsidR="00424619">
          <w:rPr>
            <w:webHidden/>
          </w:rPr>
          <w:t>65</w:t>
        </w:r>
        <w:r w:rsidRPr="004613C2">
          <w:rPr>
            <w:webHidden/>
          </w:rPr>
          <w:fldChar w:fldCharType="end"/>
        </w:r>
      </w:hyperlink>
    </w:p>
    <w:p w14:paraId="580B55BE" w14:textId="73675C18"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34" w:history="1">
        <w:r w:rsidRPr="004613C2">
          <w:rPr>
            <w:rStyle w:val="Hyperlink"/>
            <w:rFonts w:ascii="Times New Roman" w:hAnsi="Times New Roman"/>
            <w:i/>
          </w:rPr>
          <w:t>6.3.4</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Provider Dashboard Usability</w:t>
        </w:r>
        <w:r w:rsidRPr="004613C2">
          <w:rPr>
            <w:webHidden/>
          </w:rPr>
          <w:tab/>
        </w:r>
        <w:r w:rsidRPr="004613C2">
          <w:rPr>
            <w:webHidden/>
          </w:rPr>
          <w:fldChar w:fldCharType="begin"/>
        </w:r>
        <w:r w:rsidRPr="004613C2">
          <w:rPr>
            <w:webHidden/>
          </w:rPr>
          <w:instrText xml:space="preserve"> PAGEREF _Toc228900934 \h </w:instrText>
        </w:r>
        <w:r w:rsidRPr="004613C2">
          <w:rPr>
            <w:webHidden/>
          </w:rPr>
        </w:r>
        <w:r w:rsidRPr="004613C2">
          <w:rPr>
            <w:webHidden/>
          </w:rPr>
          <w:fldChar w:fldCharType="separate"/>
        </w:r>
        <w:r w:rsidR="00424619">
          <w:rPr>
            <w:webHidden/>
          </w:rPr>
          <w:t>65</w:t>
        </w:r>
        <w:r w:rsidRPr="004613C2">
          <w:rPr>
            <w:webHidden/>
          </w:rPr>
          <w:fldChar w:fldCharType="end"/>
        </w:r>
      </w:hyperlink>
    </w:p>
    <w:p w14:paraId="45E53416" w14:textId="72A1A885"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35" w:history="1">
        <w:r w:rsidRPr="004613C2">
          <w:rPr>
            <w:rStyle w:val="Hyperlink"/>
            <w:rFonts w:ascii="Times New Roman" w:hAnsi="Times New Roman"/>
            <w:noProof/>
          </w:rPr>
          <w:t>6.4</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Unit Testing</w:t>
        </w:r>
        <w:r w:rsidRPr="004613C2">
          <w:rPr>
            <w:noProof/>
            <w:webHidden/>
          </w:rPr>
          <w:tab/>
        </w:r>
        <w:r w:rsidRPr="004613C2">
          <w:rPr>
            <w:noProof/>
            <w:webHidden/>
          </w:rPr>
          <w:fldChar w:fldCharType="begin"/>
        </w:r>
        <w:r w:rsidRPr="004613C2">
          <w:rPr>
            <w:noProof/>
            <w:webHidden/>
          </w:rPr>
          <w:instrText xml:space="preserve"> PAGEREF _Toc228900935 \h </w:instrText>
        </w:r>
        <w:r w:rsidRPr="004613C2">
          <w:rPr>
            <w:noProof/>
            <w:webHidden/>
          </w:rPr>
        </w:r>
        <w:r w:rsidRPr="004613C2">
          <w:rPr>
            <w:noProof/>
            <w:webHidden/>
          </w:rPr>
          <w:fldChar w:fldCharType="separate"/>
        </w:r>
        <w:r w:rsidR="00424619">
          <w:rPr>
            <w:noProof/>
            <w:webHidden/>
          </w:rPr>
          <w:t>65</w:t>
        </w:r>
        <w:r w:rsidRPr="004613C2">
          <w:rPr>
            <w:noProof/>
            <w:webHidden/>
          </w:rPr>
          <w:fldChar w:fldCharType="end"/>
        </w:r>
      </w:hyperlink>
    </w:p>
    <w:p w14:paraId="050C1693" w14:textId="0A54CA2B"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36" w:history="1">
        <w:r w:rsidRPr="004613C2">
          <w:rPr>
            <w:rStyle w:val="Hyperlink"/>
            <w:rFonts w:ascii="Times New Roman" w:hAnsi="Times New Roman"/>
            <w:noProof/>
          </w:rPr>
          <w:t>6.5</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Integration Testing</w:t>
        </w:r>
        <w:r w:rsidRPr="004613C2">
          <w:rPr>
            <w:noProof/>
            <w:webHidden/>
          </w:rPr>
          <w:tab/>
        </w:r>
        <w:r w:rsidRPr="004613C2">
          <w:rPr>
            <w:noProof/>
            <w:webHidden/>
          </w:rPr>
          <w:fldChar w:fldCharType="begin"/>
        </w:r>
        <w:r w:rsidRPr="004613C2">
          <w:rPr>
            <w:noProof/>
            <w:webHidden/>
          </w:rPr>
          <w:instrText xml:space="preserve"> PAGEREF _Toc228900936 \h </w:instrText>
        </w:r>
        <w:r w:rsidRPr="004613C2">
          <w:rPr>
            <w:noProof/>
            <w:webHidden/>
          </w:rPr>
        </w:r>
        <w:r w:rsidRPr="004613C2">
          <w:rPr>
            <w:noProof/>
            <w:webHidden/>
          </w:rPr>
          <w:fldChar w:fldCharType="separate"/>
        </w:r>
        <w:r w:rsidR="00424619">
          <w:rPr>
            <w:noProof/>
            <w:webHidden/>
          </w:rPr>
          <w:t>73</w:t>
        </w:r>
        <w:r w:rsidRPr="004613C2">
          <w:rPr>
            <w:noProof/>
            <w:webHidden/>
          </w:rPr>
          <w:fldChar w:fldCharType="end"/>
        </w:r>
      </w:hyperlink>
    </w:p>
    <w:p w14:paraId="3BCAAC11" w14:textId="362EA51F"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37" w:history="1">
        <w:r w:rsidRPr="004613C2">
          <w:rPr>
            <w:rStyle w:val="Hyperlink"/>
            <w:rFonts w:ascii="Times New Roman" w:hAnsi="Times New Roman"/>
            <w:i/>
          </w:rPr>
          <w:t>6.5.1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User Login &amp; Ticket Booking Integration</w:t>
        </w:r>
        <w:r w:rsidRPr="004613C2">
          <w:rPr>
            <w:webHidden/>
          </w:rPr>
          <w:tab/>
        </w:r>
        <w:r w:rsidRPr="004613C2">
          <w:rPr>
            <w:webHidden/>
          </w:rPr>
          <w:fldChar w:fldCharType="begin"/>
        </w:r>
        <w:r w:rsidRPr="004613C2">
          <w:rPr>
            <w:webHidden/>
          </w:rPr>
          <w:instrText xml:space="preserve"> PAGEREF _Toc228900937 \h </w:instrText>
        </w:r>
        <w:r w:rsidRPr="004613C2">
          <w:rPr>
            <w:webHidden/>
          </w:rPr>
        </w:r>
        <w:r w:rsidRPr="004613C2">
          <w:rPr>
            <w:webHidden/>
          </w:rPr>
          <w:fldChar w:fldCharType="separate"/>
        </w:r>
        <w:r w:rsidR="00424619">
          <w:rPr>
            <w:webHidden/>
          </w:rPr>
          <w:t>73</w:t>
        </w:r>
        <w:r w:rsidRPr="004613C2">
          <w:rPr>
            <w:webHidden/>
          </w:rPr>
          <w:fldChar w:fldCharType="end"/>
        </w:r>
      </w:hyperlink>
    </w:p>
    <w:p w14:paraId="6937D786" w14:textId="1FD01A72"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38" w:history="1">
        <w:r w:rsidRPr="004613C2">
          <w:rPr>
            <w:rStyle w:val="Hyperlink"/>
            <w:rFonts w:ascii="Times New Roman" w:hAnsi="Times New Roman"/>
            <w:i/>
          </w:rPr>
          <w:t>6.5.2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Ticket Booking &amp; Routes Integration</w:t>
        </w:r>
        <w:r w:rsidRPr="004613C2">
          <w:rPr>
            <w:webHidden/>
          </w:rPr>
          <w:tab/>
        </w:r>
        <w:r w:rsidRPr="004613C2">
          <w:rPr>
            <w:webHidden/>
          </w:rPr>
          <w:fldChar w:fldCharType="begin"/>
        </w:r>
        <w:r w:rsidRPr="004613C2">
          <w:rPr>
            <w:webHidden/>
          </w:rPr>
          <w:instrText xml:space="preserve"> PAGEREF _Toc228900938 \h </w:instrText>
        </w:r>
        <w:r w:rsidRPr="004613C2">
          <w:rPr>
            <w:webHidden/>
          </w:rPr>
        </w:r>
        <w:r w:rsidRPr="004613C2">
          <w:rPr>
            <w:webHidden/>
          </w:rPr>
          <w:fldChar w:fldCharType="separate"/>
        </w:r>
        <w:r w:rsidR="00424619">
          <w:rPr>
            <w:webHidden/>
          </w:rPr>
          <w:t>73</w:t>
        </w:r>
        <w:r w:rsidRPr="004613C2">
          <w:rPr>
            <w:webHidden/>
          </w:rPr>
          <w:fldChar w:fldCharType="end"/>
        </w:r>
      </w:hyperlink>
    </w:p>
    <w:p w14:paraId="1E54173C" w14:textId="66ED6FFA"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39" w:history="1">
        <w:r w:rsidRPr="004613C2">
          <w:rPr>
            <w:rStyle w:val="Hyperlink"/>
            <w:rFonts w:ascii="Times New Roman" w:hAnsi="Times New Roman"/>
            <w:iCs/>
          </w:rPr>
          <w:t>6.5.3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AI</w:t>
        </w:r>
        <w:r w:rsidRPr="004613C2">
          <w:rPr>
            <w:rStyle w:val="Hyperlink"/>
            <w:rFonts w:ascii="Times New Roman" w:hAnsi="Times New Roman"/>
            <w:iCs/>
          </w:rPr>
          <w:t xml:space="preserve"> </w:t>
        </w:r>
        <w:r w:rsidRPr="004613C2">
          <w:rPr>
            <w:rStyle w:val="Hyperlink"/>
            <w:rFonts w:ascii="Times New Roman" w:hAnsi="Times New Roman"/>
            <w:i/>
          </w:rPr>
          <w:t>Fraud Detection &amp; Booking Integration</w:t>
        </w:r>
        <w:r w:rsidRPr="004613C2">
          <w:rPr>
            <w:webHidden/>
          </w:rPr>
          <w:tab/>
        </w:r>
        <w:r w:rsidRPr="004613C2">
          <w:rPr>
            <w:webHidden/>
          </w:rPr>
          <w:fldChar w:fldCharType="begin"/>
        </w:r>
        <w:r w:rsidRPr="004613C2">
          <w:rPr>
            <w:webHidden/>
          </w:rPr>
          <w:instrText xml:space="preserve"> PAGEREF _Toc228900939 \h </w:instrText>
        </w:r>
        <w:r w:rsidRPr="004613C2">
          <w:rPr>
            <w:webHidden/>
          </w:rPr>
        </w:r>
        <w:r w:rsidRPr="004613C2">
          <w:rPr>
            <w:webHidden/>
          </w:rPr>
          <w:fldChar w:fldCharType="separate"/>
        </w:r>
        <w:r w:rsidR="00424619">
          <w:rPr>
            <w:webHidden/>
          </w:rPr>
          <w:t>73</w:t>
        </w:r>
        <w:r w:rsidRPr="004613C2">
          <w:rPr>
            <w:webHidden/>
          </w:rPr>
          <w:fldChar w:fldCharType="end"/>
        </w:r>
      </w:hyperlink>
    </w:p>
    <w:p w14:paraId="1B0C0D53" w14:textId="645571E7"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40" w:history="1">
        <w:r w:rsidRPr="004613C2">
          <w:rPr>
            <w:rStyle w:val="Hyperlink"/>
            <w:rFonts w:ascii="Times New Roman" w:hAnsi="Times New Roman"/>
            <w:i/>
          </w:rPr>
          <w:t>6.5.4</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Provider Management &amp; Booking Integration</w:t>
        </w:r>
        <w:r w:rsidRPr="004613C2">
          <w:rPr>
            <w:webHidden/>
          </w:rPr>
          <w:tab/>
        </w:r>
        <w:r w:rsidRPr="004613C2">
          <w:rPr>
            <w:webHidden/>
          </w:rPr>
          <w:fldChar w:fldCharType="begin"/>
        </w:r>
        <w:r w:rsidRPr="004613C2">
          <w:rPr>
            <w:webHidden/>
          </w:rPr>
          <w:instrText xml:space="preserve"> PAGEREF _Toc228900940 \h </w:instrText>
        </w:r>
        <w:r w:rsidRPr="004613C2">
          <w:rPr>
            <w:webHidden/>
          </w:rPr>
        </w:r>
        <w:r w:rsidRPr="004613C2">
          <w:rPr>
            <w:webHidden/>
          </w:rPr>
          <w:fldChar w:fldCharType="separate"/>
        </w:r>
        <w:r w:rsidR="00424619">
          <w:rPr>
            <w:webHidden/>
          </w:rPr>
          <w:t>74</w:t>
        </w:r>
        <w:r w:rsidRPr="004613C2">
          <w:rPr>
            <w:webHidden/>
          </w:rPr>
          <w:fldChar w:fldCharType="end"/>
        </w:r>
      </w:hyperlink>
    </w:p>
    <w:p w14:paraId="3867E94B" w14:textId="37269801"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41" w:history="1">
        <w:r w:rsidRPr="004613C2">
          <w:rPr>
            <w:rStyle w:val="Hyperlink"/>
            <w:rFonts w:ascii="Times New Roman" w:hAnsi="Times New Roman"/>
            <w:i/>
          </w:rPr>
          <w:t>6.5.5</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Notification &amp; Booking Integration</w:t>
        </w:r>
        <w:r w:rsidRPr="004613C2">
          <w:rPr>
            <w:webHidden/>
          </w:rPr>
          <w:tab/>
        </w:r>
        <w:r w:rsidRPr="004613C2">
          <w:rPr>
            <w:webHidden/>
          </w:rPr>
          <w:fldChar w:fldCharType="begin"/>
        </w:r>
        <w:r w:rsidRPr="004613C2">
          <w:rPr>
            <w:webHidden/>
          </w:rPr>
          <w:instrText xml:space="preserve"> PAGEREF _Toc228900941 \h </w:instrText>
        </w:r>
        <w:r w:rsidRPr="004613C2">
          <w:rPr>
            <w:webHidden/>
          </w:rPr>
        </w:r>
        <w:r w:rsidRPr="004613C2">
          <w:rPr>
            <w:webHidden/>
          </w:rPr>
          <w:fldChar w:fldCharType="separate"/>
        </w:r>
        <w:r w:rsidR="00424619">
          <w:rPr>
            <w:webHidden/>
          </w:rPr>
          <w:t>74</w:t>
        </w:r>
        <w:r w:rsidRPr="004613C2">
          <w:rPr>
            <w:webHidden/>
          </w:rPr>
          <w:fldChar w:fldCharType="end"/>
        </w:r>
      </w:hyperlink>
    </w:p>
    <w:p w14:paraId="056DA84F" w14:textId="0EA3C7F7"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42" w:history="1">
        <w:r w:rsidRPr="004613C2">
          <w:rPr>
            <w:rStyle w:val="Hyperlink"/>
            <w:rFonts w:ascii="Times New Roman" w:hAnsi="Times New Roman"/>
            <w:i/>
          </w:rPr>
          <w:t>6.5.6</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Database &amp; Backend Integration</w:t>
        </w:r>
        <w:r w:rsidRPr="004613C2">
          <w:rPr>
            <w:webHidden/>
          </w:rPr>
          <w:tab/>
        </w:r>
        <w:r w:rsidRPr="004613C2">
          <w:rPr>
            <w:webHidden/>
          </w:rPr>
          <w:fldChar w:fldCharType="begin"/>
        </w:r>
        <w:r w:rsidRPr="004613C2">
          <w:rPr>
            <w:webHidden/>
          </w:rPr>
          <w:instrText xml:space="preserve"> PAGEREF _Toc228900942 \h </w:instrText>
        </w:r>
        <w:r w:rsidRPr="004613C2">
          <w:rPr>
            <w:webHidden/>
          </w:rPr>
        </w:r>
        <w:r w:rsidRPr="004613C2">
          <w:rPr>
            <w:webHidden/>
          </w:rPr>
          <w:fldChar w:fldCharType="separate"/>
        </w:r>
        <w:r w:rsidR="00424619">
          <w:rPr>
            <w:webHidden/>
          </w:rPr>
          <w:t>74</w:t>
        </w:r>
        <w:r w:rsidRPr="004613C2">
          <w:rPr>
            <w:webHidden/>
          </w:rPr>
          <w:fldChar w:fldCharType="end"/>
        </w:r>
      </w:hyperlink>
    </w:p>
    <w:p w14:paraId="5ADE8BCE" w14:textId="3F65F633"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43" w:history="1">
        <w:r w:rsidRPr="004613C2">
          <w:rPr>
            <w:rStyle w:val="Hyperlink"/>
            <w:rFonts w:ascii="Times New Roman" w:hAnsi="Times New Roman"/>
            <w:noProof/>
          </w:rPr>
          <w:t>6.6</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System Testing</w:t>
        </w:r>
        <w:r w:rsidRPr="004613C2">
          <w:rPr>
            <w:noProof/>
            <w:webHidden/>
          </w:rPr>
          <w:tab/>
        </w:r>
        <w:r w:rsidRPr="004613C2">
          <w:rPr>
            <w:noProof/>
            <w:webHidden/>
          </w:rPr>
          <w:fldChar w:fldCharType="begin"/>
        </w:r>
        <w:r w:rsidRPr="004613C2">
          <w:rPr>
            <w:noProof/>
            <w:webHidden/>
          </w:rPr>
          <w:instrText xml:space="preserve"> PAGEREF _Toc228900943 \h </w:instrText>
        </w:r>
        <w:r w:rsidRPr="004613C2">
          <w:rPr>
            <w:noProof/>
            <w:webHidden/>
          </w:rPr>
        </w:r>
        <w:r w:rsidRPr="004613C2">
          <w:rPr>
            <w:noProof/>
            <w:webHidden/>
          </w:rPr>
          <w:fldChar w:fldCharType="separate"/>
        </w:r>
        <w:r w:rsidR="00424619">
          <w:rPr>
            <w:noProof/>
            <w:webHidden/>
          </w:rPr>
          <w:t>74</w:t>
        </w:r>
        <w:r w:rsidRPr="004613C2">
          <w:rPr>
            <w:noProof/>
            <w:webHidden/>
          </w:rPr>
          <w:fldChar w:fldCharType="end"/>
        </w:r>
      </w:hyperlink>
    </w:p>
    <w:p w14:paraId="26A64504" w14:textId="163CF92F"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44" w:history="1">
        <w:r w:rsidRPr="004613C2">
          <w:rPr>
            <w:rStyle w:val="Hyperlink"/>
            <w:rFonts w:ascii="Times New Roman" w:hAnsi="Times New Roman"/>
            <w:i/>
          </w:rPr>
          <w:t>6.6.1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User Registration &amp; Login Module</w:t>
        </w:r>
        <w:r w:rsidRPr="004613C2">
          <w:rPr>
            <w:webHidden/>
          </w:rPr>
          <w:tab/>
        </w:r>
        <w:r w:rsidRPr="004613C2">
          <w:rPr>
            <w:webHidden/>
          </w:rPr>
          <w:fldChar w:fldCharType="begin"/>
        </w:r>
        <w:r w:rsidRPr="004613C2">
          <w:rPr>
            <w:webHidden/>
          </w:rPr>
          <w:instrText xml:space="preserve"> PAGEREF _Toc228900944 \h </w:instrText>
        </w:r>
        <w:r w:rsidRPr="004613C2">
          <w:rPr>
            <w:webHidden/>
          </w:rPr>
        </w:r>
        <w:r w:rsidRPr="004613C2">
          <w:rPr>
            <w:webHidden/>
          </w:rPr>
          <w:fldChar w:fldCharType="separate"/>
        </w:r>
        <w:r w:rsidR="00424619">
          <w:rPr>
            <w:webHidden/>
          </w:rPr>
          <w:t>74</w:t>
        </w:r>
        <w:r w:rsidRPr="004613C2">
          <w:rPr>
            <w:webHidden/>
          </w:rPr>
          <w:fldChar w:fldCharType="end"/>
        </w:r>
      </w:hyperlink>
    </w:p>
    <w:p w14:paraId="53B26280" w14:textId="1F678335"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45" w:history="1">
        <w:r w:rsidRPr="004613C2">
          <w:rPr>
            <w:rStyle w:val="Hyperlink"/>
            <w:rFonts w:ascii="Times New Roman" w:hAnsi="Times New Roman"/>
            <w:i/>
          </w:rPr>
          <w:t>6.6.2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Ticket Booking Module</w:t>
        </w:r>
        <w:r w:rsidRPr="004613C2">
          <w:rPr>
            <w:webHidden/>
          </w:rPr>
          <w:tab/>
        </w:r>
        <w:r w:rsidRPr="004613C2">
          <w:rPr>
            <w:webHidden/>
          </w:rPr>
          <w:fldChar w:fldCharType="begin"/>
        </w:r>
        <w:r w:rsidRPr="004613C2">
          <w:rPr>
            <w:webHidden/>
          </w:rPr>
          <w:instrText xml:space="preserve"> PAGEREF _Toc228900945 \h </w:instrText>
        </w:r>
        <w:r w:rsidRPr="004613C2">
          <w:rPr>
            <w:webHidden/>
          </w:rPr>
        </w:r>
        <w:r w:rsidRPr="004613C2">
          <w:rPr>
            <w:webHidden/>
          </w:rPr>
          <w:fldChar w:fldCharType="separate"/>
        </w:r>
        <w:r w:rsidR="00424619">
          <w:rPr>
            <w:webHidden/>
          </w:rPr>
          <w:t>74</w:t>
        </w:r>
        <w:r w:rsidRPr="004613C2">
          <w:rPr>
            <w:webHidden/>
          </w:rPr>
          <w:fldChar w:fldCharType="end"/>
        </w:r>
      </w:hyperlink>
    </w:p>
    <w:p w14:paraId="7D799D3E" w14:textId="5724D6C1"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46" w:history="1">
        <w:r w:rsidRPr="004613C2">
          <w:rPr>
            <w:rStyle w:val="Hyperlink"/>
            <w:rFonts w:ascii="Times New Roman" w:hAnsi="Times New Roman"/>
            <w:i/>
          </w:rPr>
          <w:t>6.6.3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Route &amp; Map Module</w:t>
        </w:r>
        <w:r w:rsidRPr="004613C2">
          <w:rPr>
            <w:webHidden/>
          </w:rPr>
          <w:tab/>
        </w:r>
        <w:r w:rsidRPr="004613C2">
          <w:rPr>
            <w:webHidden/>
          </w:rPr>
          <w:fldChar w:fldCharType="begin"/>
        </w:r>
        <w:r w:rsidRPr="004613C2">
          <w:rPr>
            <w:webHidden/>
          </w:rPr>
          <w:instrText xml:space="preserve"> PAGEREF _Toc228900946 \h </w:instrText>
        </w:r>
        <w:r w:rsidRPr="004613C2">
          <w:rPr>
            <w:webHidden/>
          </w:rPr>
        </w:r>
        <w:r w:rsidRPr="004613C2">
          <w:rPr>
            <w:webHidden/>
          </w:rPr>
          <w:fldChar w:fldCharType="separate"/>
        </w:r>
        <w:r w:rsidR="00424619">
          <w:rPr>
            <w:webHidden/>
          </w:rPr>
          <w:t>74</w:t>
        </w:r>
        <w:r w:rsidRPr="004613C2">
          <w:rPr>
            <w:webHidden/>
          </w:rPr>
          <w:fldChar w:fldCharType="end"/>
        </w:r>
      </w:hyperlink>
    </w:p>
    <w:p w14:paraId="3D923E12" w14:textId="75EA6946"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47" w:history="1">
        <w:r w:rsidRPr="004613C2">
          <w:rPr>
            <w:rStyle w:val="Hyperlink"/>
            <w:rFonts w:ascii="Times New Roman" w:hAnsi="Times New Roman"/>
            <w:i/>
          </w:rPr>
          <w:t>6.6.4</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Provider Management Module</w:t>
        </w:r>
        <w:r w:rsidRPr="004613C2">
          <w:rPr>
            <w:webHidden/>
          </w:rPr>
          <w:tab/>
        </w:r>
        <w:r w:rsidRPr="004613C2">
          <w:rPr>
            <w:webHidden/>
          </w:rPr>
          <w:fldChar w:fldCharType="begin"/>
        </w:r>
        <w:r w:rsidRPr="004613C2">
          <w:rPr>
            <w:webHidden/>
          </w:rPr>
          <w:instrText xml:space="preserve"> PAGEREF _Toc228900947 \h </w:instrText>
        </w:r>
        <w:r w:rsidRPr="004613C2">
          <w:rPr>
            <w:webHidden/>
          </w:rPr>
        </w:r>
        <w:r w:rsidRPr="004613C2">
          <w:rPr>
            <w:webHidden/>
          </w:rPr>
          <w:fldChar w:fldCharType="separate"/>
        </w:r>
        <w:r w:rsidR="00424619">
          <w:rPr>
            <w:webHidden/>
          </w:rPr>
          <w:t>75</w:t>
        </w:r>
        <w:r w:rsidRPr="004613C2">
          <w:rPr>
            <w:webHidden/>
          </w:rPr>
          <w:fldChar w:fldCharType="end"/>
        </w:r>
      </w:hyperlink>
    </w:p>
    <w:p w14:paraId="2E641DC5" w14:textId="68E44895"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48" w:history="1">
        <w:r w:rsidRPr="004613C2">
          <w:rPr>
            <w:rStyle w:val="Hyperlink"/>
            <w:rFonts w:ascii="Times New Roman" w:hAnsi="Times New Roman"/>
            <w:i/>
          </w:rPr>
          <w:t>6.6.5</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AI Module</w:t>
        </w:r>
        <w:r w:rsidRPr="004613C2">
          <w:rPr>
            <w:webHidden/>
          </w:rPr>
          <w:tab/>
        </w:r>
        <w:r w:rsidRPr="004613C2">
          <w:rPr>
            <w:webHidden/>
          </w:rPr>
          <w:fldChar w:fldCharType="begin"/>
        </w:r>
        <w:r w:rsidRPr="004613C2">
          <w:rPr>
            <w:webHidden/>
          </w:rPr>
          <w:instrText xml:space="preserve"> PAGEREF _Toc228900948 \h </w:instrText>
        </w:r>
        <w:r w:rsidRPr="004613C2">
          <w:rPr>
            <w:webHidden/>
          </w:rPr>
        </w:r>
        <w:r w:rsidRPr="004613C2">
          <w:rPr>
            <w:webHidden/>
          </w:rPr>
          <w:fldChar w:fldCharType="separate"/>
        </w:r>
        <w:r w:rsidR="00424619">
          <w:rPr>
            <w:webHidden/>
          </w:rPr>
          <w:t>75</w:t>
        </w:r>
        <w:r w:rsidRPr="004613C2">
          <w:rPr>
            <w:webHidden/>
          </w:rPr>
          <w:fldChar w:fldCharType="end"/>
        </w:r>
      </w:hyperlink>
    </w:p>
    <w:p w14:paraId="51D6D140" w14:textId="4E87202F"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49" w:history="1">
        <w:r w:rsidRPr="004613C2">
          <w:rPr>
            <w:rStyle w:val="Hyperlink"/>
            <w:rFonts w:ascii="Times New Roman" w:hAnsi="Times New Roman"/>
            <w:noProof/>
          </w:rPr>
          <w:t>6.7</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Acceptance Testing</w:t>
        </w:r>
        <w:r w:rsidRPr="004613C2">
          <w:rPr>
            <w:noProof/>
            <w:webHidden/>
          </w:rPr>
          <w:tab/>
        </w:r>
        <w:r w:rsidRPr="004613C2">
          <w:rPr>
            <w:noProof/>
            <w:webHidden/>
          </w:rPr>
          <w:fldChar w:fldCharType="begin"/>
        </w:r>
        <w:r w:rsidRPr="004613C2">
          <w:rPr>
            <w:noProof/>
            <w:webHidden/>
          </w:rPr>
          <w:instrText xml:space="preserve"> PAGEREF _Toc228900949 \h </w:instrText>
        </w:r>
        <w:r w:rsidRPr="004613C2">
          <w:rPr>
            <w:noProof/>
            <w:webHidden/>
          </w:rPr>
        </w:r>
        <w:r w:rsidRPr="004613C2">
          <w:rPr>
            <w:noProof/>
            <w:webHidden/>
          </w:rPr>
          <w:fldChar w:fldCharType="separate"/>
        </w:r>
        <w:r w:rsidR="00424619">
          <w:rPr>
            <w:noProof/>
            <w:webHidden/>
          </w:rPr>
          <w:t>75</w:t>
        </w:r>
        <w:r w:rsidRPr="004613C2">
          <w:rPr>
            <w:noProof/>
            <w:webHidden/>
          </w:rPr>
          <w:fldChar w:fldCharType="end"/>
        </w:r>
      </w:hyperlink>
    </w:p>
    <w:p w14:paraId="3926776A" w14:textId="3166E642"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50" w:history="1">
        <w:r w:rsidRPr="004613C2">
          <w:rPr>
            <w:rStyle w:val="Hyperlink"/>
            <w:rFonts w:ascii="Times New Roman" w:hAnsi="Times New Roman"/>
            <w:i/>
          </w:rPr>
          <w:t>6.7.1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User Module Acceptance</w:t>
        </w:r>
        <w:r w:rsidRPr="004613C2">
          <w:rPr>
            <w:webHidden/>
          </w:rPr>
          <w:tab/>
        </w:r>
        <w:r w:rsidRPr="004613C2">
          <w:rPr>
            <w:webHidden/>
          </w:rPr>
          <w:fldChar w:fldCharType="begin"/>
        </w:r>
        <w:r w:rsidRPr="004613C2">
          <w:rPr>
            <w:webHidden/>
          </w:rPr>
          <w:instrText xml:space="preserve"> PAGEREF _Toc228900950 \h </w:instrText>
        </w:r>
        <w:r w:rsidRPr="004613C2">
          <w:rPr>
            <w:webHidden/>
          </w:rPr>
        </w:r>
        <w:r w:rsidRPr="004613C2">
          <w:rPr>
            <w:webHidden/>
          </w:rPr>
          <w:fldChar w:fldCharType="separate"/>
        </w:r>
        <w:r w:rsidR="00424619">
          <w:rPr>
            <w:webHidden/>
          </w:rPr>
          <w:t>75</w:t>
        </w:r>
        <w:r w:rsidRPr="004613C2">
          <w:rPr>
            <w:webHidden/>
          </w:rPr>
          <w:fldChar w:fldCharType="end"/>
        </w:r>
      </w:hyperlink>
    </w:p>
    <w:p w14:paraId="13BFFE51" w14:textId="2A526DEC"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51" w:history="1">
        <w:r w:rsidRPr="004613C2">
          <w:rPr>
            <w:rStyle w:val="Hyperlink"/>
            <w:rFonts w:ascii="Times New Roman" w:hAnsi="Times New Roman"/>
            <w:i/>
          </w:rPr>
          <w:t>6.7.2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Ticket Booking Acceptance</w:t>
        </w:r>
        <w:r w:rsidRPr="004613C2">
          <w:rPr>
            <w:webHidden/>
          </w:rPr>
          <w:tab/>
        </w:r>
        <w:r w:rsidRPr="004613C2">
          <w:rPr>
            <w:webHidden/>
          </w:rPr>
          <w:fldChar w:fldCharType="begin"/>
        </w:r>
        <w:r w:rsidRPr="004613C2">
          <w:rPr>
            <w:webHidden/>
          </w:rPr>
          <w:instrText xml:space="preserve"> PAGEREF _Toc228900951 \h </w:instrText>
        </w:r>
        <w:r w:rsidRPr="004613C2">
          <w:rPr>
            <w:webHidden/>
          </w:rPr>
        </w:r>
        <w:r w:rsidRPr="004613C2">
          <w:rPr>
            <w:webHidden/>
          </w:rPr>
          <w:fldChar w:fldCharType="separate"/>
        </w:r>
        <w:r w:rsidR="00424619">
          <w:rPr>
            <w:webHidden/>
          </w:rPr>
          <w:t>75</w:t>
        </w:r>
        <w:r w:rsidRPr="004613C2">
          <w:rPr>
            <w:webHidden/>
          </w:rPr>
          <w:fldChar w:fldCharType="end"/>
        </w:r>
      </w:hyperlink>
    </w:p>
    <w:p w14:paraId="478C36FA" w14:textId="0BDC0AC2"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52" w:history="1">
        <w:r w:rsidRPr="004613C2">
          <w:rPr>
            <w:rStyle w:val="Hyperlink"/>
            <w:rFonts w:ascii="Times New Roman" w:hAnsi="Times New Roman"/>
            <w:i/>
          </w:rPr>
          <w:t>6.7.3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Route Map Acceptance</w:t>
        </w:r>
        <w:r w:rsidRPr="004613C2">
          <w:rPr>
            <w:webHidden/>
          </w:rPr>
          <w:tab/>
        </w:r>
        <w:r w:rsidRPr="004613C2">
          <w:rPr>
            <w:webHidden/>
          </w:rPr>
          <w:fldChar w:fldCharType="begin"/>
        </w:r>
        <w:r w:rsidRPr="004613C2">
          <w:rPr>
            <w:webHidden/>
          </w:rPr>
          <w:instrText xml:space="preserve"> PAGEREF _Toc228900952 \h </w:instrText>
        </w:r>
        <w:r w:rsidRPr="004613C2">
          <w:rPr>
            <w:webHidden/>
          </w:rPr>
        </w:r>
        <w:r w:rsidRPr="004613C2">
          <w:rPr>
            <w:webHidden/>
          </w:rPr>
          <w:fldChar w:fldCharType="separate"/>
        </w:r>
        <w:r w:rsidR="00424619">
          <w:rPr>
            <w:webHidden/>
          </w:rPr>
          <w:t>75</w:t>
        </w:r>
        <w:r w:rsidRPr="004613C2">
          <w:rPr>
            <w:webHidden/>
          </w:rPr>
          <w:fldChar w:fldCharType="end"/>
        </w:r>
      </w:hyperlink>
    </w:p>
    <w:p w14:paraId="6925EE95" w14:textId="67F813D5"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53" w:history="1">
        <w:r w:rsidRPr="004613C2">
          <w:rPr>
            <w:rStyle w:val="Hyperlink"/>
            <w:rFonts w:ascii="Times New Roman" w:hAnsi="Times New Roman"/>
            <w:i/>
          </w:rPr>
          <w:t>6.7.4</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Provider Module Acceptance</w:t>
        </w:r>
        <w:r w:rsidRPr="004613C2">
          <w:rPr>
            <w:webHidden/>
          </w:rPr>
          <w:tab/>
        </w:r>
        <w:r w:rsidRPr="004613C2">
          <w:rPr>
            <w:webHidden/>
          </w:rPr>
          <w:fldChar w:fldCharType="begin"/>
        </w:r>
        <w:r w:rsidRPr="004613C2">
          <w:rPr>
            <w:webHidden/>
          </w:rPr>
          <w:instrText xml:space="preserve"> PAGEREF _Toc228900953 \h </w:instrText>
        </w:r>
        <w:r w:rsidRPr="004613C2">
          <w:rPr>
            <w:webHidden/>
          </w:rPr>
        </w:r>
        <w:r w:rsidRPr="004613C2">
          <w:rPr>
            <w:webHidden/>
          </w:rPr>
          <w:fldChar w:fldCharType="separate"/>
        </w:r>
        <w:r w:rsidR="00424619">
          <w:rPr>
            <w:webHidden/>
          </w:rPr>
          <w:t>75</w:t>
        </w:r>
        <w:r w:rsidRPr="004613C2">
          <w:rPr>
            <w:webHidden/>
          </w:rPr>
          <w:fldChar w:fldCharType="end"/>
        </w:r>
      </w:hyperlink>
    </w:p>
    <w:p w14:paraId="6F3EBB31" w14:textId="19249B50"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54" w:history="1">
        <w:r w:rsidRPr="004613C2">
          <w:rPr>
            <w:rStyle w:val="Hyperlink"/>
            <w:rFonts w:ascii="Times New Roman" w:hAnsi="Times New Roman"/>
            <w:i/>
          </w:rPr>
          <w:t>6.7.5</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AI Module Acceptance</w:t>
        </w:r>
        <w:r w:rsidRPr="004613C2">
          <w:rPr>
            <w:webHidden/>
          </w:rPr>
          <w:tab/>
        </w:r>
        <w:r w:rsidRPr="004613C2">
          <w:rPr>
            <w:webHidden/>
          </w:rPr>
          <w:fldChar w:fldCharType="begin"/>
        </w:r>
        <w:r w:rsidRPr="004613C2">
          <w:rPr>
            <w:webHidden/>
          </w:rPr>
          <w:instrText xml:space="preserve"> PAGEREF _Toc228900954 \h </w:instrText>
        </w:r>
        <w:r w:rsidRPr="004613C2">
          <w:rPr>
            <w:webHidden/>
          </w:rPr>
        </w:r>
        <w:r w:rsidRPr="004613C2">
          <w:rPr>
            <w:webHidden/>
          </w:rPr>
          <w:fldChar w:fldCharType="separate"/>
        </w:r>
        <w:r w:rsidR="00424619">
          <w:rPr>
            <w:webHidden/>
          </w:rPr>
          <w:t>75</w:t>
        </w:r>
        <w:r w:rsidRPr="004613C2">
          <w:rPr>
            <w:webHidden/>
          </w:rPr>
          <w:fldChar w:fldCharType="end"/>
        </w:r>
      </w:hyperlink>
    </w:p>
    <w:p w14:paraId="54A04AAC" w14:textId="098DDE78"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55" w:history="1">
        <w:r w:rsidRPr="004613C2">
          <w:rPr>
            <w:rStyle w:val="Hyperlink"/>
            <w:rFonts w:ascii="Times New Roman" w:hAnsi="Times New Roman"/>
            <w:noProof/>
          </w:rPr>
          <w:t>6.8</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Stress Testing</w:t>
        </w:r>
        <w:r w:rsidRPr="004613C2">
          <w:rPr>
            <w:noProof/>
            <w:webHidden/>
          </w:rPr>
          <w:tab/>
        </w:r>
        <w:r w:rsidRPr="004613C2">
          <w:rPr>
            <w:noProof/>
            <w:webHidden/>
          </w:rPr>
          <w:fldChar w:fldCharType="begin"/>
        </w:r>
        <w:r w:rsidRPr="004613C2">
          <w:rPr>
            <w:noProof/>
            <w:webHidden/>
          </w:rPr>
          <w:instrText xml:space="preserve"> PAGEREF _Toc228900955 \h </w:instrText>
        </w:r>
        <w:r w:rsidRPr="004613C2">
          <w:rPr>
            <w:noProof/>
            <w:webHidden/>
          </w:rPr>
        </w:r>
        <w:r w:rsidRPr="004613C2">
          <w:rPr>
            <w:noProof/>
            <w:webHidden/>
          </w:rPr>
          <w:fldChar w:fldCharType="separate"/>
        </w:r>
        <w:r w:rsidR="00424619">
          <w:rPr>
            <w:noProof/>
            <w:webHidden/>
          </w:rPr>
          <w:t>76</w:t>
        </w:r>
        <w:r w:rsidRPr="004613C2">
          <w:rPr>
            <w:noProof/>
            <w:webHidden/>
          </w:rPr>
          <w:fldChar w:fldCharType="end"/>
        </w:r>
      </w:hyperlink>
    </w:p>
    <w:p w14:paraId="245D9CB3" w14:textId="61561245"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56" w:history="1">
        <w:r w:rsidRPr="004613C2">
          <w:rPr>
            <w:rStyle w:val="Hyperlink"/>
            <w:rFonts w:ascii="Times New Roman" w:hAnsi="Times New Roman"/>
            <w:i/>
          </w:rPr>
          <w:t>6.8.1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High User Load Testing</w:t>
        </w:r>
        <w:r w:rsidRPr="004613C2">
          <w:rPr>
            <w:webHidden/>
          </w:rPr>
          <w:tab/>
        </w:r>
        <w:r w:rsidRPr="004613C2">
          <w:rPr>
            <w:webHidden/>
          </w:rPr>
          <w:fldChar w:fldCharType="begin"/>
        </w:r>
        <w:r w:rsidRPr="004613C2">
          <w:rPr>
            <w:webHidden/>
          </w:rPr>
          <w:instrText xml:space="preserve"> PAGEREF _Toc228900956 \h </w:instrText>
        </w:r>
        <w:r w:rsidRPr="004613C2">
          <w:rPr>
            <w:webHidden/>
          </w:rPr>
        </w:r>
        <w:r w:rsidRPr="004613C2">
          <w:rPr>
            <w:webHidden/>
          </w:rPr>
          <w:fldChar w:fldCharType="separate"/>
        </w:r>
        <w:r w:rsidR="00424619">
          <w:rPr>
            <w:webHidden/>
          </w:rPr>
          <w:t>76</w:t>
        </w:r>
        <w:r w:rsidRPr="004613C2">
          <w:rPr>
            <w:webHidden/>
          </w:rPr>
          <w:fldChar w:fldCharType="end"/>
        </w:r>
      </w:hyperlink>
    </w:p>
    <w:p w14:paraId="36514E4D" w14:textId="4E6B5079"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57" w:history="1">
        <w:r w:rsidRPr="004613C2">
          <w:rPr>
            <w:rStyle w:val="Hyperlink"/>
            <w:rFonts w:ascii="Times New Roman" w:hAnsi="Times New Roman"/>
            <w:i/>
          </w:rPr>
          <w:t>6.8.2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Multiple Booking Requests</w:t>
        </w:r>
        <w:r w:rsidRPr="004613C2">
          <w:rPr>
            <w:webHidden/>
          </w:rPr>
          <w:tab/>
        </w:r>
        <w:r w:rsidRPr="004613C2">
          <w:rPr>
            <w:webHidden/>
          </w:rPr>
          <w:fldChar w:fldCharType="begin"/>
        </w:r>
        <w:r w:rsidRPr="004613C2">
          <w:rPr>
            <w:webHidden/>
          </w:rPr>
          <w:instrText xml:space="preserve"> PAGEREF _Toc228900957 \h </w:instrText>
        </w:r>
        <w:r w:rsidRPr="004613C2">
          <w:rPr>
            <w:webHidden/>
          </w:rPr>
        </w:r>
        <w:r w:rsidRPr="004613C2">
          <w:rPr>
            <w:webHidden/>
          </w:rPr>
          <w:fldChar w:fldCharType="separate"/>
        </w:r>
        <w:r w:rsidR="00424619">
          <w:rPr>
            <w:webHidden/>
          </w:rPr>
          <w:t>76</w:t>
        </w:r>
        <w:r w:rsidRPr="004613C2">
          <w:rPr>
            <w:webHidden/>
          </w:rPr>
          <w:fldChar w:fldCharType="end"/>
        </w:r>
      </w:hyperlink>
    </w:p>
    <w:p w14:paraId="6835C08E" w14:textId="0A73891F"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58" w:history="1">
        <w:r w:rsidRPr="004613C2">
          <w:rPr>
            <w:rStyle w:val="Hyperlink"/>
            <w:rFonts w:ascii="Times New Roman" w:hAnsi="Times New Roman"/>
            <w:i/>
          </w:rPr>
          <w:t>6.8.3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Notification Load Testing</w:t>
        </w:r>
        <w:r w:rsidRPr="004613C2">
          <w:rPr>
            <w:webHidden/>
          </w:rPr>
          <w:tab/>
        </w:r>
        <w:r w:rsidRPr="004613C2">
          <w:rPr>
            <w:webHidden/>
          </w:rPr>
          <w:fldChar w:fldCharType="begin"/>
        </w:r>
        <w:r w:rsidRPr="004613C2">
          <w:rPr>
            <w:webHidden/>
          </w:rPr>
          <w:instrText xml:space="preserve"> PAGEREF _Toc228900958 \h </w:instrText>
        </w:r>
        <w:r w:rsidRPr="004613C2">
          <w:rPr>
            <w:webHidden/>
          </w:rPr>
        </w:r>
        <w:r w:rsidRPr="004613C2">
          <w:rPr>
            <w:webHidden/>
          </w:rPr>
          <w:fldChar w:fldCharType="separate"/>
        </w:r>
        <w:r w:rsidR="00424619">
          <w:rPr>
            <w:webHidden/>
          </w:rPr>
          <w:t>76</w:t>
        </w:r>
        <w:r w:rsidRPr="004613C2">
          <w:rPr>
            <w:webHidden/>
          </w:rPr>
          <w:fldChar w:fldCharType="end"/>
        </w:r>
      </w:hyperlink>
    </w:p>
    <w:p w14:paraId="7128E698" w14:textId="3CD47CA6"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59" w:history="1">
        <w:r w:rsidRPr="004613C2">
          <w:rPr>
            <w:rStyle w:val="Hyperlink"/>
            <w:rFonts w:ascii="Times New Roman" w:hAnsi="Times New Roman"/>
            <w:i/>
          </w:rPr>
          <w:t>6.8.4</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AI Processing Load</w:t>
        </w:r>
        <w:r w:rsidRPr="004613C2">
          <w:rPr>
            <w:webHidden/>
          </w:rPr>
          <w:tab/>
        </w:r>
        <w:r w:rsidRPr="004613C2">
          <w:rPr>
            <w:webHidden/>
          </w:rPr>
          <w:fldChar w:fldCharType="begin"/>
        </w:r>
        <w:r w:rsidRPr="004613C2">
          <w:rPr>
            <w:webHidden/>
          </w:rPr>
          <w:instrText xml:space="preserve"> PAGEREF _Toc228900959 \h </w:instrText>
        </w:r>
        <w:r w:rsidRPr="004613C2">
          <w:rPr>
            <w:webHidden/>
          </w:rPr>
        </w:r>
        <w:r w:rsidRPr="004613C2">
          <w:rPr>
            <w:webHidden/>
          </w:rPr>
          <w:fldChar w:fldCharType="separate"/>
        </w:r>
        <w:r w:rsidR="00424619">
          <w:rPr>
            <w:webHidden/>
          </w:rPr>
          <w:t>76</w:t>
        </w:r>
        <w:r w:rsidRPr="004613C2">
          <w:rPr>
            <w:webHidden/>
          </w:rPr>
          <w:fldChar w:fldCharType="end"/>
        </w:r>
      </w:hyperlink>
    </w:p>
    <w:p w14:paraId="49233B59" w14:textId="3884E273"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60" w:history="1">
        <w:r w:rsidRPr="004613C2">
          <w:rPr>
            <w:rStyle w:val="Hyperlink"/>
            <w:rFonts w:ascii="Times New Roman" w:hAnsi="Times New Roman"/>
            <w:noProof/>
          </w:rPr>
          <w:t>6.9</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Hardware Configuration for Testing</w:t>
        </w:r>
        <w:r w:rsidRPr="004613C2">
          <w:rPr>
            <w:noProof/>
            <w:webHidden/>
          </w:rPr>
          <w:tab/>
        </w:r>
        <w:r w:rsidRPr="004613C2">
          <w:rPr>
            <w:noProof/>
            <w:webHidden/>
          </w:rPr>
          <w:fldChar w:fldCharType="begin"/>
        </w:r>
        <w:r w:rsidRPr="004613C2">
          <w:rPr>
            <w:noProof/>
            <w:webHidden/>
          </w:rPr>
          <w:instrText xml:space="preserve"> PAGEREF _Toc228900960 \h </w:instrText>
        </w:r>
        <w:r w:rsidRPr="004613C2">
          <w:rPr>
            <w:noProof/>
            <w:webHidden/>
          </w:rPr>
        </w:r>
        <w:r w:rsidRPr="004613C2">
          <w:rPr>
            <w:noProof/>
            <w:webHidden/>
          </w:rPr>
          <w:fldChar w:fldCharType="separate"/>
        </w:r>
        <w:r w:rsidR="00424619">
          <w:rPr>
            <w:noProof/>
            <w:webHidden/>
          </w:rPr>
          <w:t>76</w:t>
        </w:r>
        <w:r w:rsidRPr="004613C2">
          <w:rPr>
            <w:noProof/>
            <w:webHidden/>
          </w:rPr>
          <w:fldChar w:fldCharType="end"/>
        </w:r>
      </w:hyperlink>
    </w:p>
    <w:p w14:paraId="67A88EFC" w14:textId="042BFFEA"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61" w:history="1">
        <w:r w:rsidRPr="004613C2">
          <w:rPr>
            <w:rStyle w:val="Hyperlink"/>
            <w:rFonts w:ascii="Times New Roman" w:hAnsi="Times New Roman"/>
            <w:i/>
          </w:rPr>
          <w:t>6.9.1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Client-Side Hardware</w:t>
        </w:r>
        <w:r w:rsidRPr="004613C2">
          <w:rPr>
            <w:webHidden/>
          </w:rPr>
          <w:tab/>
        </w:r>
        <w:r w:rsidRPr="004613C2">
          <w:rPr>
            <w:webHidden/>
          </w:rPr>
          <w:fldChar w:fldCharType="begin"/>
        </w:r>
        <w:r w:rsidRPr="004613C2">
          <w:rPr>
            <w:webHidden/>
          </w:rPr>
          <w:instrText xml:space="preserve"> PAGEREF _Toc228900961 \h </w:instrText>
        </w:r>
        <w:r w:rsidRPr="004613C2">
          <w:rPr>
            <w:webHidden/>
          </w:rPr>
        </w:r>
        <w:r w:rsidRPr="004613C2">
          <w:rPr>
            <w:webHidden/>
          </w:rPr>
          <w:fldChar w:fldCharType="separate"/>
        </w:r>
        <w:r w:rsidR="00424619">
          <w:rPr>
            <w:webHidden/>
          </w:rPr>
          <w:t>76</w:t>
        </w:r>
        <w:r w:rsidRPr="004613C2">
          <w:rPr>
            <w:webHidden/>
          </w:rPr>
          <w:fldChar w:fldCharType="end"/>
        </w:r>
      </w:hyperlink>
    </w:p>
    <w:p w14:paraId="48824897" w14:textId="126613FE"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62" w:history="1">
        <w:r w:rsidRPr="004613C2">
          <w:rPr>
            <w:rStyle w:val="Hyperlink"/>
            <w:rFonts w:ascii="Times New Roman" w:hAnsi="Times New Roman"/>
            <w:i/>
          </w:rPr>
          <w:t>6.9.2</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Server-Side Hardware</w:t>
        </w:r>
        <w:r w:rsidRPr="004613C2">
          <w:rPr>
            <w:webHidden/>
          </w:rPr>
          <w:tab/>
        </w:r>
        <w:r w:rsidRPr="004613C2">
          <w:rPr>
            <w:webHidden/>
          </w:rPr>
          <w:fldChar w:fldCharType="begin"/>
        </w:r>
        <w:r w:rsidRPr="004613C2">
          <w:rPr>
            <w:webHidden/>
          </w:rPr>
          <w:instrText xml:space="preserve"> PAGEREF _Toc228900962 \h </w:instrText>
        </w:r>
        <w:r w:rsidRPr="004613C2">
          <w:rPr>
            <w:webHidden/>
          </w:rPr>
        </w:r>
        <w:r w:rsidRPr="004613C2">
          <w:rPr>
            <w:webHidden/>
          </w:rPr>
          <w:fldChar w:fldCharType="separate"/>
        </w:r>
        <w:r w:rsidR="00424619">
          <w:rPr>
            <w:webHidden/>
          </w:rPr>
          <w:t>77</w:t>
        </w:r>
        <w:r w:rsidRPr="004613C2">
          <w:rPr>
            <w:webHidden/>
          </w:rPr>
          <w:fldChar w:fldCharType="end"/>
        </w:r>
      </w:hyperlink>
    </w:p>
    <w:p w14:paraId="4927AA0A" w14:textId="03561B4B"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63" w:history="1">
        <w:r w:rsidRPr="004613C2">
          <w:rPr>
            <w:rStyle w:val="Hyperlink"/>
            <w:rFonts w:ascii="Times New Roman" w:hAnsi="Times New Roman"/>
            <w:i/>
          </w:rPr>
          <w:t>6.9.3</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Network Requirements</w:t>
        </w:r>
        <w:r w:rsidRPr="004613C2">
          <w:rPr>
            <w:webHidden/>
          </w:rPr>
          <w:tab/>
        </w:r>
        <w:r w:rsidRPr="004613C2">
          <w:rPr>
            <w:webHidden/>
          </w:rPr>
          <w:fldChar w:fldCharType="begin"/>
        </w:r>
        <w:r w:rsidRPr="004613C2">
          <w:rPr>
            <w:webHidden/>
          </w:rPr>
          <w:instrText xml:space="preserve"> PAGEREF _Toc228900963 \h </w:instrText>
        </w:r>
        <w:r w:rsidRPr="004613C2">
          <w:rPr>
            <w:webHidden/>
          </w:rPr>
        </w:r>
        <w:r w:rsidRPr="004613C2">
          <w:rPr>
            <w:webHidden/>
          </w:rPr>
          <w:fldChar w:fldCharType="separate"/>
        </w:r>
        <w:r w:rsidR="00424619">
          <w:rPr>
            <w:webHidden/>
          </w:rPr>
          <w:t>77</w:t>
        </w:r>
        <w:r w:rsidRPr="004613C2">
          <w:rPr>
            <w:webHidden/>
          </w:rPr>
          <w:fldChar w:fldCharType="end"/>
        </w:r>
      </w:hyperlink>
    </w:p>
    <w:p w14:paraId="11B30BAA" w14:textId="55CB7077"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64" w:history="1">
        <w:r w:rsidRPr="004613C2">
          <w:rPr>
            <w:rStyle w:val="Hyperlink"/>
            <w:rFonts w:ascii="Times New Roman" w:hAnsi="Times New Roman"/>
            <w:noProof/>
          </w:rPr>
          <w:t>6.10</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Evaluation</w:t>
        </w:r>
        <w:r w:rsidRPr="004613C2">
          <w:rPr>
            <w:noProof/>
            <w:webHidden/>
          </w:rPr>
          <w:tab/>
        </w:r>
        <w:r w:rsidRPr="004613C2">
          <w:rPr>
            <w:noProof/>
            <w:webHidden/>
          </w:rPr>
          <w:fldChar w:fldCharType="begin"/>
        </w:r>
        <w:r w:rsidRPr="004613C2">
          <w:rPr>
            <w:noProof/>
            <w:webHidden/>
          </w:rPr>
          <w:instrText xml:space="preserve"> PAGEREF _Toc228900964 \h </w:instrText>
        </w:r>
        <w:r w:rsidRPr="004613C2">
          <w:rPr>
            <w:noProof/>
            <w:webHidden/>
          </w:rPr>
        </w:r>
        <w:r w:rsidRPr="004613C2">
          <w:rPr>
            <w:noProof/>
            <w:webHidden/>
          </w:rPr>
          <w:fldChar w:fldCharType="separate"/>
        </w:r>
        <w:r w:rsidR="00424619">
          <w:rPr>
            <w:noProof/>
            <w:webHidden/>
          </w:rPr>
          <w:t>77</w:t>
        </w:r>
        <w:r w:rsidRPr="004613C2">
          <w:rPr>
            <w:noProof/>
            <w:webHidden/>
          </w:rPr>
          <w:fldChar w:fldCharType="end"/>
        </w:r>
      </w:hyperlink>
    </w:p>
    <w:p w14:paraId="1CD33DEB" w14:textId="22633E29" w:rsidR="004613C2" w:rsidRPr="004613C2" w:rsidRDefault="004613C2">
      <w:pPr>
        <w:pStyle w:val="TOC3"/>
        <w:rPr>
          <w:rFonts w:asciiTheme="minorHAnsi" w:eastAsiaTheme="minorEastAsia" w:hAnsiTheme="minorHAnsi" w:cstheme="minorBidi"/>
          <w:kern w:val="2"/>
          <w:sz w:val="24"/>
          <w:szCs w:val="24"/>
          <w:lang w:val="en-PK" w:eastAsia="en-PK"/>
          <w14:ligatures w14:val="standardContextual"/>
        </w:rPr>
      </w:pPr>
      <w:hyperlink w:anchor="_Toc228900965" w:history="1">
        <w:r w:rsidRPr="004613C2">
          <w:rPr>
            <w:rStyle w:val="Hyperlink"/>
            <w:rFonts w:ascii="Times New Roman" w:hAnsi="Times New Roman"/>
            <w:i/>
          </w:rPr>
          <w:t>6.10.1</w:t>
        </w:r>
        <w:r w:rsidRPr="004613C2">
          <w:rPr>
            <w:rFonts w:asciiTheme="minorHAnsi" w:eastAsiaTheme="minorEastAsia" w:hAnsiTheme="minorHAnsi" w:cstheme="minorBidi"/>
            <w:kern w:val="2"/>
            <w:sz w:val="24"/>
            <w:szCs w:val="24"/>
            <w:lang w:val="en-PK" w:eastAsia="en-PK"/>
            <w14:ligatures w14:val="standardContextual"/>
          </w:rPr>
          <w:tab/>
        </w:r>
        <w:r w:rsidRPr="004613C2">
          <w:rPr>
            <w:rStyle w:val="Hyperlink"/>
            <w:rFonts w:ascii="Times New Roman" w:hAnsi="Times New Roman"/>
            <w:i/>
          </w:rPr>
          <w:t>System Evaluation – Safarbot</w:t>
        </w:r>
        <w:r w:rsidRPr="004613C2">
          <w:rPr>
            <w:webHidden/>
          </w:rPr>
          <w:tab/>
        </w:r>
        <w:r w:rsidRPr="004613C2">
          <w:rPr>
            <w:webHidden/>
          </w:rPr>
          <w:fldChar w:fldCharType="begin"/>
        </w:r>
        <w:r w:rsidRPr="004613C2">
          <w:rPr>
            <w:webHidden/>
          </w:rPr>
          <w:instrText xml:space="preserve"> PAGEREF _Toc228900965 \h </w:instrText>
        </w:r>
        <w:r w:rsidRPr="004613C2">
          <w:rPr>
            <w:webHidden/>
          </w:rPr>
        </w:r>
        <w:r w:rsidRPr="004613C2">
          <w:rPr>
            <w:webHidden/>
          </w:rPr>
          <w:fldChar w:fldCharType="separate"/>
        </w:r>
        <w:r w:rsidR="00424619">
          <w:rPr>
            <w:webHidden/>
          </w:rPr>
          <w:t>77</w:t>
        </w:r>
        <w:r w:rsidRPr="004613C2">
          <w:rPr>
            <w:webHidden/>
          </w:rPr>
          <w:fldChar w:fldCharType="end"/>
        </w:r>
      </w:hyperlink>
    </w:p>
    <w:p w14:paraId="6EFB2CF2" w14:textId="46671525"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66" w:history="1">
        <w:r w:rsidRPr="004613C2">
          <w:rPr>
            <w:rStyle w:val="Hyperlink"/>
            <w:rFonts w:ascii="Times New Roman" w:hAnsi="Times New Roman"/>
            <w:noProof/>
          </w:rPr>
          <w:t>6.11</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Deployment</w:t>
        </w:r>
        <w:r w:rsidRPr="004613C2">
          <w:rPr>
            <w:noProof/>
            <w:webHidden/>
          </w:rPr>
          <w:tab/>
        </w:r>
        <w:r w:rsidRPr="004613C2">
          <w:rPr>
            <w:noProof/>
            <w:webHidden/>
          </w:rPr>
          <w:fldChar w:fldCharType="begin"/>
        </w:r>
        <w:r w:rsidRPr="004613C2">
          <w:rPr>
            <w:noProof/>
            <w:webHidden/>
          </w:rPr>
          <w:instrText xml:space="preserve"> PAGEREF _Toc228900966 \h </w:instrText>
        </w:r>
        <w:r w:rsidRPr="004613C2">
          <w:rPr>
            <w:noProof/>
            <w:webHidden/>
          </w:rPr>
        </w:r>
        <w:r w:rsidRPr="004613C2">
          <w:rPr>
            <w:noProof/>
            <w:webHidden/>
          </w:rPr>
          <w:fldChar w:fldCharType="separate"/>
        </w:r>
        <w:r w:rsidR="00424619">
          <w:rPr>
            <w:noProof/>
            <w:webHidden/>
          </w:rPr>
          <w:t>78</w:t>
        </w:r>
        <w:r w:rsidRPr="004613C2">
          <w:rPr>
            <w:noProof/>
            <w:webHidden/>
          </w:rPr>
          <w:fldChar w:fldCharType="end"/>
        </w:r>
      </w:hyperlink>
    </w:p>
    <w:p w14:paraId="34F8322E" w14:textId="39657C1F" w:rsidR="004613C2" w:rsidRPr="004613C2" w:rsidRDefault="004613C2">
      <w:pPr>
        <w:pStyle w:val="TOC2"/>
        <w:tabs>
          <w:tab w:val="left" w:pos="960"/>
        </w:tabs>
        <w:rPr>
          <w:rFonts w:asciiTheme="minorHAnsi" w:eastAsiaTheme="minorEastAsia" w:hAnsiTheme="minorHAnsi" w:cstheme="minorBidi"/>
          <w:noProof/>
          <w:kern w:val="2"/>
          <w:sz w:val="24"/>
          <w:szCs w:val="24"/>
          <w:lang w:val="en-PK" w:eastAsia="en-PK"/>
          <w14:ligatures w14:val="standardContextual"/>
        </w:rPr>
      </w:pPr>
      <w:hyperlink w:anchor="_Toc228900967" w:history="1">
        <w:r w:rsidRPr="004613C2">
          <w:rPr>
            <w:rStyle w:val="Hyperlink"/>
            <w:rFonts w:ascii="Times New Roman" w:hAnsi="Times New Roman"/>
            <w:noProof/>
          </w:rPr>
          <w:t>6.12</w:t>
        </w:r>
        <w:r w:rsidRPr="004613C2">
          <w:rPr>
            <w:rFonts w:asciiTheme="minorHAnsi" w:eastAsiaTheme="minorEastAsia" w:hAnsiTheme="minorHAnsi" w:cstheme="minorBidi"/>
            <w:noProof/>
            <w:kern w:val="2"/>
            <w:sz w:val="24"/>
            <w:szCs w:val="24"/>
            <w:lang w:val="en-PK" w:eastAsia="en-PK"/>
            <w14:ligatures w14:val="standardContextual"/>
          </w:rPr>
          <w:tab/>
        </w:r>
        <w:r w:rsidRPr="004613C2">
          <w:rPr>
            <w:rStyle w:val="Hyperlink"/>
            <w:rFonts w:ascii="Times New Roman" w:hAnsi="Times New Roman"/>
            <w:noProof/>
          </w:rPr>
          <w:t>Maintenance</w:t>
        </w:r>
        <w:r w:rsidRPr="004613C2">
          <w:rPr>
            <w:noProof/>
            <w:webHidden/>
          </w:rPr>
          <w:tab/>
        </w:r>
        <w:r w:rsidRPr="004613C2">
          <w:rPr>
            <w:noProof/>
            <w:webHidden/>
          </w:rPr>
          <w:fldChar w:fldCharType="begin"/>
        </w:r>
        <w:r w:rsidRPr="004613C2">
          <w:rPr>
            <w:noProof/>
            <w:webHidden/>
          </w:rPr>
          <w:instrText xml:space="preserve"> PAGEREF _Toc228900967 \h </w:instrText>
        </w:r>
        <w:r w:rsidRPr="004613C2">
          <w:rPr>
            <w:noProof/>
            <w:webHidden/>
          </w:rPr>
        </w:r>
        <w:r w:rsidRPr="004613C2">
          <w:rPr>
            <w:noProof/>
            <w:webHidden/>
          </w:rPr>
          <w:fldChar w:fldCharType="separate"/>
        </w:r>
        <w:r w:rsidR="00424619">
          <w:rPr>
            <w:noProof/>
            <w:webHidden/>
          </w:rPr>
          <w:t>78</w:t>
        </w:r>
        <w:r w:rsidRPr="004613C2">
          <w:rPr>
            <w:noProof/>
            <w:webHidden/>
          </w:rPr>
          <w:fldChar w:fldCharType="end"/>
        </w:r>
      </w:hyperlink>
    </w:p>
    <w:p w14:paraId="30A9E8B3" w14:textId="0835D081" w:rsidR="004613C2" w:rsidRPr="004613C2" w:rsidRDefault="004613C2">
      <w:pPr>
        <w:pStyle w:val="TOC1"/>
        <w:rPr>
          <w:rFonts w:asciiTheme="minorHAnsi" w:eastAsiaTheme="minorEastAsia" w:hAnsiTheme="minorHAnsi" w:cstheme="minorBidi"/>
          <w:b w:val="0"/>
          <w:kern w:val="2"/>
          <w:lang w:val="en-PK" w:eastAsia="en-PK"/>
          <w14:ligatures w14:val="standardContextual"/>
        </w:rPr>
      </w:pPr>
      <w:hyperlink w:anchor="_Toc228900968" w:history="1">
        <w:r w:rsidRPr="004613C2">
          <w:rPr>
            <w:rStyle w:val="Hyperlink"/>
            <w:b w:val="0"/>
          </w:rPr>
          <w:t>CHAPTER 7: CONCLUSION AND FUTURE WORK</w:t>
        </w:r>
        <w:r w:rsidRPr="004613C2">
          <w:rPr>
            <w:b w:val="0"/>
            <w:webHidden/>
          </w:rPr>
          <w:tab/>
        </w:r>
        <w:r w:rsidRPr="004613C2">
          <w:rPr>
            <w:b w:val="0"/>
            <w:webHidden/>
          </w:rPr>
          <w:fldChar w:fldCharType="begin"/>
        </w:r>
        <w:r w:rsidRPr="004613C2">
          <w:rPr>
            <w:b w:val="0"/>
            <w:webHidden/>
          </w:rPr>
          <w:instrText xml:space="preserve"> PAGEREF _Toc228900968 \h </w:instrText>
        </w:r>
        <w:r w:rsidRPr="004613C2">
          <w:rPr>
            <w:b w:val="0"/>
            <w:webHidden/>
          </w:rPr>
        </w:r>
        <w:r w:rsidRPr="004613C2">
          <w:rPr>
            <w:b w:val="0"/>
            <w:webHidden/>
          </w:rPr>
          <w:fldChar w:fldCharType="separate"/>
        </w:r>
        <w:r w:rsidR="00424619">
          <w:rPr>
            <w:b w:val="0"/>
            <w:webHidden/>
          </w:rPr>
          <w:t>79</w:t>
        </w:r>
        <w:r w:rsidRPr="004613C2">
          <w:rPr>
            <w:b w:val="0"/>
            <w:webHidden/>
          </w:rPr>
          <w:fldChar w:fldCharType="end"/>
        </w:r>
      </w:hyperlink>
    </w:p>
    <w:p w14:paraId="0150FAA4" w14:textId="132D59BF" w:rsidR="004613C2" w:rsidRPr="004613C2" w:rsidRDefault="004613C2">
      <w:pPr>
        <w:pStyle w:val="TOC2"/>
        <w:rPr>
          <w:rFonts w:asciiTheme="minorHAnsi" w:eastAsiaTheme="minorEastAsia" w:hAnsiTheme="minorHAnsi" w:cstheme="minorBidi"/>
          <w:noProof/>
          <w:kern w:val="2"/>
          <w:sz w:val="24"/>
          <w:szCs w:val="24"/>
          <w:lang w:val="en-PK" w:eastAsia="en-PK"/>
          <w14:ligatures w14:val="standardContextual"/>
        </w:rPr>
      </w:pPr>
      <w:hyperlink w:anchor="_Toc228900969" w:history="1">
        <w:r w:rsidRPr="004613C2">
          <w:rPr>
            <w:rStyle w:val="Hyperlink"/>
            <w:rFonts w:ascii="Times New Roman" w:hAnsi="Times New Roman"/>
            <w:noProof/>
          </w:rPr>
          <w:t>7.1 Conclusion</w:t>
        </w:r>
        <w:r w:rsidRPr="004613C2">
          <w:rPr>
            <w:noProof/>
            <w:webHidden/>
          </w:rPr>
          <w:tab/>
        </w:r>
        <w:r w:rsidRPr="004613C2">
          <w:rPr>
            <w:noProof/>
            <w:webHidden/>
          </w:rPr>
          <w:fldChar w:fldCharType="begin"/>
        </w:r>
        <w:r w:rsidRPr="004613C2">
          <w:rPr>
            <w:noProof/>
            <w:webHidden/>
          </w:rPr>
          <w:instrText xml:space="preserve"> PAGEREF _Toc228900969 \h </w:instrText>
        </w:r>
        <w:r w:rsidRPr="004613C2">
          <w:rPr>
            <w:noProof/>
            <w:webHidden/>
          </w:rPr>
        </w:r>
        <w:r w:rsidRPr="004613C2">
          <w:rPr>
            <w:noProof/>
            <w:webHidden/>
          </w:rPr>
          <w:fldChar w:fldCharType="separate"/>
        </w:r>
        <w:r w:rsidR="00424619">
          <w:rPr>
            <w:noProof/>
            <w:webHidden/>
          </w:rPr>
          <w:t>79</w:t>
        </w:r>
        <w:r w:rsidRPr="004613C2">
          <w:rPr>
            <w:noProof/>
            <w:webHidden/>
          </w:rPr>
          <w:fldChar w:fldCharType="end"/>
        </w:r>
      </w:hyperlink>
    </w:p>
    <w:p w14:paraId="1AAC105D" w14:textId="0DBD832A" w:rsidR="004613C2" w:rsidRPr="004613C2" w:rsidRDefault="004613C2">
      <w:pPr>
        <w:pStyle w:val="TOC2"/>
        <w:rPr>
          <w:rFonts w:asciiTheme="minorHAnsi" w:eastAsiaTheme="minorEastAsia" w:hAnsiTheme="minorHAnsi" w:cstheme="minorBidi"/>
          <w:noProof/>
          <w:kern w:val="2"/>
          <w:sz w:val="24"/>
          <w:szCs w:val="24"/>
          <w:lang w:val="en-PK" w:eastAsia="en-PK"/>
          <w14:ligatures w14:val="standardContextual"/>
        </w:rPr>
      </w:pPr>
      <w:hyperlink w:anchor="_Toc228900970" w:history="1">
        <w:r w:rsidRPr="004613C2">
          <w:rPr>
            <w:rStyle w:val="Hyperlink"/>
            <w:rFonts w:ascii="Times New Roman" w:hAnsi="Times New Roman"/>
            <w:noProof/>
          </w:rPr>
          <w:t>7.2 Future Work</w:t>
        </w:r>
        <w:r w:rsidRPr="004613C2">
          <w:rPr>
            <w:noProof/>
            <w:webHidden/>
          </w:rPr>
          <w:tab/>
        </w:r>
        <w:r w:rsidRPr="004613C2">
          <w:rPr>
            <w:noProof/>
            <w:webHidden/>
          </w:rPr>
          <w:fldChar w:fldCharType="begin"/>
        </w:r>
        <w:r w:rsidRPr="004613C2">
          <w:rPr>
            <w:noProof/>
            <w:webHidden/>
          </w:rPr>
          <w:instrText xml:space="preserve"> PAGEREF _Toc228900970 \h </w:instrText>
        </w:r>
        <w:r w:rsidRPr="004613C2">
          <w:rPr>
            <w:noProof/>
            <w:webHidden/>
          </w:rPr>
        </w:r>
        <w:r w:rsidRPr="004613C2">
          <w:rPr>
            <w:noProof/>
            <w:webHidden/>
          </w:rPr>
          <w:fldChar w:fldCharType="separate"/>
        </w:r>
        <w:r w:rsidR="00424619">
          <w:rPr>
            <w:noProof/>
            <w:webHidden/>
          </w:rPr>
          <w:t>79</w:t>
        </w:r>
        <w:r w:rsidRPr="004613C2">
          <w:rPr>
            <w:noProof/>
            <w:webHidden/>
          </w:rPr>
          <w:fldChar w:fldCharType="end"/>
        </w:r>
      </w:hyperlink>
    </w:p>
    <w:p w14:paraId="48EFF4A6" w14:textId="12E88E06" w:rsidR="00D566E0" w:rsidRPr="004613C2" w:rsidRDefault="00A23962" w:rsidP="00356143">
      <w:pPr>
        <w:tabs>
          <w:tab w:val="center" w:pos="4320"/>
        </w:tabs>
        <w:spacing w:line="360" w:lineRule="auto"/>
        <w:jc w:val="both"/>
      </w:pPr>
      <w:r w:rsidRPr="004613C2">
        <w:fldChar w:fldCharType="end"/>
      </w:r>
    </w:p>
    <w:p w14:paraId="6E8D9976" w14:textId="77777777" w:rsidR="00356143" w:rsidRDefault="00356143" w:rsidP="00356143">
      <w:pPr>
        <w:tabs>
          <w:tab w:val="center" w:pos="4320"/>
        </w:tabs>
        <w:spacing w:line="360" w:lineRule="auto"/>
        <w:jc w:val="both"/>
      </w:pPr>
    </w:p>
    <w:p w14:paraId="7E155D87" w14:textId="77777777" w:rsidR="00356143" w:rsidRDefault="00356143" w:rsidP="00356143">
      <w:pPr>
        <w:tabs>
          <w:tab w:val="center" w:pos="4320"/>
        </w:tabs>
        <w:spacing w:line="360" w:lineRule="auto"/>
        <w:jc w:val="both"/>
      </w:pPr>
    </w:p>
    <w:p w14:paraId="0CF7CF99" w14:textId="77777777" w:rsidR="00356143" w:rsidRDefault="00356143" w:rsidP="00356143">
      <w:pPr>
        <w:tabs>
          <w:tab w:val="center" w:pos="4320"/>
        </w:tabs>
        <w:spacing w:line="360" w:lineRule="auto"/>
        <w:jc w:val="both"/>
      </w:pPr>
    </w:p>
    <w:p w14:paraId="56D797C3" w14:textId="77777777" w:rsidR="00356143" w:rsidRDefault="00356143" w:rsidP="00356143">
      <w:pPr>
        <w:tabs>
          <w:tab w:val="center" w:pos="4320"/>
        </w:tabs>
        <w:spacing w:line="360" w:lineRule="auto"/>
        <w:jc w:val="both"/>
      </w:pPr>
    </w:p>
    <w:p w14:paraId="3E5435EC" w14:textId="77777777" w:rsidR="00356143" w:rsidRPr="00542B7F" w:rsidRDefault="00356143" w:rsidP="00356143">
      <w:pPr>
        <w:tabs>
          <w:tab w:val="center" w:pos="4320"/>
        </w:tabs>
        <w:spacing w:line="360" w:lineRule="auto"/>
        <w:jc w:val="both"/>
        <w:rPr>
          <w:rFonts w:eastAsia="Calibri"/>
          <w:b/>
          <w:bCs/>
          <w:sz w:val="56"/>
          <w:szCs w:val="56"/>
        </w:rPr>
      </w:pPr>
    </w:p>
    <w:p w14:paraId="38894F62" w14:textId="77777777" w:rsidR="00651682" w:rsidRDefault="00651682" w:rsidP="00677609">
      <w:pPr>
        <w:tabs>
          <w:tab w:val="left" w:pos="2955"/>
        </w:tabs>
        <w:spacing w:line="360" w:lineRule="auto"/>
        <w:rPr>
          <w:rFonts w:eastAsia="Calibri"/>
          <w:b/>
          <w:bCs/>
          <w:sz w:val="56"/>
          <w:szCs w:val="56"/>
        </w:rPr>
      </w:pPr>
    </w:p>
    <w:p w14:paraId="06B73C98" w14:textId="77777777" w:rsidR="00D955FB" w:rsidRDefault="00D955FB" w:rsidP="00677609">
      <w:pPr>
        <w:tabs>
          <w:tab w:val="left" w:pos="2955"/>
        </w:tabs>
        <w:spacing w:line="360" w:lineRule="auto"/>
        <w:rPr>
          <w:rFonts w:eastAsia="Calibri"/>
          <w:b/>
          <w:bCs/>
          <w:sz w:val="56"/>
          <w:szCs w:val="56"/>
        </w:rPr>
      </w:pPr>
    </w:p>
    <w:p w14:paraId="3E9C4C77" w14:textId="77777777" w:rsidR="0031107D" w:rsidRDefault="0031107D" w:rsidP="00677609">
      <w:pPr>
        <w:tabs>
          <w:tab w:val="left" w:pos="2955"/>
        </w:tabs>
        <w:spacing w:line="360" w:lineRule="auto"/>
        <w:rPr>
          <w:rFonts w:eastAsia="Calibri"/>
          <w:b/>
          <w:bCs/>
          <w:sz w:val="56"/>
          <w:szCs w:val="56"/>
        </w:rPr>
      </w:pPr>
    </w:p>
    <w:p w14:paraId="0D2E4262" w14:textId="77777777" w:rsidR="002968A3" w:rsidRDefault="002968A3" w:rsidP="00677609">
      <w:pPr>
        <w:tabs>
          <w:tab w:val="left" w:pos="2955"/>
        </w:tabs>
        <w:spacing w:line="360" w:lineRule="auto"/>
        <w:rPr>
          <w:rFonts w:eastAsia="Calibri"/>
          <w:b/>
          <w:bCs/>
          <w:sz w:val="56"/>
          <w:szCs w:val="56"/>
        </w:rPr>
      </w:pPr>
    </w:p>
    <w:p w14:paraId="3FCB65AF" w14:textId="77777777" w:rsidR="004613C2" w:rsidRPr="00542B7F" w:rsidRDefault="004613C2" w:rsidP="00677609">
      <w:pPr>
        <w:tabs>
          <w:tab w:val="left" w:pos="2955"/>
        </w:tabs>
        <w:spacing w:line="360" w:lineRule="auto"/>
        <w:rPr>
          <w:rFonts w:eastAsia="Calibri"/>
          <w:b/>
          <w:bCs/>
          <w:sz w:val="56"/>
          <w:szCs w:val="56"/>
        </w:rPr>
      </w:pPr>
    </w:p>
    <w:p w14:paraId="42B55236" w14:textId="77777777" w:rsidR="006D3445" w:rsidRPr="00542B7F" w:rsidRDefault="006D3445" w:rsidP="00677609">
      <w:pPr>
        <w:tabs>
          <w:tab w:val="left" w:pos="2955"/>
        </w:tabs>
        <w:spacing w:line="360" w:lineRule="auto"/>
        <w:jc w:val="center"/>
        <w:rPr>
          <w:rFonts w:eastAsia="Calibri"/>
          <w:b/>
          <w:bCs/>
          <w:sz w:val="56"/>
          <w:szCs w:val="56"/>
        </w:rPr>
      </w:pPr>
      <w:r w:rsidRPr="00542B7F">
        <w:rPr>
          <w:rFonts w:eastAsia="Calibri"/>
          <w:b/>
          <w:bCs/>
          <w:sz w:val="56"/>
          <w:szCs w:val="56"/>
        </w:rPr>
        <w:lastRenderedPageBreak/>
        <w:t>List of Figures</w:t>
      </w:r>
    </w:p>
    <w:p w14:paraId="404915A1" w14:textId="6BCD7B0F" w:rsidR="004613C2" w:rsidRPr="004613C2" w:rsidRDefault="000D15DB">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r w:rsidRPr="00356143">
        <w:rPr>
          <w:rFonts w:eastAsia="Calibri"/>
          <w:sz w:val="56"/>
          <w:szCs w:val="56"/>
        </w:rPr>
        <w:fldChar w:fldCharType="begin"/>
      </w:r>
      <w:r w:rsidRPr="00356143">
        <w:rPr>
          <w:rFonts w:eastAsia="Calibri"/>
          <w:sz w:val="56"/>
          <w:szCs w:val="56"/>
        </w:rPr>
        <w:instrText xml:space="preserve"> TOC \f f \h \z \t "Caption,1" \c "Figure" </w:instrText>
      </w:r>
      <w:r w:rsidRPr="00356143">
        <w:rPr>
          <w:rFonts w:eastAsia="Calibri"/>
          <w:sz w:val="56"/>
          <w:szCs w:val="56"/>
        </w:rPr>
        <w:fldChar w:fldCharType="separate"/>
      </w:r>
      <w:hyperlink w:anchor="_Toc228900979" w:history="1">
        <w:r w:rsidR="004613C2" w:rsidRPr="004613C2">
          <w:rPr>
            <w:rStyle w:val="Hyperlink"/>
            <w:noProof/>
          </w:rPr>
          <w:t>Figure 2.1 : Sample Picture</w:t>
        </w:r>
        <w:r w:rsidR="004613C2" w:rsidRPr="004613C2">
          <w:rPr>
            <w:noProof/>
            <w:webHidden/>
          </w:rPr>
          <w:tab/>
        </w:r>
        <w:r w:rsidR="004613C2" w:rsidRPr="004613C2">
          <w:rPr>
            <w:noProof/>
            <w:webHidden/>
          </w:rPr>
          <w:fldChar w:fldCharType="begin"/>
        </w:r>
        <w:r w:rsidR="004613C2" w:rsidRPr="004613C2">
          <w:rPr>
            <w:noProof/>
            <w:webHidden/>
          </w:rPr>
          <w:instrText xml:space="preserve"> PAGEREF _Toc228900979 \h </w:instrText>
        </w:r>
        <w:r w:rsidR="004613C2" w:rsidRPr="004613C2">
          <w:rPr>
            <w:noProof/>
            <w:webHidden/>
          </w:rPr>
        </w:r>
        <w:r w:rsidR="004613C2" w:rsidRPr="004613C2">
          <w:rPr>
            <w:noProof/>
            <w:webHidden/>
          </w:rPr>
          <w:fldChar w:fldCharType="separate"/>
        </w:r>
        <w:r w:rsidR="00424619">
          <w:rPr>
            <w:noProof/>
            <w:webHidden/>
          </w:rPr>
          <w:t>12</w:t>
        </w:r>
        <w:r w:rsidR="004613C2" w:rsidRPr="004613C2">
          <w:rPr>
            <w:noProof/>
            <w:webHidden/>
          </w:rPr>
          <w:fldChar w:fldCharType="end"/>
        </w:r>
      </w:hyperlink>
    </w:p>
    <w:p w14:paraId="0BA3CCEB" w14:textId="4EAD1FBE"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0981" w:history="1">
        <w:r w:rsidRPr="004613C2">
          <w:rPr>
            <w:rStyle w:val="Hyperlink"/>
            <w:noProof/>
          </w:rPr>
          <w:t>Figure 3.1: Use Case Diagram</w:t>
        </w:r>
        <w:r w:rsidRPr="004613C2">
          <w:rPr>
            <w:noProof/>
            <w:webHidden/>
          </w:rPr>
          <w:tab/>
        </w:r>
        <w:r w:rsidRPr="004613C2">
          <w:rPr>
            <w:noProof/>
            <w:webHidden/>
          </w:rPr>
          <w:fldChar w:fldCharType="begin"/>
        </w:r>
        <w:r w:rsidRPr="004613C2">
          <w:rPr>
            <w:noProof/>
            <w:webHidden/>
          </w:rPr>
          <w:instrText xml:space="preserve"> PAGEREF _Toc228900981 \h </w:instrText>
        </w:r>
        <w:r w:rsidRPr="004613C2">
          <w:rPr>
            <w:noProof/>
            <w:webHidden/>
          </w:rPr>
        </w:r>
        <w:r w:rsidRPr="004613C2">
          <w:rPr>
            <w:noProof/>
            <w:webHidden/>
          </w:rPr>
          <w:fldChar w:fldCharType="separate"/>
        </w:r>
        <w:r w:rsidR="00424619">
          <w:rPr>
            <w:noProof/>
            <w:webHidden/>
          </w:rPr>
          <w:t>15</w:t>
        </w:r>
        <w:r w:rsidRPr="004613C2">
          <w:rPr>
            <w:noProof/>
            <w:webHidden/>
          </w:rPr>
          <w:fldChar w:fldCharType="end"/>
        </w:r>
      </w:hyperlink>
    </w:p>
    <w:p w14:paraId="7F384098" w14:textId="556BCB95"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0999" w:history="1">
        <w:r w:rsidRPr="004613C2">
          <w:rPr>
            <w:rStyle w:val="Hyperlink"/>
            <w:noProof/>
          </w:rPr>
          <w:t>Figure 4.1: Component Diagram</w:t>
        </w:r>
        <w:r w:rsidRPr="004613C2">
          <w:rPr>
            <w:noProof/>
            <w:webHidden/>
          </w:rPr>
          <w:tab/>
        </w:r>
        <w:r w:rsidRPr="004613C2">
          <w:rPr>
            <w:noProof/>
            <w:webHidden/>
          </w:rPr>
          <w:fldChar w:fldCharType="begin"/>
        </w:r>
        <w:r w:rsidRPr="004613C2">
          <w:rPr>
            <w:noProof/>
            <w:webHidden/>
          </w:rPr>
          <w:instrText xml:space="preserve"> PAGEREF _Toc228900999 \h </w:instrText>
        </w:r>
        <w:r w:rsidRPr="004613C2">
          <w:rPr>
            <w:noProof/>
            <w:webHidden/>
          </w:rPr>
        </w:r>
        <w:r w:rsidRPr="004613C2">
          <w:rPr>
            <w:noProof/>
            <w:webHidden/>
          </w:rPr>
          <w:fldChar w:fldCharType="separate"/>
        </w:r>
        <w:r w:rsidR="00424619">
          <w:rPr>
            <w:noProof/>
            <w:webHidden/>
          </w:rPr>
          <w:t>35</w:t>
        </w:r>
        <w:r w:rsidRPr="004613C2">
          <w:rPr>
            <w:noProof/>
            <w:webHidden/>
          </w:rPr>
          <w:fldChar w:fldCharType="end"/>
        </w:r>
      </w:hyperlink>
    </w:p>
    <w:p w14:paraId="2C12F8E3" w14:textId="4AD55B84"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00" w:history="1">
        <w:r w:rsidRPr="004613C2">
          <w:rPr>
            <w:rStyle w:val="Hyperlink"/>
            <w:noProof/>
          </w:rPr>
          <w:t>Figure 4.2:Package Diagram</w:t>
        </w:r>
        <w:r w:rsidRPr="004613C2">
          <w:rPr>
            <w:noProof/>
            <w:webHidden/>
          </w:rPr>
          <w:tab/>
        </w:r>
        <w:r w:rsidRPr="004613C2">
          <w:rPr>
            <w:noProof/>
            <w:webHidden/>
          </w:rPr>
          <w:fldChar w:fldCharType="begin"/>
        </w:r>
        <w:r w:rsidRPr="004613C2">
          <w:rPr>
            <w:noProof/>
            <w:webHidden/>
          </w:rPr>
          <w:instrText xml:space="preserve"> PAGEREF _Toc228901000 \h </w:instrText>
        </w:r>
        <w:r w:rsidRPr="004613C2">
          <w:rPr>
            <w:noProof/>
            <w:webHidden/>
          </w:rPr>
        </w:r>
        <w:r w:rsidRPr="004613C2">
          <w:rPr>
            <w:noProof/>
            <w:webHidden/>
          </w:rPr>
          <w:fldChar w:fldCharType="separate"/>
        </w:r>
        <w:r w:rsidR="00424619">
          <w:rPr>
            <w:noProof/>
            <w:webHidden/>
          </w:rPr>
          <w:t>36</w:t>
        </w:r>
        <w:r w:rsidRPr="004613C2">
          <w:rPr>
            <w:noProof/>
            <w:webHidden/>
          </w:rPr>
          <w:fldChar w:fldCharType="end"/>
        </w:r>
      </w:hyperlink>
    </w:p>
    <w:p w14:paraId="6EE2E511" w14:textId="7937868F"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01" w:history="1">
        <w:r w:rsidRPr="004613C2">
          <w:rPr>
            <w:rStyle w:val="Hyperlink"/>
            <w:noProof/>
          </w:rPr>
          <w:t>Figure 4.3:Deployment Diagram</w:t>
        </w:r>
        <w:r w:rsidRPr="004613C2">
          <w:rPr>
            <w:noProof/>
            <w:webHidden/>
          </w:rPr>
          <w:tab/>
        </w:r>
        <w:r w:rsidRPr="004613C2">
          <w:rPr>
            <w:noProof/>
            <w:webHidden/>
          </w:rPr>
          <w:fldChar w:fldCharType="begin"/>
        </w:r>
        <w:r w:rsidRPr="004613C2">
          <w:rPr>
            <w:noProof/>
            <w:webHidden/>
          </w:rPr>
          <w:instrText xml:space="preserve"> PAGEREF _Toc228901001 \h </w:instrText>
        </w:r>
        <w:r w:rsidRPr="004613C2">
          <w:rPr>
            <w:noProof/>
            <w:webHidden/>
          </w:rPr>
        </w:r>
        <w:r w:rsidRPr="004613C2">
          <w:rPr>
            <w:noProof/>
            <w:webHidden/>
          </w:rPr>
          <w:fldChar w:fldCharType="separate"/>
        </w:r>
        <w:r w:rsidR="00424619">
          <w:rPr>
            <w:noProof/>
            <w:webHidden/>
          </w:rPr>
          <w:t>37</w:t>
        </w:r>
        <w:r w:rsidRPr="004613C2">
          <w:rPr>
            <w:noProof/>
            <w:webHidden/>
          </w:rPr>
          <w:fldChar w:fldCharType="end"/>
        </w:r>
      </w:hyperlink>
    </w:p>
    <w:p w14:paraId="117ABDC2" w14:textId="3923C242"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02" w:history="1">
        <w:r w:rsidRPr="004613C2">
          <w:rPr>
            <w:rStyle w:val="Hyperlink"/>
            <w:noProof/>
          </w:rPr>
          <w:t>Figure 4.4:Class Diagram</w:t>
        </w:r>
        <w:r w:rsidRPr="004613C2">
          <w:rPr>
            <w:noProof/>
            <w:webHidden/>
          </w:rPr>
          <w:tab/>
        </w:r>
        <w:r w:rsidRPr="004613C2">
          <w:rPr>
            <w:noProof/>
            <w:webHidden/>
          </w:rPr>
          <w:fldChar w:fldCharType="begin"/>
        </w:r>
        <w:r w:rsidRPr="004613C2">
          <w:rPr>
            <w:noProof/>
            <w:webHidden/>
          </w:rPr>
          <w:instrText xml:space="preserve"> PAGEREF _Toc228901002 \h </w:instrText>
        </w:r>
        <w:r w:rsidRPr="004613C2">
          <w:rPr>
            <w:noProof/>
            <w:webHidden/>
          </w:rPr>
        </w:r>
        <w:r w:rsidRPr="004613C2">
          <w:rPr>
            <w:noProof/>
            <w:webHidden/>
          </w:rPr>
          <w:fldChar w:fldCharType="separate"/>
        </w:r>
        <w:r w:rsidR="00424619">
          <w:rPr>
            <w:noProof/>
            <w:webHidden/>
          </w:rPr>
          <w:t>38</w:t>
        </w:r>
        <w:r w:rsidRPr="004613C2">
          <w:rPr>
            <w:noProof/>
            <w:webHidden/>
          </w:rPr>
          <w:fldChar w:fldCharType="end"/>
        </w:r>
      </w:hyperlink>
    </w:p>
    <w:p w14:paraId="2CCE6344" w14:textId="52E14912"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03" w:history="1">
        <w:r w:rsidRPr="004613C2">
          <w:rPr>
            <w:rStyle w:val="Hyperlink"/>
            <w:noProof/>
          </w:rPr>
          <w:t>Figure 4.5:Block Diagram</w:t>
        </w:r>
        <w:r w:rsidRPr="004613C2">
          <w:rPr>
            <w:noProof/>
            <w:webHidden/>
          </w:rPr>
          <w:tab/>
        </w:r>
        <w:r w:rsidRPr="004613C2">
          <w:rPr>
            <w:noProof/>
            <w:webHidden/>
          </w:rPr>
          <w:fldChar w:fldCharType="begin"/>
        </w:r>
        <w:r w:rsidRPr="004613C2">
          <w:rPr>
            <w:noProof/>
            <w:webHidden/>
          </w:rPr>
          <w:instrText xml:space="preserve"> PAGEREF _Toc228901003 \h </w:instrText>
        </w:r>
        <w:r w:rsidRPr="004613C2">
          <w:rPr>
            <w:noProof/>
            <w:webHidden/>
          </w:rPr>
        </w:r>
        <w:r w:rsidRPr="004613C2">
          <w:rPr>
            <w:noProof/>
            <w:webHidden/>
          </w:rPr>
          <w:fldChar w:fldCharType="separate"/>
        </w:r>
        <w:r w:rsidR="00424619">
          <w:rPr>
            <w:noProof/>
            <w:webHidden/>
          </w:rPr>
          <w:t>39</w:t>
        </w:r>
        <w:r w:rsidRPr="004613C2">
          <w:rPr>
            <w:noProof/>
            <w:webHidden/>
          </w:rPr>
          <w:fldChar w:fldCharType="end"/>
        </w:r>
      </w:hyperlink>
    </w:p>
    <w:p w14:paraId="04C2EC7E" w14:textId="1F473A43"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04" w:history="1">
        <w:r w:rsidRPr="004613C2">
          <w:rPr>
            <w:rStyle w:val="Hyperlink"/>
            <w:noProof/>
          </w:rPr>
          <w:t>Figure 4.6:Activity Diagram: User Registration</w:t>
        </w:r>
        <w:r w:rsidRPr="004613C2">
          <w:rPr>
            <w:noProof/>
            <w:webHidden/>
          </w:rPr>
          <w:tab/>
        </w:r>
        <w:r w:rsidRPr="004613C2">
          <w:rPr>
            <w:noProof/>
            <w:webHidden/>
          </w:rPr>
          <w:fldChar w:fldCharType="begin"/>
        </w:r>
        <w:r w:rsidRPr="004613C2">
          <w:rPr>
            <w:noProof/>
            <w:webHidden/>
          </w:rPr>
          <w:instrText xml:space="preserve"> PAGEREF _Toc228901004 \h </w:instrText>
        </w:r>
        <w:r w:rsidRPr="004613C2">
          <w:rPr>
            <w:noProof/>
            <w:webHidden/>
          </w:rPr>
        </w:r>
        <w:r w:rsidRPr="004613C2">
          <w:rPr>
            <w:noProof/>
            <w:webHidden/>
          </w:rPr>
          <w:fldChar w:fldCharType="separate"/>
        </w:r>
        <w:r w:rsidR="00424619">
          <w:rPr>
            <w:noProof/>
            <w:webHidden/>
          </w:rPr>
          <w:t>40</w:t>
        </w:r>
        <w:r w:rsidRPr="004613C2">
          <w:rPr>
            <w:noProof/>
            <w:webHidden/>
          </w:rPr>
          <w:fldChar w:fldCharType="end"/>
        </w:r>
      </w:hyperlink>
    </w:p>
    <w:p w14:paraId="44F74782" w14:textId="3D9FF212"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05" w:history="1">
        <w:r w:rsidRPr="004613C2">
          <w:rPr>
            <w:rStyle w:val="Hyperlink"/>
            <w:noProof/>
          </w:rPr>
          <w:t>Figure 4.7:Activity Diagram: Admin Manage Provider</w:t>
        </w:r>
        <w:r w:rsidRPr="004613C2">
          <w:rPr>
            <w:noProof/>
            <w:webHidden/>
          </w:rPr>
          <w:tab/>
        </w:r>
        <w:r w:rsidRPr="004613C2">
          <w:rPr>
            <w:noProof/>
            <w:webHidden/>
          </w:rPr>
          <w:fldChar w:fldCharType="begin"/>
        </w:r>
        <w:r w:rsidRPr="004613C2">
          <w:rPr>
            <w:noProof/>
            <w:webHidden/>
          </w:rPr>
          <w:instrText xml:space="preserve"> PAGEREF _Toc228901005 \h </w:instrText>
        </w:r>
        <w:r w:rsidRPr="004613C2">
          <w:rPr>
            <w:noProof/>
            <w:webHidden/>
          </w:rPr>
        </w:r>
        <w:r w:rsidRPr="004613C2">
          <w:rPr>
            <w:noProof/>
            <w:webHidden/>
          </w:rPr>
          <w:fldChar w:fldCharType="separate"/>
        </w:r>
        <w:r w:rsidR="00424619">
          <w:rPr>
            <w:noProof/>
            <w:webHidden/>
          </w:rPr>
          <w:t>41</w:t>
        </w:r>
        <w:r w:rsidRPr="004613C2">
          <w:rPr>
            <w:noProof/>
            <w:webHidden/>
          </w:rPr>
          <w:fldChar w:fldCharType="end"/>
        </w:r>
      </w:hyperlink>
    </w:p>
    <w:p w14:paraId="5D7F26BC" w14:textId="461889C7"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06" w:history="1">
        <w:r w:rsidRPr="004613C2">
          <w:rPr>
            <w:rStyle w:val="Hyperlink"/>
            <w:noProof/>
          </w:rPr>
          <w:t>Figure 4.8:Activity Diagram: Booking Ticket</w:t>
        </w:r>
        <w:r w:rsidRPr="004613C2">
          <w:rPr>
            <w:noProof/>
            <w:webHidden/>
          </w:rPr>
          <w:tab/>
        </w:r>
        <w:r w:rsidRPr="004613C2">
          <w:rPr>
            <w:noProof/>
            <w:webHidden/>
          </w:rPr>
          <w:fldChar w:fldCharType="begin"/>
        </w:r>
        <w:r w:rsidRPr="004613C2">
          <w:rPr>
            <w:noProof/>
            <w:webHidden/>
          </w:rPr>
          <w:instrText xml:space="preserve"> PAGEREF _Toc228901006 \h </w:instrText>
        </w:r>
        <w:r w:rsidRPr="004613C2">
          <w:rPr>
            <w:noProof/>
            <w:webHidden/>
          </w:rPr>
        </w:r>
        <w:r w:rsidRPr="004613C2">
          <w:rPr>
            <w:noProof/>
            <w:webHidden/>
          </w:rPr>
          <w:fldChar w:fldCharType="separate"/>
        </w:r>
        <w:r w:rsidR="00424619">
          <w:rPr>
            <w:noProof/>
            <w:webHidden/>
          </w:rPr>
          <w:t>42</w:t>
        </w:r>
        <w:r w:rsidRPr="004613C2">
          <w:rPr>
            <w:noProof/>
            <w:webHidden/>
          </w:rPr>
          <w:fldChar w:fldCharType="end"/>
        </w:r>
      </w:hyperlink>
    </w:p>
    <w:p w14:paraId="71FDD256" w14:textId="2EECFB38"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07" w:history="1">
        <w:r w:rsidRPr="004613C2">
          <w:rPr>
            <w:rStyle w:val="Hyperlink"/>
            <w:noProof/>
          </w:rPr>
          <w:t>Figure 4.9:Activity Diagram: Real Time Travel Insights</w:t>
        </w:r>
        <w:r w:rsidRPr="004613C2">
          <w:rPr>
            <w:noProof/>
            <w:webHidden/>
          </w:rPr>
          <w:tab/>
        </w:r>
        <w:r w:rsidRPr="004613C2">
          <w:rPr>
            <w:noProof/>
            <w:webHidden/>
          </w:rPr>
          <w:fldChar w:fldCharType="begin"/>
        </w:r>
        <w:r w:rsidRPr="004613C2">
          <w:rPr>
            <w:noProof/>
            <w:webHidden/>
          </w:rPr>
          <w:instrText xml:space="preserve"> PAGEREF _Toc228901007 \h </w:instrText>
        </w:r>
        <w:r w:rsidRPr="004613C2">
          <w:rPr>
            <w:noProof/>
            <w:webHidden/>
          </w:rPr>
        </w:r>
        <w:r w:rsidRPr="004613C2">
          <w:rPr>
            <w:noProof/>
            <w:webHidden/>
          </w:rPr>
          <w:fldChar w:fldCharType="separate"/>
        </w:r>
        <w:r w:rsidR="00424619">
          <w:rPr>
            <w:noProof/>
            <w:webHidden/>
          </w:rPr>
          <w:t>43</w:t>
        </w:r>
        <w:r w:rsidRPr="004613C2">
          <w:rPr>
            <w:noProof/>
            <w:webHidden/>
          </w:rPr>
          <w:fldChar w:fldCharType="end"/>
        </w:r>
      </w:hyperlink>
    </w:p>
    <w:p w14:paraId="317B177E" w14:textId="2AC15CDC"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08" w:history="1">
        <w:r w:rsidRPr="004613C2">
          <w:rPr>
            <w:rStyle w:val="Hyperlink"/>
            <w:noProof/>
          </w:rPr>
          <w:t>Figure 4.10:Sequence Diagram:  Admin Manage User</w:t>
        </w:r>
        <w:r w:rsidRPr="004613C2">
          <w:rPr>
            <w:noProof/>
            <w:webHidden/>
          </w:rPr>
          <w:tab/>
        </w:r>
        <w:r w:rsidRPr="004613C2">
          <w:rPr>
            <w:noProof/>
            <w:webHidden/>
          </w:rPr>
          <w:fldChar w:fldCharType="begin"/>
        </w:r>
        <w:r w:rsidRPr="004613C2">
          <w:rPr>
            <w:noProof/>
            <w:webHidden/>
          </w:rPr>
          <w:instrText xml:space="preserve"> PAGEREF _Toc228901008 \h </w:instrText>
        </w:r>
        <w:r w:rsidRPr="004613C2">
          <w:rPr>
            <w:noProof/>
            <w:webHidden/>
          </w:rPr>
        </w:r>
        <w:r w:rsidRPr="004613C2">
          <w:rPr>
            <w:noProof/>
            <w:webHidden/>
          </w:rPr>
          <w:fldChar w:fldCharType="separate"/>
        </w:r>
        <w:r w:rsidR="00424619">
          <w:rPr>
            <w:noProof/>
            <w:webHidden/>
          </w:rPr>
          <w:t>44</w:t>
        </w:r>
        <w:r w:rsidRPr="004613C2">
          <w:rPr>
            <w:noProof/>
            <w:webHidden/>
          </w:rPr>
          <w:fldChar w:fldCharType="end"/>
        </w:r>
      </w:hyperlink>
    </w:p>
    <w:p w14:paraId="5A410621" w14:textId="3DF9DA5E"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09" w:history="1">
        <w:r w:rsidRPr="004613C2">
          <w:rPr>
            <w:rStyle w:val="Hyperlink"/>
            <w:noProof/>
          </w:rPr>
          <w:t>Figure 4.11:Sequence Diagram: User Registration/Login</w:t>
        </w:r>
        <w:r w:rsidRPr="004613C2">
          <w:rPr>
            <w:noProof/>
            <w:webHidden/>
          </w:rPr>
          <w:tab/>
        </w:r>
        <w:r w:rsidRPr="004613C2">
          <w:rPr>
            <w:noProof/>
            <w:webHidden/>
          </w:rPr>
          <w:fldChar w:fldCharType="begin"/>
        </w:r>
        <w:r w:rsidRPr="004613C2">
          <w:rPr>
            <w:noProof/>
            <w:webHidden/>
          </w:rPr>
          <w:instrText xml:space="preserve"> PAGEREF _Toc228901009 \h </w:instrText>
        </w:r>
        <w:r w:rsidRPr="004613C2">
          <w:rPr>
            <w:noProof/>
            <w:webHidden/>
          </w:rPr>
        </w:r>
        <w:r w:rsidRPr="004613C2">
          <w:rPr>
            <w:noProof/>
            <w:webHidden/>
          </w:rPr>
          <w:fldChar w:fldCharType="separate"/>
        </w:r>
        <w:r w:rsidR="00424619">
          <w:rPr>
            <w:noProof/>
            <w:webHidden/>
          </w:rPr>
          <w:t>45</w:t>
        </w:r>
        <w:r w:rsidRPr="004613C2">
          <w:rPr>
            <w:noProof/>
            <w:webHidden/>
          </w:rPr>
          <w:fldChar w:fldCharType="end"/>
        </w:r>
      </w:hyperlink>
    </w:p>
    <w:p w14:paraId="0B94F32A" w14:textId="36BF2DAA"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10" w:history="1">
        <w:r w:rsidRPr="004613C2">
          <w:rPr>
            <w:rStyle w:val="Hyperlink"/>
            <w:noProof/>
          </w:rPr>
          <w:t>Figure 4.12:Sequence Diagram: Booking Ticket</w:t>
        </w:r>
        <w:r w:rsidRPr="004613C2">
          <w:rPr>
            <w:noProof/>
            <w:webHidden/>
          </w:rPr>
          <w:tab/>
        </w:r>
        <w:r w:rsidRPr="004613C2">
          <w:rPr>
            <w:noProof/>
            <w:webHidden/>
          </w:rPr>
          <w:fldChar w:fldCharType="begin"/>
        </w:r>
        <w:r w:rsidRPr="004613C2">
          <w:rPr>
            <w:noProof/>
            <w:webHidden/>
          </w:rPr>
          <w:instrText xml:space="preserve"> PAGEREF _Toc228901010 \h </w:instrText>
        </w:r>
        <w:r w:rsidRPr="004613C2">
          <w:rPr>
            <w:noProof/>
            <w:webHidden/>
          </w:rPr>
        </w:r>
        <w:r w:rsidRPr="004613C2">
          <w:rPr>
            <w:noProof/>
            <w:webHidden/>
          </w:rPr>
          <w:fldChar w:fldCharType="separate"/>
        </w:r>
        <w:r w:rsidR="00424619">
          <w:rPr>
            <w:noProof/>
            <w:webHidden/>
          </w:rPr>
          <w:t>45</w:t>
        </w:r>
        <w:r w:rsidRPr="004613C2">
          <w:rPr>
            <w:noProof/>
            <w:webHidden/>
          </w:rPr>
          <w:fldChar w:fldCharType="end"/>
        </w:r>
      </w:hyperlink>
    </w:p>
    <w:p w14:paraId="6C413732" w14:textId="58D27C7D"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11" w:history="1">
        <w:r w:rsidRPr="004613C2">
          <w:rPr>
            <w:rStyle w:val="Hyperlink"/>
            <w:noProof/>
          </w:rPr>
          <w:t>Figure 4.13:Sequence Diagram: Provider Manage Routes</w:t>
        </w:r>
        <w:r w:rsidRPr="004613C2">
          <w:rPr>
            <w:noProof/>
            <w:webHidden/>
          </w:rPr>
          <w:tab/>
        </w:r>
        <w:r w:rsidRPr="004613C2">
          <w:rPr>
            <w:noProof/>
            <w:webHidden/>
          </w:rPr>
          <w:fldChar w:fldCharType="begin"/>
        </w:r>
        <w:r w:rsidRPr="004613C2">
          <w:rPr>
            <w:noProof/>
            <w:webHidden/>
          </w:rPr>
          <w:instrText xml:space="preserve"> PAGEREF _Toc228901011 \h </w:instrText>
        </w:r>
        <w:r w:rsidRPr="004613C2">
          <w:rPr>
            <w:noProof/>
            <w:webHidden/>
          </w:rPr>
        </w:r>
        <w:r w:rsidRPr="004613C2">
          <w:rPr>
            <w:noProof/>
            <w:webHidden/>
          </w:rPr>
          <w:fldChar w:fldCharType="separate"/>
        </w:r>
        <w:r w:rsidR="00424619">
          <w:rPr>
            <w:noProof/>
            <w:webHidden/>
          </w:rPr>
          <w:t>46</w:t>
        </w:r>
        <w:r w:rsidRPr="004613C2">
          <w:rPr>
            <w:noProof/>
            <w:webHidden/>
          </w:rPr>
          <w:fldChar w:fldCharType="end"/>
        </w:r>
      </w:hyperlink>
    </w:p>
    <w:p w14:paraId="1CEF680F" w14:textId="4FE99E7A"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12" w:history="1">
        <w:r w:rsidRPr="004613C2">
          <w:rPr>
            <w:rStyle w:val="Hyperlink"/>
            <w:noProof/>
          </w:rPr>
          <w:t>Figure 4.14:Sequence Diagram: Real Time Travel Updates</w:t>
        </w:r>
        <w:r w:rsidRPr="004613C2">
          <w:rPr>
            <w:noProof/>
            <w:webHidden/>
          </w:rPr>
          <w:tab/>
        </w:r>
        <w:r w:rsidRPr="004613C2">
          <w:rPr>
            <w:noProof/>
            <w:webHidden/>
          </w:rPr>
          <w:fldChar w:fldCharType="begin"/>
        </w:r>
        <w:r w:rsidRPr="004613C2">
          <w:rPr>
            <w:noProof/>
            <w:webHidden/>
          </w:rPr>
          <w:instrText xml:space="preserve"> PAGEREF _Toc228901012 \h </w:instrText>
        </w:r>
        <w:r w:rsidRPr="004613C2">
          <w:rPr>
            <w:noProof/>
            <w:webHidden/>
          </w:rPr>
        </w:r>
        <w:r w:rsidRPr="004613C2">
          <w:rPr>
            <w:noProof/>
            <w:webHidden/>
          </w:rPr>
          <w:fldChar w:fldCharType="separate"/>
        </w:r>
        <w:r w:rsidR="00424619">
          <w:rPr>
            <w:noProof/>
            <w:webHidden/>
          </w:rPr>
          <w:t>46</w:t>
        </w:r>
        <w:r w:rsidRPr="004613C2">
          <w:rPr>
            <w:noProof/>
            <w:webHidden/>
          </w:rPr>
          <w:fldChar w:fldCharType="end"/>
        </w:r>
      </w:hyperlink>
    </w:p>
    <w:p w14:paraId="2777DAB2" w14:textId="2FCBEFB2"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13" w:history="1">
        <w:r w:rsidRPr="004613C2">
          <w:rPr>
            <w:rStyle w:val="Hyperlink"/>
            <w:noProof/>
          </w:rPr>
          <w:t>Figure 4.15:Collaboration Diagram: User registration/login</w:t>
        </w:r>
        <w:r w:rsidRPr="004613C2">
          <w:rPr>
            <w:noProof/>
            <w:webHidden/>
          </w:rPr>
          <w:tab/>
        </w:r>
        <w:r w:rsidRPr="004613C2">
          <w:rPr>
            <w:noProof/>
            <w:webHidden/>
          </w:rPr>
          <w:fldChar w:fldCharType="begin"/>
        </w:r>
        <w:r w:rsidRPr="004613C2">
          <w:rPr>
            <w:noProof/>
            <w:webHidden/>
          </w:rPr>
          <w:instrText xml:space="preserve"> PAGEREF _Toc228901013 \h </w:instrText>
        </w:r>
        <w:r w:rsidRPr="004613C2">
          <w:rPr>
            <w:noProof/>
            <w:webHidden/>
          </w:rPr>
        </w:r>
        <w:r w:rsidRPr="004613C2">
          <w:rPr>
            <w:noProof/>
            <w:webHidden/>
          </w:rPr>
          <w:fldChar w:fldCharType="separate"/>
        </w:r>
        <w:r w:rsidR="00424619">
          <w:rPr>
            <w:noProof/>
            <w:webHidden/>
          </w:rPr>
          <w:t>47</w:t>
        </w:r>
        <w:r w:rsidRPr="004613C2">
          <w:rPr>
            <w:noProof/>
            <w:webHidden/>
          </w:rPr>
          <w:fldChar w:fldCharType="end"/>
        </w:r>
      </w:hyperlink>
    </w:p>
    <w:p w14:paraId="3C0DB0F0" w14:textId="3BD7F3B8"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14" w:history="1">
        <w:r w:rsidRPr="004613C2">
          <w:rPr>
            <w:rStyle w:val="Hyperlink"/>
            <w:noProof/>
          </w:rPr>
          <w:t>Figure 4.16:Collaboration Diagram: Admin Manage User</w:t>
        </w:r>
        <w:r w:rsidRPr="004613C2">
          <w:rPr>
            <w:noProof/>
            <w:webHidden/>
          </w:rPr>
          <w:tab/>
        </w:r>
        <w:r w:rsidRPr="004613C2">
          <w:rPr>
            <w:noProof/>
            <w:webHidden/>
          </w:rPr>
          <w:fldChar w:fldCharType="begin"/>
        </w:r>
        <w:r w:rsidRPr="004613C2">
          <w:rPr>
            <w:noProof/>
            <w:webHidden/>
          </w:rPr>
          <w:instrText xml:space="preserve"> PAGEREF _Toc228901014 \h </w:instrText>
        </w:r>
        <w:r w:rsidRPr="004613C2">
          <w:rPr>
            <w:noProof/>
            <w:webHidden/>
          </w:rPr>
        </w:r>
        <w:r w:rsidRPr="004613C2">
          <w:rPr>
            <w:noProof/>
            <w:webHidden/>
          </w:rPr>
          <w:fldChar w:fldCharType="separate"/>
        </w:r>
        <w:r w:rsidR="00424619">
          <w:rPr>
            <w:noProof/>
            <w:webHidden/>
          </w:rPr>
          <w:t>47</w:t>
        </w:r>
        <w:r w:rsidRPr="004613C2">
          <w:rPr>
            <w:noProof/>
            <w:webHidden/>
          </w:rPr>
          <w:fldChar w:fldCharType="end"/>
        </w:r>
      </w:hyperlink>
    </w:p>
    <w:p w14:paraId="7449AB98" w14:textId="31432D34"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15" w:history="1">
        <w:r w:rsidRPr="004613C2">
          <w:rPr>
            <w:rStyle w:val="Hyperlink"/>
            <w:noProof/>
          </w:rPr>
          <w:t>Figure 4.17:Collaboration Diagram: Booking Ticket</w:t>
        </w:r>
        <w:r w:rsidRPr="004613C2">
          <w:rPr>
            <w:noProof/>
            <w:webHidden/>
          </w:rPr>
          <w:tab/>
        </w:r>
        <w:r w:rsidRPr="004613C2">
          <w:rPr>
            <w:noProof/>
            <w:webHidden/>
          </w:rPr>
          <w:fldChar w:fldCharType="begin"/>
        </w:r>
        <w:r w:rsidRPr="004613C2">
          <w:rPr>
            <w:noProof/>
            <w:webHidden/>
          </w:rPr>
          <w:instrText xml:space="preserve"> PAGEREF _Toc228901015 \h </w:instrText>
        </w:r>
        <w:r w:rsidRPr="004613C2">
          <w:rPr>
            <w:noProof/>
            <w:webHidden/>
          </w:rPr>
        </w:r>
        <w:r w:rsidRPr="004613C2">
          <w:rPr>
            <w:noProof/>
            <w:webHidden/>
          </w:rPr>
          <w:fldChar w:fldCharType="separate"/>
        </w:r>
        <w:r w:rsidR="00424619">
          <w:rPr>
            <w:noProof/>
            <w:webHidden/>
          </w:rPr>
          <w:t>48</w:t>
        </w:r>
        <w:r w:rsidRPr="004613C2">
          <w:rPr>
            <w:noProof/>
            <w:webHidden/>
          </w:rPr>
          <w:fldChar w:fldCharType="end"/>
        </w:r>
      </w:hyperlink>
    </w:p>
    <w:p w14:paraId="4948E034" w14:textId="59CFADED"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16" w:history="1">
        <w:r w:rsidRPr="004613C2">
          <w:rPr>
            <w:rStyle w:val="Hyperlink"/>
            <w:noProof/>
          </w:rPr>
          <w:t>Figure 4.18:Collaboration Diagram: Real Time Travel Updates</w:t>
        </w:r>
        <w:r w:rsidRPr="004613C2">
          <w:rPr>
            <w:noProof/>
            <w:webHidden/>
          </w:rPr>
          <w:tab/>
        </w:r>
        <w:r w:rsidRPr="004613C2">
          <w:rPr>
            <w:noProof/>
            <w:webHidden/>
          </w:rPr>
          <w:fldChar w:fldCharType="begin"/>
        </w:r>
        <w:r w:rsidRPr="004613C2">
          <w:rPr>
            <w:noProof/>
            <w:webHidden/>
          </w:rPr>
          <w:instrText xml:space="preserve"> PAGEREF _Toc228901016 \h </w:instrText>
        </w:r>
        <w:r w:rsidRPr="004613C2">
          <w:rPr>
            <w:noProof/>
            <w:webHidden/>
          </w:rPr>
        </w:r>
        <w:r w:rsidRPr="004613C2">
          <w:rPr>
            <w:noProof/>
            <w:webHidden/>
          </w:rPr>
          <w:fldChar w:fldCharType="separate"/>
        </w:r>
        <w:r w:rsidR="00424619">
          <w:rPr>
            <w:noProof/>
            <w:webHidden/>
          </w:rPr>
          <w:t>48</w:t>
        </w:r>
        <w:r w:rsidRPr="004613C2">
          <w:rPr>
            <w:noProof/>
            <w:webHidden/>
          </w:rPr>
          <w:fldChar w:fldCharType="end"/>
        </w:r>
      </w:hyperlink>
    </w:p>
    <w:p w14:paraId="0BCDF9A5" w14:textId="13A8E33E"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17" w:history="1">
        <w:r w:rsidRPr="004613C2">
          <w:rPr>
            <w:rStyle w:val="Hyperlink"/>
            <w:noProof/>
          </w:rPr>
          <w:t>Figure 4.19:Collaboration Diagram: Provider Manage Routes</w:t>
        </w:r>
        <w:r w:rsidRPr="004613C2">
          <w:rPr>
            <w:noProof/>
            <w:webHidden/>
          </w:rPr>
          <w:tab/>
        </w:r>
        <w:r w:rsidRPr="004613C2">
          <w:rPr>
            <w:noProof/>
            <w:webHidden/>
          </w:rPr>
          <w:fldChar w:fldCharType="begin"/>
        </w:r>
        <w:r w:rsidRPr="004613C2">
          <w:rPr>
            <w:noProof/>
            <w:webHidden/>
          </w:rPr>
          <w:instrText xml:space="preserve"> PAGEREF _Toc228901017 \h </w:instrText>
        </w:r>
        <w:r w:rsidRPr="004613C2">
          <w:rPr>
            <w:noProof/>
            <w:webHidden/>
          </w:rPr>
        </w:r>
        <w:r w:rsidRPr="004613C2">
          <w:rPr>
            <w:noProof/>
            <w:webHidden/>
          </w:rPr>
          <w:fldChar w:fldCharType="separate"/>
        </w:r>
        <w:r w:rsidR="00424619">
          <w:rPr>
            <w:noProof/>
            <w:webHidden/>
          </w:rPr>
          <w:t>49</w:t>
        </w:r>
        <w:r w:rsidRPr="004613C2">
          <w:rPr>
            <w:noProof/>
            <w:webHidden/>
          </w:rPr>
          <w:fldChar w:fldCharType="end"/>
        </w:r>
      </w:hyperlink>
    </w:p>
    <w:p w14:paraId="77EEDEBE" w14:textId="31D293F7"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18" w:history="1">
        <w:r w:rsidRPr="004613C2">
          <w:rPr>
            <w:rStyle w:val="Hyperlink"/>
            <w:noProof/>
          </w:rPr>
          <w:t>Figure 5.1:Component Diagram</w:t>
        </w:r>
        <w:r w:rsidRPr="004613C2">
          <w:rPr>
            <w:noProof/>
            <w:webHidden/>
          </w:rPr>
          <w:tab/>
        </w:r>
        <w:r w:rsidRPr="004613C2">
          <w:rPr>
            <w:noProof/>
            <w:webHidden/>
          </w:rPr>
          <w:fldChar w:fldCharType="begin"/>
        </w:r>
        <w:r w:rsidRPr="004613C2">
          <w:rPr>
            <w:noProof/>
            <w:webHidden/>
          </w:rPr>
          <w:instrText xml:space="preserve"> PAGEREF _Toc228901018 \h </w:instrText>
        </w:r>
        <w:r w:rsidRPr="004613C2">
          <w:rPr>
            <w:noProof/>
            <w:webHidden/>
          </w:rPr>
        </w:r>
        <w:r w:rsidRPr="004613C2">
          <w:rPr>
            <w:noProof/>
            <w:webHidden/>
          </w:rPr>
          <w:fldChar w:fldCharType="separate"/>
        </w:r>
        <w:r w:rsidR="00424619">
          <w:rPr>
            <w:noProof/>
            <w:webHidden/>
          </w:rPr>
          <w:t>51</w:t>
        </w:r>
        <w:r w:rsidRPr="004613C2">
          <w:rPr>
            <w:noProof/>
            <w:webHidden/>
          </w:rPr>
          <w:fldChar w:fldCharType="end"/>
        </w:r>
      </w:hyperlink>
    </w:p>
    <w:p w14:paraId="21E41AE2" w14:textId="25466293"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19" w:history="1">
        <w:r w:rsidRPr="004613C2">
          <w:rPr>
            <w:rStyle w:val="Hyperlink"/>
            <w:noProof/>
          </w:rPr>
          <w:t>Figure 5.2:Home Page</w:t>
        </w:r>
        <w:r w:rsidRPr="004613C2">
          <w:rPr>
            <w:noProof/>
            <w:webHidden/>
          </w:rPr>
          <w:tab/>
        </w:r>
        <w:r w:rsidRPr="004613C2">
          <w:rPr>
            <w:noProof/>
            <w:webHidden/>
          </w:rPr>
          <w:fldChar w:fldCharType="begin"/>
        </w:r>
        <w:r w:rsidRPr="004613C2">
          <w:rPr>
            <w:noProof/>
            <w:webHidden/>
          </w:rPr>
          <w:instrText xml:space="preserve"> PAGEREF _Toc228901019 \h </w:instrText>
        </w:r>
        <w:r w:rsidRPr="004613C2">
          <w:rPr>
            <w:noProof/>
            <w:webHidden/>
          </w:rPr>
        </w:r>
        <w:r w:rsidRPr="004613C2">
          <w:rPr>
            <w:noProof/>
            <w:webHidden/>
          </w:rPr>
          <w:fldChar w:fldCharType="separate"/>
        </w:r>
        <w:r w:rsidR="00424619">
          <w:rPr>
            <w:noProof/>
            <w:webHidden/>
          </w:rPr>
          <w:t>56</w:t>
        </w:r>
        <w:r w:rsidRPr="004613C2">
          <w:rPr>
            <w:noProof/>
            <w:webHidden/>
          </w:rPr>
          <w:fldChar w:fldCharType="end"/>
        </w:r>
      </w:hyperlink>
    </w:p>
    <w:p w14:paraId="46E80D51" w14:textId="7A3568AE"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20" w:history="1">
        <w:r w:rsidRPr="004613C2">
          <w:rPr>
            <w:rStyle w:val="Hyperlink"/>
            <w:noProof/>
          </w:rPr>
          <w:t>Figure 5.3:About Page</w:t>
        </w:r>
        <w:r w:rsidRPr="004613C2">
          <w:rPr>
            <w:noProof/>
            <w:webHidden/>
          </w:rPr>
          <w:tab/>
        </w:r>
        <w:r w:rsidRPr="004613C2">
          <w:rPr>
            <w:noProof/>
            <w:webHidden/>
          </w:rPr>
          <w:fldChar w:fldCharType="begin"/>
        </w:r>
        <w:r w:rsidRPr="004613C2">
          <w:rPr>
            <w:noProof/>
            <w:webHidden/>
          </w:rPr>
          <w:instrText xml:space="preserve"> PAGEREF _Toc228901020 \h </w:instrText>
        </w:r>
        <w:r w:rsidRPr="004613C2">
          <w:rPr>
            <w:noProof/>
            <w:webHidden/>
          </w:rPr>
        </w:r>
        <w:r w:rsidRPr="004613C2">
          <w:rPr>
            <w:noProof/>
            <w:webHidden/>
          </w:rPr>
          <w:fldChar w:fldCharType="separate"/>
        </w:r>
        <w:r w:rsidR="00424619">
          <w:rPr>
            <w:noProof/>
            <w:webHidden/>
          </w:rPr>
          <w:t>56</w:t>
        </w:r>
        <w:r w:rsidRPr="004613C2">
          <w:rPr>
            <w:noProof/>
            <w:webHidden/>
          </w:rPr>
          <w:fldChar w:fldCharType="end"/>
        </w:r>
      </w:hyperlink>
    </w:p>
    <w:p w14:paraId="4F53C5A0" w14:textId="3BDAA5A8"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21" w:history="1">
        <w:r w:rsidRPr="004613C2">
          <w:rPr>
            <w:rStyle w:val="Hyperlink"/>
            <w:noProof/>
          </w:rPr>
          <w:t>Figure 5.4:View Bookings</w:t>
        </w:r>
        <w:r w:rsidRPr="004613C2">
          <w:rPr>
            <w:noProof/>
            <w:webHidden/>
          </w:rPr>
          <w:tab/>
        </w:r>
        <w:r w:rsidRPr="004613C2">
          <w:rPr>
            <w:noProof/>
            <w:webHidden/>
          </w:rPr>
          <w:fldChar w:fldCharType="begin"/>
        </w:r>
        <w:r w:rsidRPr="004613C2">
          <w:rPr>
            <w:noProof/>
            <w:webHidden/>
          </w:rPr>
          <w:instrText xml:space="preserve"> PAGEREF _Toc228901021 \h </w:instrText>
        </w:r>
        <w:r w:rsidRPr="004613C2">
          <w:rPr>
            <w:noProof/>
            <w:webHidden/>
          </w:rPr>
        </w:r>
        <w:r w:rsidRPr="004613C2">
          <w:rPr>
            <w:noProof/>
            <w:webHidden/>
          </w:rPr>
          <w:fldChar w:fldCharType="separate"/>
        </w:r>
        <w:r w:rsidR="00424619">
          <w:rPr>
            <w:noProof/>
            <w:webHidden/>
          </w:rPr>
          <w:t>57</w:t>
        </w:r>
        <w:r w:rsidRPr="004613C2">
          <w:rPr>
            <w:noProof/>
            <w:webHidden/>
          </w:rPr>
          <w:fldChar w:fldCharType="end"/>
        </w:r>
      </w:hyperlink>
    </w:p>
    <w:p w14:paraId="5BD165DD" w14:textId="20E94880"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22" w:history="1">
        <w:r w:rsidRPr="004613C2">
          <w:rPr>
            <w:rStyle w:val="Hyperlink"/>
            <w:noProof/>
          </w:rPr>
          <w:t>Figure 5.5:Contact Page</w:t>
        </w:r>
        <w:r w:rsidRPr="004613C2">
          <w:rPr>
            <w:noProof/>
            <w:webHidden/>
          </w:rPr>
          <w:tab/>
        </w:r>
        <w:r w:rsidRPr="004613C2">
          <w:rPr>
            <w:noProof/>
            <w:webHidden/>
          </w:rPr>
          <w:fldChar w:fldCharType="begin"/>
        </w:r>
        <w:r w:rsidRPr="004613C2">
          <w:rPr>
            <w:noProof/>
            <w:webHidden/>
          </w:rPr>
          <w:instrText xml:space="preserve"> PAGEREF _Toc228901022 \h </w:instrText>
        </w:r>
        <w:r w:rsidRPr="004613C2">
          <w:rPr>
            <w:noProof/>
            <w:webHidden/>
          </w:rPr>
        </w:r>
        <w:r w:rsidRPr="004613C2">
          <w:rPr>
            <w:noProof/>
            <w:webHidden/>
          </w:rPr>
          <w:fldChar w:fldCharType="separate"/>
        </w:r>
        <w:r w:rsidR="00424619">
          <w:rPr>
            <w:noProof/>
            <w:webHidden/>
          </w:rPr>
          <w:t>57</w:t>
        </w:r>
        <w:r w:rsidRPr="004613C2">
          <w:rPr>
            <w:noProof/>
            <w:webHidden/>
          </w:rPr>
          <w:fldChar w:fldCharType="end"/>
        </w:r>
      </w:hyperlink>
    </w:p>
    <w:p w14:paraId="0B3DA7DB" w14:textId="7A399098"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23" w:history="1">
        <w:r w:rsidRPr="004613C2">
          <w:rPr>
            <w:rStyle w:val="Hyperlink"/>
            <w:noProof/>
          </w:rPr>
          <w:t>Figure 5.6:Provider Dashboard</w:t>
        </w:r>
        <w:r w:rsidRPr="004613C2">
          <w:rPr>
            <w:noProof/>
            <w:webHidden/>
          </w:rPr>
          <w:tab/>
        </w:r>
        <w:r w:rsidRPr="004613C2">
          <w:rPr>
            <w:noProof/>
            <w:webHidden/>
          </w:rPr>
          <w:fldChar w:fldCharType="begin"/>
        </w:r>
        <w:r w:rsidRPr="004613C2">
          <w:rPr>
            <w:noProof/>
            <w:webHidden/>
          </w:rPr>
          <w:instrText xml:space="preserve"> PAGEREF _Toc228901023 \h </w:instrText>
        </w:r>
        <w:r w:rsidRPr="004613C2">
          <w:rPr>
            <w:noProof/>
            <w:webHidden/>
          </w:rPr>
        </w:r>
        <w:r w:rsidRPr="004613C2">
          <w:rPr>
            <w:noProof/>
            <w:webHidden/>
          </w:rPr>
          <w:fldChar w:fldCharType="separate"/>
        </w:r>
        <w:r w:rsidR="00424619">
          <w:rPr>
            <w:noProof/>
            <w:webHidden/>
          </w:rPr>
          <w:t>58</w:t>
        </w:r>
        <w:r w:rsidRPr="004613C2">
          <w:rPr>
            <w:noProof/>
            <w:webHidden/>
          </w:rPr>
          <w:fldChar w:fldCharType="end"/>
        </w:r>
      </w:hyperlink>
    </w:p>
    <w:p w14:paraId="575D247F" w14:textId="2AAA38B1"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24" w:history="1">
        <w:r w:rsidRPr="004613C2">
          <w:rPr>
            <w:rStyle w:val="Hyperlink"/>
            <w:noProof/>
          </w:rPr>
          <w:t>Figure 5.7:Routes Manage</w:t>
        </w:r>
        <w:r w:rsidRPr="004613C2">
          <w:rPr>
            <w:noProof/>
            <w:webHidden/>
          </w:rPr>
          <w:tab/>
        </w:r>
        <w:r w:rsidRPr="004613C2">
          <w:rPr>
            <w:noProof/>
            <w:webHidden/>
          </w:rPr>
          <w:fldChar w:fldCharType="begin"/>
        </w:r>
        <w:r w:rsidRPr="004613C2">
          <w:rPr>
            <w:noProof/>
            <w:webHidden/>
          </w:rPr>
          <w:instrText xml:space="preserve"> PAGEREF _Toc228901024 \h </w:instrText>
        </w:r>
        <w:r w:rsidRPr="004613C2">
          <w:rPr>
            <w:noProof/>
            <w:webHidden/>
          </w:rPr>
        </w:r>
        <w:r w:rsidRPr="004613C2">
          <w:rPr>
            <w:noProof/>
            <w:webHidden/>
          </w:rPr>
          <w:fldChar w:fldCharType="separate"/>
        </w:r>
        <w:r w:rsidR="00424619">
          <w:rPr>
            <w:noProof/>
            <w:webHidden/>
          </w:rPr>
          <w:t>58</w:t>
        </w:r>
        <w:r w:rsidRPr="004613C2">
          <w:rPr>
            <w:noProof/>
            <w:webHidden/>
          </w:rPr>
          <w:fldChar w:fldCharType="end"/>
        </w:r>
      </w:hyperlink>
    </w:p>
    <w:p w14:paraId="2B4DEEDC" w14:textId="43B7ED96"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25" w:history="1">
        <w:r w:rsidRPr="004613C2">
          <w:rPr>
            <w:rStyle w:val="Hyperlink"/>
            <w:noProof/>
          </w:rPr>
          <w:t>Figure 5.8:Fraud Alert</w:t>
        </w:r>
        <w:r w:rsidRPr="004613C2">
          <w:rPr>
            <w:noProof/>
            <w:webHidden/>
          </w:rPr>
          <w:tab/>
        </w:r>
        <w:r w:rsidRPr="004613C2">
          <w:rPr>
            <w:noProof/>
            <w:webHidden/>
          </w:rPr>
          <w:fldChar w:fldCharType="begin"/>
        </w:r>
        <w:r w:rsidRPr="004613C2">
          <w:rPr>
            <w:noProof/>
            <w:webHidden/>
          </w:rPr>
          <w:instrText xml:space="preserve"> PAGEREF _Toc228901025 \h </w:instrText>
        </w:r>
        <w:r w:rsidRPr="004613C2">
          <w:rPr>
            <w:noProof/>
            <w:webHidden/>
          </w:rPr>
        </w:r>
        <w:r w:rsidRPr="004613C2">
          <w:rPr>
            <w:noProof/>
            <w:webHidden/>
          </w:rPr>
          <w:fldChar w:fldCharType="separate"/>
        </w:r>
        <w:r w:rsidR="00424619">
          <w:rPr>
            <w:noProof/>
            <w:webHidden/>
          </w:rPr>
          <w:t>59</w:t>
        </w:r>
        <w:r w:rsidRPr="004613C2">
          <w:rPr>
            <w:noProof/>
            <w:webHidden/>
          </w:rPr>
          <w:fldChar w:fldCharType="end"/>
        </w:r>
      </w:hyperlink>
    </w:p>
    <w:p w14:paraId="67D135C7" w14:textId="7DE8C620"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26" w:history="1">
        <w:r w:rsidRPr="004613C2">
          <w:rPr>
            <w:rStyle w:val="Hyperlink"/>
            <w:noProof/>
          </w:rPr>
          <w:t>Figure 5.9:Admin Dashboard</w:t>
        </w:r>
        <w:r w:rsidRPr="004613C2">
          <w:rPr>
            <w:noProof/>
            <w:webHidden/>
          </w:rPr>
          <w:tab/>
        </w:r>
        <w:r w:rsidRPr="004613C2">
          <w:rPr>
            <w:noProof/>
            <w:webHidden/>
          </w:rPr>
          <w:fldChar w:fldCharType="begin"/>
        </w:r>
        <w:r w:rsidRPr="004613C2">
          <w:rPr>
            <w:noProof/>
            <w:webHidden/>
          </w:rPr>
          <w:instrText xml:space="preserve"> PAGEREF _Toc228901026 \h </w:instrText>
        </w:r>
        <w:r w:rsidRPr="004613C2">
          <w:rPr>
            <w:noProof/>
            <w:webHidden/>
          </w:rPr>
        </w:r>
        <w:r w:rsidRPr="004613C2">
          <w:rPr>
            <w:noProof/>
            <w:webHidden/>
          </w:rPr>
          <w:fldChar w:fldCharType="separate"/>
        </w:r>
        <w:r w:rsidR="00424619">
          <w:rPr>
            <w:noProof/>
            <w:webHidden/>
          </w:rPr>
          <w:t>59</w:t>
        </w:r>
        <w:r w:rsidRPr="004613C2">
          <w:rPr>
            <w:noProof/>
            <w:webHidden/>
          </w:rPr>
          <w:fldChar w:fldCharType="end"/>
        </w:r>
      </w:hyperlink>
    </w:p>
    <w:p w14:paraId="6008F48C" w14:textId="039A4F93"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27" w:history="1">
        <w:r w:rsidRPr="004613C2">
          <w:rPr>
            <w:rStyle w:val="Hyperlink"/>
            <w:noProof/>
          </w:rPr>
          <w:t>Figure 5.10:Manage Provider</w:t>
        </w:r>
        <w:r w:rsidRPr="004613C2">
          <w:rPr>
            <w:noProof/>
            <w:webHidden/>
          </w:rPr>
          <w:tab/>
        </w:r>
        <w:r w:rsidRPr="004613C2">
          <w:rPr>
            <w:noProof/>
            <w:webHidden/>
          </w:rPr>
          <w:fldChar w:fldCharType="begin"/>
        </w:r>
        <w:r w:rsidRPr="004613C2">
          <w:rPr>
            <w:noProof/>
            <w:webHidden/>
          </w:rPr>
          <w:instrText xml:space="preserve"> PAGEREF _Toc228901027 \h </w:instrText>
        </w:r>
        <w:r w:rsidRPr="004613C2">
          <w:rPr>
            <w:noProof/>
            <w:webHidden/>
          </w:rPr>
        </w:r>
        <w:r w:rsidRPr="004613C2">
          <w:rPr>
            <w:noProof/>
            <w:webHidden/>
          </w:rPr>
          <w:fldChar w:fldCharType="separate"/>
        </w:r>
        <w:r w:rsidR="00424619">
          <w:rPr>
            <w:noProof/>
            <w:webHidden/>
          </w:rPr>
          <w:t>60</w:t>
        </w:r>
        <w:r w:rsidRPr="004613C2">
          <w:rPr>
            <w:noProof/>
            <w:webHidden/>
          </w:rPr>
          <w:fldChar w:fldCharType="end"/>
        </w:r>
      </w:hyperlink>
    </w:p>
    <w:p w14:paraId="529A9638" w14:textId="4D67DEFE"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28" w:history="1">
        <w:r w:rsidRPr="004613C2">
          <w:rPr>
            <w:rStyle w:val="Hyperlink"/>
            <w:noProof/>
          </w:rPr>
          <w:t>Figure 5.11:Manage User</w:t>
        </w:r>
        <w:r w:rsidRPr="004613C2">
          <w:rPr>
            <w:noProof/>
            <w:webHidden/>
          </w:rPr>
          <w:tab/>
        </w:r>
        <w:r w:rsidRPr="004613C2">
          <w:rPr>
            <w:noProof/>
            <w:webHidden/>
          </w:rPr>
          <w:fldChar w:fldCharType="begin"/>
        </w:r>
        <w:r w:rsidRPr="004613C2">
          <w:rPr>
            <w:noProof/>
            <w:webHidden/>
          </w:rPr>
          <w:instrText xml:space="preserve"> PAGEREF _Toc228901028 \h </w:instrText>
        </w:r>
        <w:r w:rsidRPr="004613C2">
          <w:rPr>
            <w:noProof/>
            <w:webHidden/>
          </w:rPr>
        </w:r>
        <w:r w:rsidRPr="004613C2">
          <w:rPr>
            <w:noProof/>
            <w:webHidden/>
          </w:rPr>
          <w:fldChar w:fldCharType="separate"/>
        </w:r>
        <w:r w:rsidR="00424619">
          <w:rPr>
            <w:noProof/>
            <w:webHidden/>
          </w:rPr>
          <w:t>60</w:t>
        </w:r>
        <w:r w:rsidRPr="004613C2">
          <w:rPr>
            <w:noProof/>
            <w:webHidden/>
          </w:rPr>
          <w:fldChar w:fldCharType="end"/>
        </w:r>
      </w:hyperlink>
    </w:p>
    <w:p w14:paraId="0F81C9C0" w14:textId="212FEC2F"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29" w:history="1">
        <w:r w:rsidRPr="004613C2">
          <w:rPr>
            <w:rStyle w:val="Hyperlink"/>
            <w:noProof/>
          </w:rPr>
          <w:t>Figure 5.12:View Reports</w:t>
        </w:r>
        <w:r w:rsidRPr="004613C2">
          <w:rPr>
            <w:noProof/>
            <w:webHidden/>
          </w:rPr>
          <w:tab/>
        </w:r>
        <w:r w:rsidRPr="004613C2">
          <w:rPr>
            <w:noProof/>
            <w:webHidden/>
          </w:rPr>
          <w:fldChar w:fldCharType="begin"/>
        </w:r>
        <w:r w:rsidRPr="004613C2">
          <w:rPr>
            <w:noProof/>
            <w:webHidden/>
          </w:rPr>
          <w:instrText xml:space="preserve"> PAGEREF _Toc228901029 \h </w:instrText>
        </w:r>
        <w:r w:rsidRPr="004613C2">
          <w:rPr>
            <w:noProof/>
            <w:webHidden/>
          </w:rPr>
        </w:r>
        <w:r w:rsidRPr="004613C2">
          <w:rPr>
            <w:noProof/>
            <w:webHidden/>
          </w:rPr>
          <w:fldChar w:fldCharType="separate"/>
        </w:r>
        <w:r w:rsidR="00424619">
          <w:rPr>
            <w:noProof/>
            <w:webHidden/>
          </w:rPr>
          <w:t>61</w:t>
        </w:r>
        <w:r w:rsidRPr="004613C2">
          <w:rPr>
            <w:noProof/>
            <w:webHidden/>
          </w:rPr>
          <w:fldChar w:fldCharType="end"/>
        </w:r>
      </w:hyperlink>
    </w:p>
    <w:p w14:paraId="01257158" w14:textId="68A827FB"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30" w:history="1">
        <w:r w:rsidRPr="004613C2">
          <w:rPr>
            <w:rStyle w:val="Hyperlink"/>
            <w:noProof/>
          </w:rPr>
          <w:t>Figure 5.13:Register Page</w:t>
        </w:r>
        <w:r w:rsidRPr="004613C2">
          <w:rPr>
            <w:noProof/>
            <w:webHidden/>
          </w:rPr>
          <w:tab/>
        </w:r>
        <w:r w:rsidRPr="004613C2">
          <w:rPr>
            <w:noProof/>
            <w:webHidden/>
          </w:rPr>
          <w:fldChar w:fldCharType="begin"/>
        </w:r>
        <w:r w:rsidRPr="004613C2">
          <w:rPr>
            <w:noProof/>
            <w:webHidden/>
          </w:rPr>
          <w:instrText xml:space="preserve"> PAGEREF _Toc228901030 \h </w:instrText>
        </w:r>
        <w:r w:rsidRPr="004613C2">
          <w:rPr>
            <w:noProof/>
            <w:webHidden/>
          </w:rPr>
        </w:r>
        <w:r w:rsidRPr="004613C2">
          <w:rPr>
            <w:noProof/>
            <w:webHidden/>
          </w:rPr>
          <w:fldChar w:fldCharType="separate"/>
        </w:r>
        <w:r w:rsidR="00424619">
          <w:rPr>
            <w:noProof/>
            <w:webHidden/>
          </w:rPr>
          <w:t>61</w:t>
        </w:r>
        <w:r w:rsidRPr="004613C2">
          <w:rPr>
            <w:noProof/>
            <w:webHidden/>
          </w:rPr>
          <w:fldChar w:fldCharType="end"/>
        </w:r>
      </w:hyperlink>
    </w:p>
    <w:p w14:paraId="1479DEFD" w14:textId="662057DB" w:rsidR="004613C2" w:rsidRPr="004613C2" w:rsidRDefault="004613C2">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28901031" w:history="1">
        <w:r w:rsidRPr="004613C2">
          <w:rPr>
            <w:rStyle w:val="Hyperlink"/>
            <w:noProof/>
          </w:rPr>
          <w:t>Figure 5.14:Login Page</w:t>
        </w:r>
        <w:r w:rsidRPr="004613C2">
          <w:rPr>
            <w:noProof/>
            <w:webHidden/>
          </w:rPr>
          <w:tab/>
        </w:r>
        <w:r w:rsidRPr="004613C2">
          <w:rPr>
            <w:noProof/>
            <w:webHidden/>
          </w:rPr>
          <w:fldChar w:fldCharType="begin"/>
        </w:r>
        <w:r w:rsidRPr="004613C2">
          <w:rPr>
            <w:noProof/>
            <w:webHidden/>
          </w:rPr>
          <w:instrText xml:space="preserve"> PAGEREF _Toc228901031 \h </w:instrText>
        </w:r>
        <w:r w:rsidRPr="004613C2">
          <w:rPr>
            <w:noProof/>
            <w:webHidden/>
          </w:rPr>
        </w:r>
        <w:r w:rsidRPr="004613C2">
          <w:rPr>
            <w:noProof/>
            <w:webHidden/>
          </w:rPr>
          <w:fldChar w:fldCharType="separate"/>
        </w:r>
        <w:r w:rsidR="00424619">
          <w:rPr>
            <w:noProof/>
            <w:webHidden/>
          </w:rPr>
          <w:t>62</w:t>
        </w:r>
        <w:r w:rsidRPr="004613C2">
          <w:rPr>
            <w:noProof/>
            <w:webHidden/>
          </w:rPr>
          <w:fldChar w:fldCharType="end"/>
        </w:r>
      </w:hyperlink>
    </w:p>
    <w:p w14:paraId="59BF2E1E" w14:textId="1D99A966" w:rsidR="00E0578E" w:rsidRDefault="000D15DB" w:rsidP="00677609">
      <w:pPr>
        <w:tabs>
          <w:tab w:val="left" w:pos="2955"/>
        </w:tabs>
        <w:spacing w:line="360" w:lineRule="auto"/>
        <w:jc w:val="both"/>
        <w:rPr>
          <w:rFonts w:eastAsia="Calibri"/>
          <w:b/>
          <w:bCs/>
          <w:sz w:val="56"/>
          <w:szCs w:val="56"/>
        </w:rPr>
      </w:pPr>
      <w:r w:rsidRPr="00356143">
        <w:rPr>
          <w:rFonts w:eastAsia="Calibri"/>
          <w:sz w:val="56"/>
          <w:szCs w:val="56"/>
        </w:rPr>
        <w:fldChar w:fldCharType="end"/>
      </w:r>
    </w:p>
    <w:p w14:paraId="79F4BE0A" w14:textId="77777777" w:rsidR="00363743" w:rsidRDefault="00363743" w:rsidP="00677609">
      <w:pPr>
        <w:tabs>
          <w:tab w:val="left" w:pos="2955"/>
        </w:tabs>
        <w:spacing w:line="360" w:lineRule="auto"/>
        <w:jc w:val="both"/>
        <w:rPr>
          <w:rFonts w:eastAsia="Calibri"/>
          <w:b/>
          <w:bCs/>
          <w:sz w:val="56"/>
          <w:szCs w:val="56"/>
        </w:rPr>
      </w:pPr>
    </w:p>
    <w:p w14:paraId="118BB7E0" w14:textId="77777777" w:rsidR="0070164B" w:rsidRPr="00542B7F" w:rsidRDefault="00694B92" w:rsidP="00C372C8">
      <w:pPr>
        <w:tabs>
          <w:tab w:val="left" w:pos="2955"/>
        </w:tabs>
        <w:spacing w:after="120" w:line="360" w:lineRule="auto"/>
        <w:jc w:val="center"/>
        <w:rPr>
          <w:rFonts w:eastAsia="Calibri"/>
          <w:b/>
          <w:bCs/>
          <w:sz w:val="56"/>
          <w:szCs w:val="56"/>
        </w:rPr>
      </w:pPr>
      <w:r w:rsidRPr="00542B7F">
        <w:rPr>
          <w:rFonts w:eastAsia="Calibri"/>
          <w:b/>
          <w:bCs/>
          <w:sz w:val="56"/>
          <w:szCs w:val="56"/>
        </w:rPr>
        <w:lastRenderedPageBreak/>
        <w:t>List of Table</w:t>
      </w:r>
      <w:bookmarkStart w:id="1" w:name="_Toc341252820"/>
    </w:p>
    <w:p w14:paraId="2CCC6BDF" w14:textId="103713F4" w:rsidR="004613C2" w:rsidRPr="00424619" w:rsidRDefault="00363743">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r w:rsidRPr="00424619">
        <w:rPr>
          <w:rFonts w:eastAsia="Calibri"/>
          <w:bCs/>
          <w:sz w:val="56"/>
          <w:szCs w:val="56"/>
        </w:rPr>
        <w:fldChar w:fldCharType="begin"/>
      </w:r>
      <w:r w:rsidRPr="00424619">
        <w:rPr>
          <w:rFonts w:eastAsia="Calibri"/>
          <w:bCs/>
          <w:sz w:val="56"/>
          <w:szCs w:val="56"/>
        </w:rPr>
        <w:instrText xml:space="preserve"> TOC \f t \h \z \t "Caption,1" \c "Table" </w:instrText>
      </w:r>
      <w:r w:rsidRPr="00424619">
        <w:rPr>
          <w:rFonts w:eastAsia="Calibri"/>
          <w:bCs/>
          <w:sz w:val="56"/>
          <w:szCs w:val="56"/>
        </w:rPr>
        <w:fldChar w:fldCharType="separate"/>
      </w:r>
      <w:hyperlink w:anchor="_Toc228901073" w:history="1">
        <w:r w:rsidR="004613C2" w:rsidRPr="00424619">
          <w:rPr>
            <w:rStyle w:val="Hyperlink"/>
            <w:bCs/>
            <w:noProof/>
          </w:rPr>
          <w:t>Table 1.1: Course Integration</w:t>
        </w:r>
        <w:r w:rsidR="004613C2" w:rsidRPr="00424619">
          <w:rPr>
            <w:bCs/>
            <w:noProof/>
            <w:webHidden/>
          </w:rPr>
          <w:tab/>
        </w:r>
        <w:r w:rsidR="004613C2" w:rsidRPr="00424619">
          <w:rPr>
            <w:bCs/>
            <w:noProof/>
            <w:webHidden/>
          </w:rPr>
          <w:fldChar w:fldCharType="begin"/>
        </w:r>
        <w:r w:rsidR="004613C2" w:rsidRPr="00424619">
          <w:rPr>
            <w:bCs/>
            <w:noProof/>
            <w:webHidden/>
          </w:rPr>
          <w:instrText xml:space="preserve"> PAGEREF _Toc228901073 \h </w:instrText>
        </w:r>
        <w:r w:rsidR="004613C2" w:rsidRPr="00424619">
          <w:rPr>
            <w:bCs/>
            <w:noProof/>
            <w:webHidden/>
          </w:rPr>
        </w:r>
        <w:r w:rsidR="004613C2" w:rsidRPr="00424619">
          <w:rPr>
            <w:bCs/>
            <w:noProof/>
            <w:webHidden/>
          </w:rPr>
          <w:fldChar w:fldCharType="separate"/>
        </w:r>
        <w:r w:rsidR="00424619">
          <w:rPr>
            <w:bCs/>
            <w:noProof/>
            <w:webHidden/>
          </w:rPr>
          <w:t>3</w:t>
        </w:r>
        <w:r w:rsidR="004613C2" w:rsidRPr="00424619">
          <w:rPr>
            <w:bCs/>
            <w:noProof/>
            <w:webHidden/>
          </w:rPr>
          <w:fldChar w:fldCharType="end"/>
        </w:r>
      </w:hyperlink>
    </w:p>
    <w:p w14:paraId="3953255A" w14:textId="5EE93D55"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74" w:history="1">
        <w:r w:rsidRPr="00424619">
          <w:rPr>
            <w:rStyle w:val="Hyperlink"/>
            <w:bCs/>
            <w:noProof/>
          </w:rPr>
          <w:t>Table 1.2:Comparison with existing system</w:t>
        </w:r>
        <w:r w:rsidRPr="00424619">
          <w:rPr>
            <w:bCs/>
            <w:noProof/>
            <w:webHidden/>
          </w:rPr>
          <w:tab/>
        </w:r>
        <w:r w:rsidRPr="00424619">
          <w:rPr>
            <w:bCs/>
            <w:noProof/>
            <w:webHidden/>
          </w:rPr>
          <w:fldChar w:fldCharType="begin"/>
        </w:r>
        <w:r w:rsidRPr="00424619">
          <w:rPr>
            <w:bCs/>
            <w:noProof/>
            <w:webHidden/>
          </w:rPr>
          <w:instrText xml:space="preserve"> PAGEREF _Toc228901074 \h </w:instrText>
        </w:r>
        <w:r w:rsidRPr="00424619">
          <w:rPr>
            <w:bCs/>
            <w:noProof/>
            <w:webHidden/>
          </w:rPr>
        </w:r>
        <w:r w:rsidRPr="00424619">
          <w:rPr>
            <w:bCs/>
            <w:noProof/>
            <w:webHidden/>
          </w:rPr>
          <w:fldChar w:fldCharType="separate"/>
        </w:r>
        <w:r w:rsidR="00424619">
          <w:rPr>
            <w:bCs/>
            <w:noProof/>
            <w:webHidden/>
          </w:rPr>
          <w:t>6</w:t>
        </w:r>
        <w:r w:rsidRPr="00424619">
          <w:rPr>
            <w:bCs/>
            <w:noProof/>
            <w:webHidden/>
          </w:rPr>
          <w:fldChar w:fldCharType="end"/>
        </w:r>
      </w:hyperlink>
    </w:p>
    <w:p w14:paraId="58B9EADA" w14:textId="7EB8AFC6"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76" w:history="1">
        <w:r w:rsidRPr="00424619">
          <w:rPr>
            <w:rStyle w:val="Hyperlink"/>
            <w:bCs/>
            <w:noProof/>
          </w:rPr>
          <w:t>Table 2.1:Comparison between Existing and Proposed Systems</w:t>
        </w:r>
        <w:r w:rsidRPr="00424619">
          <w:rPr>
            <w:bCs/>
            <w:noProof/>
            <w:webHidden/>
          </w:rPr>
          <w:tab/>
        </w:r>
        <w:r w:rsidRPr="00424619">
          <w:rPr>
            <w:bCs/>
            <w:noProof/>
            <w:webHidden/>
          </w:rPr>
          <w:fldChar w:fldCharType="begin"/>
        </w:r>
        <w:r w:rsidRPr="00424619">
          <w:rPr>
            <w:bCs/>
            <w:noProof/>
            <w:webHidden/>
          </w:rPr>
          <w:instrText xml:space="preserve"> PAGEREF _Toc228901076 \h </w:instrText>
        </w:r>
        <w:r w:rsidRPr="00424619">
          <w:rPr>
            <w:bCs/>
            <w:noProof/>
            <w:webHidden/>
          </w:rPr>
        </w:r>
        <w:r w:rsidRPr="00424619">
          <w:rPr>
            <w:bCs/>
            <w:noProof/>
            <w:webHidden/>
          </w:rPr>
          <w:fldChar w:fldCharType="separate"/>
        </w:r>
        <w:r w:rsidR="00424619">
          <w:rPr>
            <w:bCs/>
            <w:noProof/>
            <w:webHidden/>
          </w:rPr>
          <w:t>12</w:t>
        </w:r>
        <w:r w:rsidRPr="00424619">
          <w:rPr>
            <w:bCs/>
            <w:noProof/>
            <w:webHidden/>
          </w:rPr>
          <w:fldChar w:fldCharType="end"/>
        </w:r>
      </w:hyperlink>
    </w:p>
    <w:p w14:paraId="3D721D0E" w14:textId="3685C196"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78" w:history="1">
        <w:r w:rsidRPr="00424619">
          <w:rPr>
            <w:rStyle w:val="Hyperlink"/>
            <w:bCs/>
            <w:noProof/>
          </w:rPr>
          <w:t>Table 3.1 : UC-1.0</w:t>
        </w:r>
        <w:r w:rsidRPr="00424619">
          <w:rPr>
            <w:bCs/>
            <w:noProof/>
            <w:webHidden/>
          </w:rPr>
          <w:tab/>
        </w:r>
        <w:r w:rsidRPr="00424619">
          <w:rPr>
            <w:bCs/>
            <w:noProof/>
            <w:webHidden/>
          </w:rPr>
          <w:fldChar w:fldCharType="begin"/>
        </w:r>
        <w:r w:rsidRPr="00424619">
          <w:rPr>
            <w:bCs/>
            <w:noProof/>
            <w:webHidden/>
          </w:rPr>
          <w:instrText xml:space="preserve"> PAGEREF _Toc228901078 \h </w:instrText>
        </w:r>
        <w:r w:rsidRPr="00424619">
          <w:rPr>
            <w:bCs/>
            <w:noProof/>
            <w:webHidden/>
          </w:rPr>
        </w:r>
        <w:r w:rsidRPr="00424619">
          <w:rPr>
            <w:bCs/>
            <w:noProof/>
            <w:webHidden/>
          </w:rPr>
          <w:fldChar w:fldCharType="separate"/>
        </w:r>
        <w:r w:rsidR="00424619">
          <w:rPr>
            <w:bCs/>
            <w:noProof/>
            <w:webHidden/>
          </w:rPr>
          <w:t>16</w:t>
        </w:r>
        <w:r w:rsidRPr="00424619">
          <w:rPr>
            <w:bCs/>
            <w:noProof/>
            <w:webHidden/>
          </w:rPr>
          <w:fldChar w:fldCharType="end"/>
        </w:r>
      </w:hyperlink>
    </w:p>
    <w:p w14:paraId="5DD17807" w14:textId="434D3706"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79" w:history="1">
        <w:r w:rsidRPr="00424619">
          <w:rPr>
            <w:rStyle w:val="Hyperlink"/>
            <w:bCs/>
            <w:noProof/>
          </w:rPr>
          <w:t>Table 3.2: UC-2.0</w:t>
        </w:r>
        <w:r w:rsidRPr="00424619">
          <w:rPr>
            <w:bCs/>
            <w:noProof/>
            <w:webHidden/>
          </w:rPr>
          <w:tab/>
        </w:r>
        <w:r w:rsidRPr="00424619">
          <w:rPr>
            <w:bCs/>
            <w:noProof/>
            <w:webHidden/>
          </w:rPr>
          <w:fldChar w:fldCharType="begin"/>
        </w:r>
        <w:r w:rsidRPr="00424619">
          <w:rPr>
            <w:bCs/>
            <w:noProof/>
            <w:webHidden/>
          </w:rPr>
          <w:instrText xml:space="preserve"> PAGEREF _Toc228901079 \h </w:instrText>
        </w:r>
        <w:r w:rsidRPr="00424619">
          <w:rPr>
            <w:bCs/>
            <w:noProof/>
            <w:webHidden/>
          </w:rPr>
        </w:r>
        <w:r w:rsidRPr="00424619">
          <w:rPr>
            <w:bCs/>
            <w:noProof/>
            <w:webHidden/>
          </w:rPr>
          <w:fldChar w:fldCharType="separate"/>
        </w:r>
        <w:r w:rsidR="00424619">
          <w:rPr>
            <w:bCs/>
            <w:noProof/>
            <w:webHidden/>
          </w:rPr>
          <w:t>17</w:t>
        </w:r>
        <w:r w:rsidRPr="00424619">
          <w:rPr>
            <w:bCs/>
            <w:noProof/>
            <w:webHidden/>
          </w:rPr>
          <w:fldChar w:fldCharType="end"/>
        </w:r>
      </w:hyperlink>
    </w:p>
    <w:p w14:paraId="47F68B7F" w14:textId="5D17D15B"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80" w:history="1">
        <w:r w:rsidRPr="00424619">
          <w:rPr>
            <w:rStyle w:val="Hyperlink"/>
            <w:bCs/>
            <w:noProof/>
          </w:rPr>
          <w:t>Table 3.3: UC-3.0</w:t>
        </w:r>
        <w:r w:rsidRPr="00424619">
          <w:rPr>
            <w:bCs/>
            <w:noProof/>
            <w:webHidden/>
          </w:rPr>
          <w:tab/>
        </w:r>
        <w:r w:rsidRPr="00424619">
          <w:rPr>
            <w:bCs/>
            <w:noProof/>
            <w:webHidden/>
          </w:rPr>
          <w:fldChar w:fldCharType="begin"/>
        </w:r>
        <w:r w:rsidRPr="00424619">
          <w:rPr>
            <w:bCs/>
            <w:noProof/>
            <w:webHidden/>
          </w:rPr>
          <w:instrText xml:space="preserve"> PAGEREF _Toc228901080 \h </w:instrText>
        </w:r>
        <w:r w:rsidRPr="00424619">
          <w:rPr>
            <w:bCs/>
            <w:noProof/>
            <w:webHidden/>
          </w:rPr>
        </w:r>
        <w:r w:rsidRPr="00424619">
          <w:rPr>
            <w:bCs/>
            <w:noProof/>
            <w:webHidden/>
          </w:rPr>
          <w:fldChar w:fldCharType="separate"/>
        </w:r>
        <w:r w:rsidR="00424619">
          <w:rPr>
            <w:bCs/>
            <w:noProof/>
            <w:webHidden/>
          </w:rPr>
          <w:t>18</w:t>
        </w:r>
        <w:r w:rsidRPr="00424619">
          <w:rPr>
            <w:bCs/>
            <w:noProof/>
            <w:webHidden/>
          </w:rPr>
          <w:fldChar w:fldCharType="end"/>
        </w:r>
      </w:hyperlink>
    </w:p>
    <w:p w14:paraId="585250A4" w14:textId="00A0726D"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81" w:history="1">
        <w:r w:rsidRPr="00424619">
          <w:rPr>
            <w:rStyle w:val="Hyperlink"/>
            <w:bCs/>
            <w:noProof/>
          </w:rPr>
          <w:t>Table 3.4: UC-4.0</w:t>
        </w:r>
        <w:r w:rsidRPr="00424619">
          <w:rPr>
            <w:bCs/>
            <w:noProof/>
            <w:webHidden/>
          </w:rPr>
          <w:tab/>
        </w:r>
        <w:r w:rsidRPr="00424619">
          <w:rPr>
            <w:bCs/>
            <w:noProof/>
            <w:webHidden/>
          </w:rPr>
          <w:fldChar w:fldCharType="begin"/>
        </w:r>
        <w:r w:rsidRPr="00424619">
          <w:rPr>
            <w:bCs/>
            <w:noProof/>
            <w:webHidden/>
          </w:rPr>
          <w:instrText xml:space="preserve"> PAGEREF _Toc228901081 \h </w:instrText>
        </w:r>
        <w:r w:rsidRPr="00424619">
          <w:rPr>
            <w:bCs/>
            <w:noProof/>
            <w:webHidden/>
          </w:rPr>
        </w:r>
        <w:r w:rsidRPr="00424619">
          <w:rPr>
            <w:bCs/>
            <w:noProof/>
            <w:webHidden/>
          </w:rPr>
          <w:fldChar w:fldCharType="separate"/>
        </w:r>
        <w:r w:rsidR="00424619">
          <w:rPr>
            <w:bCs/>
            <w:noProof/>
            <w:webHidden/>
          </w:rPr>
          <w:t>19</w:t>
        </w:r>
        <w:r w:rsidRPr="00424619">
          <w:rPr>
            <w:bCs/>
            <w:noProof/>
            <w:webHidden/>
          </w:rPr>
          <w:fldChar w:fldCharType="end"/>
        </w:r>
      </w:hyperlink>
    </w:p>
    <w:p w14:paraId="68EC84AF" w14:textId="437A388F"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82" w:history="1">
        <w:r w:rsidRPr="00424619">
          <w:rPr>
            <w:rStyle w:val="Hyperlink"/>
            <w:bCs/>
            <w:noProof/>
          </w:rPr>
          <w:t>Table 3.5: UC-5.0</w:t>
        </w:r>
        <w:r w:rsidRPr="00424619">
          <w:rPr>
            <w:bCs/>
            <w:noProof/>
            <w:webHidden/>
          </w:rPr>
          <w:tab/>
        </w:r>
        <w:r w:rsidRPr="00424619">
          <w:rPr>
            <w:bCs/>
            <w:noProof/>
            <w:webHidden/>
          </w:rPr>
          <w:fldChar w:fldCharType="begin"/>
        </w:r>
        <w:r w:rsidRPr="00424619">
          <w:rPr>
            <w:bCs/>
            <w:noProof/>
            <w:webHidden/>
          </w:rPr>
          <w:instrText xml:space="preserve"> PAGEREF _Toc228901082 \h </w:instrText>
        </w:r>
        <w:r w:rsidRPr="00424619">
          <w:rPr>
            <w:bCs/>
            <w:noProof/>
            <w:webHidden/>
          </w:rPr>
        </w:r>
        <w:r w:rsidRPr="00424619">
          <w:rPr>
            <w:bCs/>
            <w:noProof/>
            <w:webHidden/>
          </w:rPr>
          <w:fldChar w:fldCharType="separate"/>
        </w:r>
        <w:r w:rsidR="00424619">
          <w:rPr>
            <w:bCs/>
            <w:noProof/>
            <w:webHidden/>
          </w:rPr>
          <w:t>20</w:t>
        </w:r>
        <w:r w:rsidRPr="00424619">
          <w:rPr>
            <w:bCs/>
            <w:noProof/>
            <w:webHidden/>
          </w:rPr>
          <w:fldChar w:fldCharType="end"/>
        </w:r>
      </w:hyperlink>
    </w:p>
    <w:p w14:paraId="54AB16FF" w14:textId="0BF9A436"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83" w:history="1">
        <w:r w:rsidRPr="00424619">
          <w:rPr>
            <w:rStyle w:val="Hyperlink"/>
            <w:bCs/>
            <w:noProof/>
          </w:rPr>
          <w:t>Table 3.6: UC-6.0</w:t>
        </w:r>
        <w:r w:rsidRPr="00424619">
          <w:rPr>
            <w:bCs/>
            <w:noProof/>
            <w:webHidden/>
          </w:rPr>
          <w:tab/>
        </w:r>
        <w:r w:rsidRPr="00424619">
          <w:rPr>
            <w:bCs/>
            <w:noProof/>
            <w:webHidden/>
          </w:rPr>
          <w:fldChar w:fldCharType="begin"/>
        </w:r>
        <w:r w:rsidRPr="00424619">
          <w:rPr>
            <w:bCs/>
            <w:noProof/>
            <w:webHidden/>
          </w:rPr>
          <w:instrText xml:space="preserve"> PAGEREF _Toc228901083 \h </w:instrText>
        </w:r>
        <w:r w:rsidRPr="00424619">
          <w:rPr>
            <w:bCs/>
            <w:noProof/>
            <w:webHidden/>
          </w:rPr>
        </w:r>
        <w:r w:rsidRPr="00424619">
          <w:rPr>
            <w:bCs/>
            <w:noProof/>
            <w:webHidden/>
          </w:rPr>
          <w:fldChar w:fldCharType="separate"/>
        </w:r>
        <w:r w:rsidR="00424619">
          <w:rPr>
            <w:bCs/>
            <w:noProof/>
            <w:webHidden/>
          </w:rPr>
          <w:t>21</w:t>
        </w:r>
        <w:r w:rsidRPr="00424619">
          <w:rPr>
            <w:bCs/>
            <w:noProof/>
            <w:webHidden/>
          </w:rPr>
          <w:fldChar w:fldCharType="end"/>
        </w:r>
      </w:hyperlink>
    </w:p>
    <w:p w14:paraId="429E2448" w14:textId="19EFA0B8"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84" w:history="1">
        <w:r w:rsidRPr="00424619">
          <w:rPr>
            <w:rStyle w:val="Hyperlink"/>
            <w:bCs/>
            <w:noProof/>
          </w:rPr>
          <w:t>Table 3.7: UC-7.0</w:t>
        </w:r>
        <w:r w:rsidRPr="00424619">
          <w:rPr>
            <w:bCs/>
            <w:noProof/>
            <w:webHidden/>
          </w:rPr>
          <w:tab/>
        </w:r>
        <w:r w:rsidRPr="00424619">
          <w:rPr>
            <w:bCs/>
            <w:noProof/>
            <w:webHidden/>
          </w:rPr>
          <w:fldChar w:fldCharType="begin"/>
        </w:r>
        <w:r w:rsidRPr="00424619">
          <w:rPr>
            <w:bCs/>
            <w:noProof/>
            <w:webHidden/>
          </w:rPr>
          <w:instrText xml:space="preserve"> PAGEREF _Toc228901084 \h </w:instrText>
        </w:r>
        <w:r w:rsidRPr="00424619">
          <w:rPr>
            <w:bCs/>
            <w:noProof/>
            <w:webHidden/>
          </w:rPr>
        </w:r>
        <w:r w:rsidRPr="00424619">
          <w:rPr>
            <w:bCs/>
            <w:noProof/>
            <w:webHidden/>
          </w:rPr>
          <w:fldChar w:fldCharType="separate"/>
        </w:r>
        <w:r w:rsidR="00424619">
          <w:rPr>
            <w:bCs/>
            <w:noProof/>
            <w:webHidden/>
          </w:rPr>
          <w:t>22</w:t>
        </w:r>
        <w:r w:rsidRPr="00424619">
          <w:rPr>
            <w:bCs/>
            <w:noProof/>
            <w:webHidden/>
          </w:rPr>
          <w:fldChar w:fldCharType="end"/>
        </w:r>
      </w:hyperlink>
    </w:p>
    <w:p w14:paraId="47E2AA5C" w14:textId="1C09A1F2"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85" w:history="1">
        <w:r w:rsidRPr="00424619">
          <w:rPr>
            <w:rStyle w:val="Hyperlink"/>
            <w:bCs/>
            <w:noProof/>
          </w:rPr>
          <w:t>Table 3.8</w:t>
        </w:r>
        <w:r w:rsidRPr="00424619">
          <w:rPr>
            <w:rStyle w:val="Hyperlink"/>
            <w:rFonts w:asciiTheme="majorBidi" w:hAnsiTheme="majorBidi" w:cstheme="majorBidi"/>
            <w:bCs/>
            <w:noProof/>
          </w:rPr>
          <w:t>:</w:t>
        </w:r>
        <w:r w:rsidRPr="00424619">
          <w:rPr>
            <w:rStyle w:val="Hyperlink"/>
            <w:bCs/>
            <w:noProof/>
          </w:rPr>
          <w:t xml:space="preserve"> UC-8.0</w:t>
        </w:r>
        <w:r w:rsidRPr="00424619">
          <w:rPr>
            <w:bCs/>
            <w:noProof/>
            <w:webHidden/>
          </w:rPr>
          <w:tab/>
        </w:r>
        <w:r w:rsidRPr="00424619">
          <w:rPr>
            <w:bCs/>
            <w:noProof/>
            <w:webHidden/>
          </w:rPr>
          <w:fldChar w:fldCharType="begin"/>
        </w:r>
        <w:r w:rsidRPr="00424619">
          <w:rPr>
            <w:bCs/>
            <w:noProof/>
            <w:webHidden/>
          </w:rPr>
          <w:instrText xml:space="preserve"> PAGEREF _Toc228901085 \h </w:instrText>
        </w:r>
        <w:r w:rsidRPr="00424619">
          <w:rPr>
            <w:bCs/>
            <w:noProof/>
            <w:webHidden/>
          </w:rPr>
        </w:r>
        <w:r w:rsidRPr="00424619">
          <w:rPr>
            <w:bCs/>
            <w:noProof/>
            <w:webHidden/>
          </w:rPr>
          <w:fldChar w:fldCharType="separate"/>
        </w:r>
        <w:r w:rsidR="00424619">
          <w:rPr>
            <w:bCs/>
            <w:noProof/>
            <w:webHidden/>
          </w:rPr>
          <w:t>23</w:t>
        </w:r>
        <w:r w:rsidRPr="00424619">
          <w:rPr>
            <w:bCs/>
            <w:noProof/>
            <w:webHidden/>
          </w:rPr>
          <w:fldChar w:fldCharType="end"/>
        </w:r>
      </w:hyperlink>
    </w:p>
    <w:p w14:paraId="5DAE5AD8" w14:textId="0149377E"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86" w:history="1">
        <w:r w:rsidRPr="00424619">
          <w:rPr>
            <w:rStyle w:val="Hyperlink"/>
            <w:bCs/>
            <w:noProof/>
          </w:rPr>
          <w:t>Table 3.9: UC-9.0</w:t>
        </w:r>
        <w:r w:rsidRPr="00424619">
          <w:rPr>
            <w:bCs/>
            <w:noProof/>
            <w:webHidden/>
          </w:rPr>
          <w:tab/>
        </w:r>
        <w:r w:rsidRPr="00424619">
          <w:rPr>
            <w:bCs/>
            <w:noProof/>
            <w:webHidden/>
          </w:rPr>
          <w:fldChar w:fldCharType="begin"/>
        </w:r>
        <w:r w:rsidRPr="00424619">
          <w:rPr>
            <w:bCs/>
            <w:noProof/>
            <w:webHidden/>
          </w:rPr>
          <w:instrText xml:space="preserve"> PAGEREF _Toc228901086 \h </w:instrText>
        </w:r>
        <w:r w:rsidRPr="00424619">
          <w:rPr>
            <w:bCs/>
            <w:noProof/>
            <w:webHidden/>
          </w:rPr>
        </w:r>
        <w:r w:rsidRPr="00424619">
          <w:rPr>
            <w:bCs/>
            <w:noProof/>
            <w:webHidden/>
          </w:rPr>
          <w:fldChar w:fldCharType="separate"/>
        </w:r>
        <w:r w:rsidR="00424619">
          <w:rPr>
            <w:bCs/>
            <w:noProof/>
            <w:webHidden/>
          </w:rPr>
          <w:t>24</w:t>
        </w:r>
        <w:r w:rsidRPr="00424619">
          <w:rPr>
            <w:bCs/>
            <w:noProof/>
            <w:webHidden/>
          </w:rPr>
          <w:fldChar w:fldCharType="end"/>
        </w:r>
      </w:hyperlink>
    </w:p>
    <w:p w14:paraId="04DFFEFE" w14:textId="3E93DB1F"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87" w:history="1">
        <w:r w:rsidRPr="00424619">
          <w:rPr>
            <w:rStyle w:val="Hyperlink"/>
            <w:bCs/>
            <w:noProof/>
          </w:rPr>
          <w:t>Table 3.10: UC-10.0</w:t>
        </w:r>
        <w:r w:rsidRPr="00424619">
          <w:rPr>
            <w:bCs/>
            <w:noProof/>
            <w:webHidden/>
          </w:rPr>
          <w:tab/>
        </w:r>
        <w:r w:rsidRPr="00424619">
          <w:rPr>
            <w:bCs/>
            <w:noProof/>
            <w:webHidden/>
          </w:rPr>
          <w:fldChar w:fldCharType="begin"/>
        </w:r>
        <w:r w:rsidRPr="00424619">
          <w:rPr>
            <w:bCs/>
            <w:noProof/>
            <w:webHidden/>
          </w:rPr>
          <w:instrText xml:space="preserve"> PAGEREF _Toc228901087 \h </w:instrText>
        </w:r>
        <w:r w:rsidRPr="00424619">
          <w:rPr>
            <w:bCs/>
            <w:noProof/>
            <w:webHidden/>
          </w:rPr>
        </w:r>
        <w:r w:rsidRPr="00424619">
          <w:rPr>
            <w:bCs/>
            <w:noProof/>
            <w:webHidden/>
          </w:rPr>
          <w:fldChar w:fldCharType="separate"/>
        </w:r>
        <w:r w:rsidR="00424619">
          <w:rPr>
            <w:bCs/>
            <w:noProof/>
            <w:webHidden/>
          </w:rPr>
          <w:t>25</w:t>
        </w:r>
        <w:r w:rsidRPr="00424619">
          <w:rPr>
            <w:bCs/>
            <w:noProof/>
            <w:webHidden/>
          </w:rPr>
          <w:fldChar w:fldCharType="end"/>
        </w:r>
      </w:hyperlink>
    </w:p>
    <w:p w14:paraId="204606AE" w14:textId="39B8455C"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88" w:history="1">
        <w:r w:rsidRPr="00424619">
          <w:rPr>
            <w:rStyle w:val="Hyperlink"/>
            <w:bCs/>
            <w:noProof/>
          </w:rPr>
          <w:t>Table 3.11: UC-11.0</w:t>
        </w:r>
        <w:r w:rsidRPr="00424619">
          <w:rPr>
            <w:bCs/>
            <w:noProof/>
            <w:webHidden/>
          </w:rPr>
          <w:tab/>
        </w:r>
        <w:r w:rsidRPr="00424619">
          <w:rPr>
            <w:bCs/>
            <w:noProof/>
            <w:webHidden/>
          </w:rPr>
          <w:fldChar w:fldCharType="begin"/>
        </w:r>
        <w:r w:rsidRPr="00424619">
          <w:rPr>
            <w:bCs/>
            <w:noProof/>
            <w:webHidden/>
          </w:rPr>
          <w:instrText xml:space="preserve"> PAGEREF _Toc228901088 \h </w:instrText>
        </w:r>
        <w:r w:rsidRPr="00424619">
          <w:rPr>
            <w:bCs/>
            <w:noProof/>
            <w:webHidden/>
          </w:rPr>
        </w:r>
        <w:r w:rsidRPr="00424619">
          <w:rPr>
            <w:bCs/>
            <w:noProof/>
            <w:webHidden/>
          </w:rPr>
          <w:fldChar w:fldCharType="separate"/>
        </w:r>
        <w:r w:rsidR="00424619">
          <w:rPr>
            <w:bCs/>
            <w:noProof/>
            <w:webHidden/>
          </w:rPr>
          <w:t>26</w:t>
        </w:r>
        <w:r w:rsidRPr="00424619">
          <w:rPr>
            <w:bCs/>
            <w:noProof/>
            <w:webHidden/>
          </w:rPr>
          <w:fldChar w:fldCharType="end"/>
        </w:r>
      </w:hyperlink>
    </w:p>
    <w:p w14:paraId="397B01BA" w14:textId="3CF49E46"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89" w:history="1">
        <w:r w:rsidRPr="00424619">
          <w:rPr>
            <w:rStyle w:val="Hyperlink"/>
            <w:bCs/>
            <w:noProof/>
          </w:rPr>
          <w:t>Table 3.12: UC-12.0</w:t>
        </w:r>
        <w:r w:rsidRPr="00424619">
          <w:rPr>
            <w:bCs/>
            <w:noProof/>
            <w:webHidden/>
          </w:rPr>
          <w:tab/>
        </w:r>
        <w:r w:rsidRPr="00424619">
          <w:rPr>
            <w:bCs/>
            <w:noProof/>
            <w:webHidden/>
          </w:rPr>
          <w:fldChar w:fldCharType="begin"/>
        </w:r>
        <w:r w:rsidRPr="00424619">
          <w:rPr>
            <w:bCs/>
            <w:noProof/>
            <w:webHidden/>
          </w:rPr>
          <w:instrText xml:space="preserve"> PAGEREF _Toc228901089 \h </w:instrText>
        </w:r>
        <w:r w:rsidRPr="00424619">
          <w:rPr>
            <w:bCs/>
            <w:noProof/>
            <w:webHidden/>
          </w:rPr>
        </w:r>
        <w:r w:rsidRPr="00424619">
          <w:rPr>
            <w:bCs/>
            <w:noProof/>
            <w:webHidden/>
          </w:rPr>
          <w:fldChar w:fldCharType="separate"/>
        </w:r>
        <w:r w:rsidR="00424619">
          <w:rPr>
            <w:bCs/>
            <w:noProof/>
            <w:webHidden/>
          </w:rPr>
          <w:t>27</w:t>
        </w:r>
        <w:r w:rsidRPr="00424619">
          <w:rPr>
            <w:bCs/>
            <w:noProof/>
            <w:webHidden/>
          </w:rPr>
          <w:fldChar w:fldCharType="end"/>
        </w:r>
      </w:hyperlink>
    </w:p>
    <w:p w14:paraId="3EFDFF1B" w14:textId="40E9C976"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90" w:history="1">
        <w:r w:rsidRPr="00424619">
          <w:rPr>
            <w:rStyle w:val="Hyperlink"/>
            <w:bCs/>
            <w:noProof/>
          </w:rPr>
          <w:t>Table 3.13: UC-13.0</w:t>
        </w:r>
        <w:r w:rsidRPr="00424619">
          <w:rPr>
            <w:bCs/>
            <w:noProof/>
            <w:webHidden/>
          </w:rPr>
          <w:tab/>
        </w:r>
        <w:r w:rsidRPr="00424619">
          <w:rPr>
            <w:bCs/>
            <w:noProof/>
            <w:webHidden/>
          </w:rPr>
          <w:fldChar w:fldCharType="begin"/>
        </w:r>
        <w:r w:rsidRPr="00424619">
          <w:rPr>
            <w:bCs/>
            <w:noProof/>
            <w:webHidden/>
          </w:rPr>
          <w:instrText xml:space="preserve"> PAGEREF _Toc228901090 \h </w:instrText>
        </w:r>
        <w:r w:rsidRPr="00424619">
          <w:rPr>
            <w:bCs/>
            <w:noProof/>
            <w:webHidden/>
          </w:rPr>
        </w:r>
        <w:r w:rsidRPr="00424619">
          <w:rPr>
            <w:bCs/>
            <w:noProof/>
            <w:webHidden/>
          </w:rPr>
          <w:fldChar w:fldCharType="separate"/>
        </w:r>
        <w:r w:rsidR="00424619">
          <w:rPr>
            <w:bCs/>
            <w:noProof/>
            <w:webHidden/>
          </w:rPr>
          <w:t>28</w:t>
        </w:r>
        <w:r w:rsidRPr="00424619">
          <w:rPr>
            <w:bCs/>
            <w:noProof/>
            <w:webHidden/>
          </w:rPr>
          <w:fldChar w:fldCharType="end"/>
        </w:r>
      </w:hyperlink>
    </w:p>
    <w:p w14:paraId="3130940A" w14:textId="0609E2EE"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91" w:history="1">
        <w:r w:rsidRPr="00424619">
          <w:rPr>
            <w:rStyle w:val="Hyperlink"/>
            <w:bCs/>
            <w:noProof/>
          </w:rPr>
          <w:t>Table 3.14: UC-14.0</w:t>
        </w:r>
        <w:r w:rsidRPr="00424619">
          <w:rPr>
            <w:bCs/>
            <w:noProof/>
            <w:webHidden/>
          </w:rPr>
          <w:tab/>
        </w:r>
        <w:r w:rsidRPr="00424619">
          <w:rPr>
            <w:bCs/>
            <w:noProof/>
            <w:webHidden/>
          </w:rPr>
          <w:fldChar w:fldCharType="begin"/>
        </w:r>
        <w:r w:rsidRPr="00424619">
          <w:rPr>
            <w:bCs/>
            <w:noProof/>
            <w:webHidden/>
          </w:rPr>
          <w:instrText xml:space="preserve"> PAGEREF _Toc228901091 \h </w:instrText>
        </w:r>
        <w:r w:rsidRPr="00424619">
          <w:rPr>
            <w:bCs/>
            <w:noProof/>
            <w:webHidden/>
          </w:rPr>
        </w:r>
        <w:r w:rsidRPr="00424619">
          <w:rPr>
            <w:bCs/>
            <w:noProof/>
            <w:webHidden/>
          </w:rPr>
          <w:fldChar w:fldCharType="separate"/>
        </w:r>
        <w:r w:rsidR="00424619">
          <w:rPr>
            <w:bCs/>
            <w:noProof/>
            <w:webHidden/>
          </w:rPr>
          <w:t>29</w:t>
        </w:r>
        <w:r w:rsidRPr="00424619">
          <w:rPr>
            <w:bCs/>
            <w:noProof/>
            <w:webHidden/>
          </w:rPr>
          <w:fldChar w:fldCharType="end"/>
        </w:r>
      </w:hyperlink>
    </w:p>
    <w:p w14:paraId="2FAC0652" w14:textId="4FC893E5"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92" w:history="1">
        <w:r w:rsidRPr="00424619">
          <w:rPr>
            <w:rStyle w:val="Hyperlink"/>
            <w:bCs/>
            <w:noProof/>
          </w:rPr>
          <w:t>Table 3.15: UC-15.0</w:t>
        </w:r>
        <w:r w:rsidRPr="00424619">
          <w:rPr>
            <w:bCs/>
            <w:noProof/>
            <w:webHidden/>
          </w:rPr>
          <w:tab/>
        </w:r>
        <w:r w:rsidRPr="00424619">
          <w:rPr>
            <w:bCs/>
            <w:noProof/>
            <w:webHidden/>
          </w:rPr>
          <w:fldChar w:fldCharType="begin"/>
        </w:r>
        <w:r w:rsidRPr="00424619">
          <w:rPr>
            <w:bCs/>
            <w:noProof/>
            <w:webHidden/>
          </w:rPr>
          <w:instrText xml:space="preserve"> PAGEREF _Toc228901092 \h </w:instrText>
        </w:r>
        <w:r w:rsidRPr="00424619">
          <w:rPr>
            <w:bCs/>
            <w:noProof/>
            <w:webHidden/>
          </w:rPr>
        </w:r>
        <w:r w:rsidRPr="00424619">
          <w:rPr>
            <w:bCs/>
            <w:noProof/>
            <w:webHidden/>
          </w:rPr>
          <w:fldChar w:fldCharType="separate"/>
        </w:r>
        <w:r w:rsidR="00424619">
          <w:rPr>
            <w:bCs/>
            <w:noProof/>
            <w:webHidden/>
          </w:rPr>
          <w:t>30</w:t>
        </w:r>
        <w:r w:rsidRPr="00424619">
          <w:rPr>
            <w:bCs/>
            <w:noProof/>
            <w:webHidden/>
          </w:rPr>
          <w:fldChar w:fldCharType="end"/>
        </w:r>
      </w:hyperlink>
    </w:p>
    <w:p w14:paraId="757B4496" w14:textId="635B3A25"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93" w:history="1">
        <w:r w:rsidRPr="00424619">
          <w:rPr>
            <w:rStyle w:val="Hyperlink"/>
            <w:bCs/>
            <w:noProof/>
          </w:rPr>
          <w:t>Table 3.16: Functional Requirements Table</w:t>
        </w:r>
        <w:r w:rsidRPr="00424619">
          <w:rPr>
            <w:bCs/>
            <w:noProof/>
            <w:webHidden/>
          </w:rPr>
          <w:tab/>
        </w:r>
        <w:r w:rsidRPr="00424619">
          <w:rPr>
            <w:bCs/>
            <w:noProof/>
            <w:webHidden/>
          </w:rPr>
          <w:fldChar w:fldCharType="begin"/>
        </w:r>
        <w:r w:rsidRPr="00424619">
          <w:rPr>
            <w:bCs/>
            <w:noProof/>
            <w:webHidden/>
          </w:rPr>
          <w:instrText xml:space="preserve"> PAGEREF _Toc228901093 \h </w:instrText>
        </w:r>
        <w:r w:rsidRPr="00424619">
          <w:rPr>
            <w:bCs/>
            <w:noProof/>
            <w:webHidden/>
          </w:rPr>
        </w:r>
        <w:r w:rsidRPr="00424619">
          <w:rPr>
            <w:bCs/>
            <w:noProof/>
            <w:webHidden/>
          </w:rPr>
          <w:fldChar w:fldCharType="separate"/>
        </w:r>
        <w:r w:rsidR="00424619">
          <w:rPr>
            <w:bCs/>
            <w:noProof/>
            <w:webHidden/>
          </w:rPr>
          <w:t>31</w:t>
        </w:r>
        <w:r w:rsidRPr="00424619">
          <w:rPr>
            <w:bCs/>
            <w:noProof/>
            <w:webHidden/>
          </w:rPr>
          <w:fldChar w:fldCharType="end"/>
        </w:r>
      </w:hyperlink>
    </w:p>
    <w:p w14:paraId="150335AA" w14:textId="4E4DD5CB"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094" w:history="1">
        <w:r w:rsidRPr="00424619">
          <w:rPr>
            <w:rStyle w:val="Hyperlink"/>
            <w:bCs/>
            <w:noProof/>
          </w:rPr>
          <w:t>Table 3.17: Non Functional Requirements Table</w:t>
        </w:r>
        <w:r w:rsidRPr="00424619">
          <w:rPr>
            <w:bCs/>
            <w:noProof/>
            <w:webHidden/>
          </w:rPr>
          <w:tab/>
        </w:r>
        <w:r w:rsidRPr="00424619">
          <w:rPr>
            <w:bCs/>
            <w:noProof/>
            <w:webHidden/>
          </w:rPr>
          <w:fldChar w:fldCharType="begin"/>
        </w:r>
        <w:r w:rsidRPr="00424619">
          <w:rPr>
            <w:bCs/>
            <w:noProof/>
            <w:webHidden/>
          </w:rPr>
          <w:instrText xml:space="preserve"> PAGEREF _Toc228901094 \h </w:instrText>
        </w:r>
        <w:r w:rsidRPr="00424619">
          <w:rPr>
            <w:bCs/>
            <w:noProof/>
            <w:webHidden/>
          </w:rPr>
        </w:r>
        <w:r w:rsidRPr="00424619">
          <w:rPr>
            <w:bCs/>
            <w:noProof/>
            <w:webHidden/>
          </w:rPr>
          <w:fldChar w:fldCharType="separate"/>
        </w:r>
        <w:r w:rsidR="00424619">
          <w:rPr>
            <w:bCs/>
            <w:noProof/>
            <w:webHidden/>
          </w:rPr>
          <w:t>32</w:t>
        </w:r>
        <w:r w:rsidRPr="00424619">
          <w:rPr>
            <w:bCs/>
            <w:noProof/>
            <w:webHidden/>
          </w:rPr>
          <w:fldChar w:fldCharType="end"/>
        </w:r>
      </w:hyperlink>
    </w:p>
    <w:p w14:paraId="3584B1B4" w14:textId="433451A1"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128" w:history="1">
        <w:r w:rsidRPr="00424619">
          <w:rPr>
            <w:rStyle w:val="Hyperlink"/>
            <w:bCs/>
            <w:noProof/>
          </w:rPr>
          <w:t>Table 6.1: User Registration with Valid Details</w:t>
        </w:r>
        <w:r w:rsidRPr="00424619">
          <w:rPr>
            <w:bCs/>
            <w:noProof/>
            <w:webHidden/>
          </w:rPr>
          <w:tab/>
        </w:r>
        <w:r w:rsidRPr="00424619">
          <w:rPr>
            <w:bCs/>
            <w:noProof/>
            <w:webHidden/>
          </w:rPr>
          <w:fldChar w:fldCharType="begin"/>
        </w:r>
        <w:r w:rsidRPr="00424619">
          <w:rPr>
            <w:bCs/>
            <w:noProof/>
            <w:webHidden/>
          </w:rPr>
          <w:instrText xml:space="preserve"> PAGEREF _Toc228901128 \h </w:instrText>
        </w:r>
        <w:r w:rsidRPr="00424619">
          <w:rPr>
            <w:bCs/>
            <w:noProof/>
            <w:webHidden/>
          </w:rPr>
        </w:r>
        <w:r w:rsidRPr="00424619">
          <w:rPr>
            <w:bCs/>
            <w:noProof/>
            <w:webHidden/>
          </w:rPr>
          <w:fldChar w:fldCharType="separate"/>
        </w:r>
        <w:r w:rsidR="00424619">
          <w:rPr>
            <w:bCs/>
            <w:noProof/>
            <w:webHidden/>
          </w:rPr>
          <w:t>65</w:t>
        </w:r>
        <w:r w:rsidRPr="00424619">
          <w:rPr>
            <w:bCs/>
            <w:noProof/>
            <w:webHidden/>
          </w:rPr>
          <w:fldChar w:fldCharType="end"/>
        </w:r>
      </w:hyperlink>
    </w:p>
    <w:p w14:paraId="3EA21DFB" w14:textId="46EF59EA"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129" w:history="1">
        <w:r w:rsidRPr="00424619">
          <w:rPr>
            <w:rStyle w:val="Hyperlink"/>
            <w:bCs/>
            <w:noProof/>
          </w:rPr>
          <w:t>Table 6.2: User Login with Valid Credentials</w:t>
        </w:r>
        <w:r w:rsidRPr="00424619">
          <w:rPr>
            <w:bCs/>
            <w:noProof/>
            <w:webHidden/>
          </w:rPr>
          <w:tab/>
        </w:r>
        <w:r w:rsidRPr="00424619">
          <w:rPr>
            <w:bCs/>
            <w:noProof/>
            <w:webHidden/>
          </w:rPr>
          <w:fldChar w:fldCharType="begin"/>
        </w:r>
        <w:r w:rsidRPr="00424619">
          <w:rPr>
            <w:bCs/>
            <w:noProof/>
            <w:webHidden/>
          </w:rPr>
          <w:instrText xml:space="preserve"> PAGEREF _Toc228901129 \h </w:instrText>
        </w:r>
        <w:r w:rsidRPr="00424619">
          <w:rPr>
            <w:bCs/>
            <w:noProof/>
            <w:webHidden/>
          </w:rPr>
        </w:r>
        <w:r w:rsidRPr="00424619">
          <w:rPr>
            <w:bCs/>
            <w:noProof/>
            <w:webHidden/>
          </w:rPr>
          <w:fldChar w:fldCharType="separate"/>
        </w:r>
        <w:r w:rsidR="00424619">
          <w:rPr>
            <w:bCs/>
            <w:noProof/>
            <w:webHidden/>
          </w:rPr>
          <w:t>66</w:t>
        </w:r>
        <w:r w:rsidRPr="00424619">
          <w:rPr>
            <w:bCs/>
            <w:noProof/>
            <w:webHidden/>
          </w:rPr>
          <w:fldChar w:fldCharType="end"/>
        </w:r>
      </w:hyperlink>
    </w:p>
    <w:p w14:paraId="6C650CFC" w14:textId="638095B2"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130" w:history="1">
        <w:r w:rsidRPr="00424619">
          <w:rPr>
            <w:rStyle w:val="Hyperlink"/>
            <w:bCs/>
            <w:noProof/>
          </w:rPr>
          <w:t>Table 6.3: Route Search with Valid Details</w:t>
        </w:r>
        <w:r w:rsidRPr="00424619">
          <w:rPr>
            <w:bCs/>
            <w:noProof/>
            <w:webHidden/>
          </w:rPr>
          <w:tab/>
        </w:r>
        <w:r w:rsidRPr="00424619">
          <w:rPr>
            <w:bCs/>
            <w:noProof/>
            <w:webHidden/>
          </w:rPr>
          <w:fldChar w:fldCharType="begin"/>
        </w:r>
        <w:r w:rsidRPr="00424619">
          <w:rPr>
            <w:bCs/>
            <w:noProof/>
            <w:webHidden/>
          </w:rPr>
          <w:instrText xml:space="preserve"> PAGEREF _Toc228901130 \h </w:instrText>
        </w:r>
        <w:r w:rsidRPr="00424619">
          <w:rPr>
            <w:bCs/>
            <w:noProof/>
            <w:webHidden/>
          </w:rPr>
        </w:r>
        <w:r w:rsidRPr="00424619">
          <w:rPr>
            <w:bCs/>
            <w:noProof/>
            <w:webHidden/>
          </w:rPr>
          <w:fldChar w:fldCharType="separate"/>
        </w:r>
        <w:r w:rsidR="00424619">
          <w:rPr>
            <w:bCs/>
            <w:noProof/>
            <w:webHidden/>
          </w:rPr>
          <w:t>66</w:t>
        </w:r>
        <w:r w:rsidRPr="00424619">
          <w:rPr>
            <w:bCs/>
            <w:noProof/>
            <w:webHidden/>
          </w:rPr>
          <w:fldChar w:fldCharType="end"/>
        </w:r>
      </w:hyperlink>
    </w:p>
    <w:p w14:paraId="7BB0017A" w14:textId="11ABB6A3"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131" w:history="1">
        <w:r w:rsidRPr="00424619">
          <w:rPr>
            <w:rStyle w:val="Hyperlink"/>
            <w:bCs/>
            <w:noProof/>
          </w:rPr>
          <w:t>Table 6.4: Seat Availability Validation</w:t>
        </w:r>
        <w:r w:rsidRPr="00424619">
          <w:rPr>
            <w:bCs/>
            <w:noProof/>
            <w:webHidden/>
          </w:rPr>
          <w:tab/>
        </w:r>
        <w:r w:rsidRPr="00424619">
          <w:rPr>
            <w:bCs/>
            <w:noProof/>
            <w:webHidden/>
          </w:rPr>
          <w:fldChar w:fldCharType="begin"/>
        </w:r>
        <w:r w:rsidRPr="00424619">
          <w:rPr>
            <w:bCs/>
            <w:noProof/>
            <w:webHidden/>
          </w:rPr>
          <w:instrText xml:space="preserve"> PAGEREF _Toc228901131 \h </w:instrText>
        </w:r>
        <w:r w:rsidRPr="00424619">
          <w:rPr>
            <w:bCs/>
            <w:noProof/>
            <w:webHidden/>
          </w:rPr>
        </w:r>
        <w:r w:rsidRPr="00424619">
          <w:rPr>
            <w:bCs/>
            <w:noProof/>
            <w:webHidden/>
          </w:rPr>
          <w:fldChar w:fldCharType="separate"/>
        </w:r>
        <w:r w:rsidR="00424619">
          <w:rPr>
            <w:bCs/>
            <w:noProof/>
            <w:webHidden/>
          </w:rPr>
          <w:t>67</w:t>
        </w:r>
        <w:r w:rsidRPr="00424619">
          <w:rPr>
            <w:bCs/>
            <w:noProof/>
            <w:webHidden/>
          </w:rPr>
          <w:fldChar w:fldCharType="end"/>
        </w:r>
      </w:hyperlink>
    </w:p>
    <w:p w14:paraId="2A358EBF" w14:textId="6D48734B"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132" w:history="1">
        <w:r w:rsidRPr="00424619">
          <w:rPr>
            <w:rStyle w:val="Hyperlink"/>
            <w:bCs/>
            <w:noProof/>
          </w:rPr>
          <w:t>Table 6.5: Ticket Booking with Valid Data</w:t>
        </w:r>
        <w:r w:rsidRPr="00424619">
          <w:rPr>
            <w:bCs/>
            <w:noProof/>
            <w:webHidden/>
          </w:rPr>
          <w:tab/>
        </w:r>
        <w:r w:rsidRPr="00424619">
          <w:rPr>
            <w:bCs/>
            <w:noProof/>
            <w:webHidden/>
          </w:rPr>
          <w:fldChar w:fldCharType="begin"/>
        </w:r>
        <w:r w:rsidRPr="00424619">
          <w:rPr>
            <w:bCs/>
            <w:noProof/>
            <w:webHidden/>
          </w:rPr>
          <w:instrText xml:space="preserve"> PAGEREF _Toc228901132 \h </w:instrText>
        </w:r>
        <w:r w:rsidRPr="00424619">
          <w:rPr>
            <w:bCs/>
            <w:noProof/>
            <w:webHidden/>
          </w:rPr>
        </w:r>
        <w:r w:rsidRPr="00424619">
          <w:rPr>
            <w:bCs/>
            <w:noProof/>
            <w:webHidden/>
          </w:rPr>
          <w:fldChar w:fldCharType="separate"/>
        </w:r>
        <w:r w:rsidR="00424619">
          <w:rPr>
            <w:bCs/>
            <w:noProof/>
            <w:webHidden/>
          </w:rPr>
          <w:t>68</w:t>
        </w:r>
        <w:r w:rsidRPr="00424619">
          <w:rPr>
            <w:bCs/>
            <w:noProof/>
            <w:webHidden/>
          </w:rPr>
          <w:fldChar w:fldCharType="end"/>
        </w:r>
      </w:hyperlink>
    </w:p>
    <w:p w14:paraId="63B1FEBD" w14:textId="211D200C"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133" w:history="1">
        <w:r w:rsidRPr="00424619">
          <w:rPr>
            <w:rStyle w:val="Hyperlink"/>
            <w:bCs/>
            <w:noProof/>
          </w:rPr>
          <w:t>Table 6.6: Stripe Test Payment Success</w:t>
        </w:r>
        <w:r w:rsidRPr="00424619">
          <w:rPr>
            <w:bCs/>
            <w:noProof/>
            <w:webHidden/>
          </w:rPr>
          <w:tab/>
        </w:r>
        <w:r w:rsidRPr="00424619">
          <w:rPr>
            <w:bCs/>
            <w:noProof/>
            <w:webHidden/>
          </w:rPr>
          <w:fldChar w:fldCharType="begin"/>
        </w:r>
        <w:r w:rsidRPr="00424619">
          <w:rPr>
            <w:bCs/>
            <w:noProof/>
            <w:webHidden/>
          </w:rPr>
          <w:instrText xml:space="preserve"> PAGEREF _Toc228901133 \h </w:instrText>
        </w:r>
        <w:r w:rsidRPr="00424619">
          <w:rPr>
            <w:bCs/>
            <w:noProof/>
            <w:webHidden/>
          </w:rPr>
        </w:r>
        <w:r w:rsidRPr="00424619">
          <w:rPr>
            <w:bCs/>
            <w:noProof/>
            <w:webHidden/>
          </w:rPr>
          <w:fldChar w:fldCharType="separate"/>
        </w:r>
        <w:r w:rsidR="00424619">
          <w:rPr>
            <w:bCs/>
            <w:noProof/>
            <w:webHidden/>
          </w:rPr>
          <w:t>68</w:t>
        </w:r>
        <w:r w:rsidRPr="00424619">
          <w:rPr>
            <w:bCs/>
            <w:noProof/>
            <w:webHidden/>
          </w:rPr>
          <w:fldChar w:fldCharType="end"/>
        </w:r>
      </w:hyperlink>
    </w:p>
    <w:p w14:paraId="3E869232" w14:textId="79C8A3E1"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134" w:history="1">
        <w:r w:rsidRPr="00424619">
          <w:rPr>
            <w:rStyle w:val="Hyperlink"/>
            <w:bCs/>
            <w:noProof/>
          </w:rPr>
          <w:t>Table 6.7: Voice Booking Input Processing</w:t>
        </w:r>
        <w:r w:rsidRPr="00424619">
          <w:rPr>
            <w:bCs/>
            <w:noProof/>
            <w:webHidden/>
          </w:rPr>
          <w:tab/>
        </w:r>
        <w:r w:rsidRPr="00424619">
          <w:rPr>
            <w:bCs/>
            <w:noProof/>
            <w:webHidden/>
          </w:rPr>
          <w:fldChar w:fldCharType="begin"/>
        </w:r>
        <w:r w:rsidRPr="00424619">
          <w:rPr>
            <w:bCs/>
            <w:noProof/>
            <w:webHidden/>
          </w:rPr>
          <w:instrText xml:space="preserve"> PAGEREF _Toc228901134 \h </w:instrText>
        </w:r>
        <w:r w:rsidRPr="00424619">
          <w:rPr>
            <w:bCs/>
            <w:noProof/>
            <w:webHidden/>
          </w:rPr>
        </w:r>
        <w:r w:rsidRPr="00424619">
          <w:rPr>
            <w:bCs/>
            <w:noProof/>
            <w:webHidden/>
          </w:rPr>
          <w:fldChar w:fldCharType="separate"/>
        </w:r>
        <w:r w:rsidR="00424619">
          <w:rPr>
            <w:bCs/>
            <w:noProof/>
            <w:webHidden/>
          </w:rPr>
          <w:t>69</w:t>
        </w:r>
        <w:r w:rsidRPr="00424619">
          <w:rPr>
            <w:bCs/>
            <w:noProof/>
            <w:webHidden/>
          </w:rPr>
          <w:fldChar w:fldCharType="end"/>
        </w:r>
      </w:hyperlink>
    </w:p>
    <w:p w14:paraId="4BA35377" w14:textId="47F890DD"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135" w:history="1">
        <w:r w:rsidRPr="00424619">
          <w:rPr>
            <w:rStyle w:val="Hyperlink"/>
            <w:bCs/>
            <w:noProof/>
          </w:rPr>
          <w:t>Table 6.8: AI Fraud Detection for Duplicate Booking</w:t>
        </w:r>
        <w:r w:rsidRPr="00424619">
          <w:rPr>
            <w:bCs/>
            <w:noProof/>
            <w:webHidden/>
          </w:rPr>
          <w:tab/>
        </w:r>
        <w:r w:rsidRPr="00424619">
          <w:rPr>
            <w:bCs/>
            <w:noProof/>
            <w:webHidden/>
          </w:rPr>
          <w:fldChar w:fldCharType="begin"/>
        </w:r>
        <w:r w:rsidRPr="00424619">
          <w:rPr>
            <w:bCs/>
            <w:noProof/>
            <w:webHidden/>
          </w:rPr>
          <w:instrText xml:space="preserve"> PAGEREF _Toc228901135 \h </w:instrText>
        </w:r>
        <w:r w:rsidRPr="00424619">
          <w:rPr>
            <w:bCs/>
            <w:noProof/>
            <w:webHidden/>
          </w:rPr>
        </w:r>
        <w:r w:rsidRPr="00424619">
          <w:rPr>
            <w:bCs/>
            <w:noProof/>
            <w:webHidden/>
          </w:rPr>
          <w:fldChar w:fldCharType="separate"/>
        </w:r>
        <w:r w:rsidR="00424619">
          <w:rPr>
            <w:bCs/>
            <w:noProof/>
            <w:webHidden/>
          </w:rPr>
          <w:t>70</w:t>
        </w:r>
        <w:r w:rsidRPr="00424619">
          <w:rPr>
            <w:bCs/>
            <w:noProof/>
            <w:webHidden/>
          </w:rPr>
          <w:fldChar w:fldCharType="end"/>
        </w:r>
      </w:hyperlink>
    </w:p>
    <w:p w14:paraId="53C5EB20" w14:textId="4330183C"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136" w:history="1">
        <w:r w:rsidRPr="00424619">
          <w:rPr>
            <w:rStyle w:val="Hyperlink"/>
            <w:bCs/>
            <w:noProof/>
          </w:rPr>
          <w:t>Table 6.9: Real-Time Travel Insight Retrieval</w:t>
        </w:r>
        <w:r w:rsidRPr="00424619">
          <w:rPr>
            <w:bCs/>
            <w:noProof/>
            <w:webHidden/>
          </w:rPr>
          <w:tab/>
        </w:r>
        <w:r w:rsidRPr="00424619">
          <w:rPr>
            <w:bCs/>
            <w:noProof/>
            <w:webHidden/>
          </w:rPr>
          <w:fldChar w:fldCharType="begin"/>
        </w:r>
        <w:r w:rsidRPr="00424619">
          <w:rPr>
            <w:bCs/>
            <w:noProof/>
            <w:webHidden/>
          </w:rPr>
          <w:instrText xml:space="preserve"> PAGEREF _Toc228901136 \h </w:instrText>
        </w:r>
        <w:r w:rsidRPr="00424619">
          <w:rPr>
            <w:bCs/>
            <w:noProof/>
            <w:webHidden/>
          </w:rPr>
        </w:r>
        <w:r w:rsidRPr="00424619">
          <w:rPr>
            <w:bCs/>
            <w:noProof/>
            <w:webHidden/>
          </w:rPr>
          <w:fldChar w:fldCharType="separate"/>
        </w:r>
        <w:r w:rsidR="00424619">
          <w:rPr>
            <w:bCs/>
            <w:noProof/>
            <w:webHidden/>
          </w:rPr>
          <w:t>70</w:t>
        </w:r>
        <w:r w:rsidRPr="00424619">
          <w:rPr>
            <w:bCs/>
            <w:noProof/>
            <w:webHidden/>
          </w:rPr>
          <w:fldChar w:fldCharType="end"/>
        </w:r>
      </w:hyperlink>
    </w:p>
    <w:p w14:paraId="6AD9FDDE" w14:textId="5B4548B4"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137" w:history="1">
        <w:r w:rsidRPr="00424619">
          <w:rPr>
            <w:rStyle w:val="Hyperlink"/>
            <w:bCs/>
            <w:noProof/>
          </w:rPr>
          <w:t>Table 6.10: Provider Route Creation with Valid Data</w:t>
        </w:r>
        <w:r w:rsidRPr="00424619">
          <w:rPr>
            <w:bCs/>
            <w:noProof/>
            <w:webHidden/>
          </w:rPr>
          <w:tab/>
        </w:r>
        <w:r w:rsidRPr="00424619">
          <w:rPr>
            <w:bCs/>
            <w:noProof/>
            <w:webHidden/>
          </w:rPr>
          <w:fldChar w:fldCharType="begin"/>
        </w:r>
        <w:r w:rsidRPr="00424619">
          <w:rPr>
            <w:bCs/>
            <w:noProof/>
            <w:webHidden/>
          </w:rPr>
          <w:instrText xml:space="preserve"> PAGEREF _Toc228901137 \h </w:instrText>
        </w:r>
        <w:r w:rsidRPr="00424619">
          <w:rPr>
            <w:bCs/>
            <w:noProof/>
            <w:webHidden/>
          </w:rPr>
        </w:r>
        <w:r w:rsidRPr="00424619">
          <w:rPr>
            <w:bCs/>
            <w:noProof/>
            <w:webHidden/>
          </w:rPr>
          <w:fldChar w:fldCharType="separate"/>
        </w:r>
        <w:r w:rsidR="00424619">
          <w:rPr>
            <w:bCs/>
            <w:noProof/>
            <w:webHidden/>
          </w:rPr>
          <w:t>71</w:t>
        </w:r>
        <w:r w:rsidRPr="00424619">
          <w:rPr>
            <w:bCs/>
            <w:noProof/>
            <w:webHidden/>
          </w:rPr>
          <w:fldChar w:fldCharType="end"/>
        </w:r>
      </w:hyperlink>
    </w:p>
    <w:p w14:paraId="47ED2648" w14:textId="6B80A02E"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138" w:history="1">
        <w:r w:rsidRPr="00424619">
          <w:rPr>
            <w:rStyle w:val="Hyperlink"/>
            <w:bCs/>
            <w:noProof/>
          </w:rPr>
          <w:t>Table 6.11: Booking Confirmation Notification Generation</w:t>
        </w:r>
        <w:r w:rsidRPr="00424619">
          <w:rPr>
            <w:bCs/>
            <w:noProof/>
            <w:webHidden/>
          </w:rPr>
          <w:tab/>
        </w:r>
        <w:r w:rsidRPr="00424619">
          <w:rPr>
            <w:bCs/>
            <w:noProof/>
            <w:webHidden/>
          </w:rPr>
          <w:fldChar w:fldCharType="begin"/>
        </w:r>
        <w:r w:rsidRPr="00424619">
          <w:rPr>
            <w:bCs/>
            <w:noProof/>
            <w:webHidden/>
          </w:rPr>
          <w:instrText xml:space="preserve"> PAGEREF _Toc228901138 \h </w:instrText>
        </w:r>
        <w:r w:rsidRPr="00424619">
          <w:rPr>
            <w:bCs/>
            <w:noProof/>
            <w:webHidden/>
          </w:rPr>
        </w:r>
        <w:r w:rsidRPr="00424619">
          <w:rPr>
            <w:bCs/>
            <w:noProof/>
            <w:webHidden/>
          </w:rPr>
          <w:fldChar w:fldCharType="separate"/>
        </w:r>
        <w:r w:rsidR="00424619">
          <w:rPr>
            <w:bCs/>
            <w:noProof/>
            <w:webHidden/>
          </w:rPr>
          <w:t>72</w:t>
        </w:r>
        <w:r w:rsidRPr="00424619">
          <w:rPr>
            <w:bCs/>
            <w:noProof/>
            <w:webHidden/>
          </w:rPr>
          <w:fldChar w:fldCharType="end"/>
        </w:r>
      </w:hyperlink>
    </w:p>
    <w:p w14:paraId="6FE28314" w14:textId="1E49316B" w:rsidR="004613C2" w:rsidRPr="00424619" w:rsidRDefault="004613C2">
      <w:pPr>
        <w:pStyle w:val="TableofFigures"/>
        <w:tabs>
          <w:tab w:val="right" w:leader="dot" w:pos="8918"/>
        </w:tabs>
        <w:rPr>
          <w:rFonts w:asciiTheme="minorHAnsi" w:eastAsiaTheme="minorEastAsia" w:hAnsiTheme="minorHAnsi" w:cstheme="minorBidi"/>
          <w:bCs/>
          <w:noProof/>
          <w:kern w:val="2"/>
          <w:lang w:val="en-PK" w:eastAsia="en-PK"/>
          <w14:ligatures w14:val="standardContextual"/>
        </w:rPr>
      </w:pPr>
      <w:hyperlink w:anchor="_Toc228901139" w:history="1">
        <w:r w:rsidRPr="00424619">
          <w:rPr>
            <w:rStyle w:val="Hyperlink"/>
            <w:bCs/>
            <w:noProof/>
          </w:rPr>
          <w:t>Table 6.12: Admin Fraud Alert View</w:t>
        </w:r>
        <w:r w:rsidRPr="00424619">
          <w:rPr>
            <w:bCs/>
            <w:noProof/>
            <w:webHidden/>
          </w:rPr>
          <w:tab/>
        </w:r>
        <w:r w:rsidRPr="00424619">
          <w:rPr>
            <w:bCs/>
            <w:noProof/>
            <w:webHidden/>
          </w:rPr>
          <w:fldChar w:fldCharType="begin"/>
        </w:r>
        <w:r w:rsidRPr="00424619">
          <w:rPr>
            <w:bCs/>
            <w:noProof/>
            <w:webHidden/>
          </w:rPr>
          <w:instrText xml:space="preserve"> PAGEREF _Toc228901139 \h </w:instrText>
        </w:r>
        <w:r w:rsidRPr="00424619">
          <w:rPr>
            <w:bCs/>
            <w:noProof/>
            <w:webHidden/>
          </w:rPr>
        </w:r>
        <w:r w:rsidRPr="00424619">
          <w:rPr>
            <w:bCs/>
            <w:noProof/>
            <w:webHidden/>
          </w:rPr>
          <w:fldChar w:fldCharType="separate"/>
        </w:r>
        <w:r w:rsidR="00424619">
          <w:rPr>
            <w:bCs/>
            <w:noProof/>
            <w:webHidden/>
          </w:rPr>
          <w:t>72</w:t>
        </w:r>
        <w:r w:rsidRPr="00424619">
          <w:rPr>
            <w:bCs/>
            <w:noProof/>
            <w:webHidden/>
          </w:rPr>
          <w:fldChar w:fldCharType="end"/>
        </w:r>
      </w:hyperlink>
    </w:p>
    <w:p w14:paraId="405630BF" w14:textId="77777777" w:rsidR="00E31013" w:rsidRPr="00424619" w:rsidRDefault="00363743" w:rsidP="004338BF">
      <w:pPr>
        <w:tabs>
          <w:tab w:val="left" w:pos="2955"/>
        </w:tabs>
        <w:spacing w:line="360" w:lineRule="auto"/>
        <w:rPr>
          <w:rFonts w:eastAsia="Calibri"/>
          <w:bCs/>
          <w:sz w:val="56"/>
          <w:szCs w:val="56"/>
        </w:rPr>
      </w:pPr>
      <w:r w:rsidRPr="00424619">
        <w:rPr>
          <w:rFonts w:eastAsia="Calibri"/>
          <w:bCs/>
          <w:sz w:val="56"/>
          <w:szCs w:val="56"/>
        </w:rPr>
        <w:fldChar w:fldCharType="end"/>
      </w:r>
    </w:p>
    <w:p w14:paraId="79F590EE" w14:textId="77777777" w:rsidR="004613C2" w:rsidRDefault="004613C2" w:rsidP="004338BF">
      <w:pPr>
        <w:tabs>
          <w:tab w:val="left" w:pos="2955"/>
        </w:tabs>
        <w:spacing w:line="360" w:lineRule="auto"/>
        <w:rPr>
          <w:rFonts w:eastAsia="Calibri"/>
          <w:bCs/>
          <w:sz w:val="56"/>
          <w:szCs w:val="56"/>
        </w:rPr>
      </w:pPr>
    </w:p>
    <w:p w14:paraId="3F1630E7" w14:textId="5FCB77D2" w:rsidR="004613C2" w:rsidRPr="00542B7F" w:rsidRDefault="004613C2" w:rsidP="004338BF">
      <w:pPr>
        <w:tabs>
          <w:tab w:val="left" w:pos="2955"/>
        </w:tabs>
        <w:spacing w:line="360" w:lineRule="auto"/>
        <w:rPr>
          <w:rFonts w:eastAsia="Calibri"/>
          <w:b/>
          <w:bCs/>
          <w:sz w:val="56"/>
          <w:szCs w:val="56"/>
        </w:rPr>
        <w:sectPr w:rsidR="004613C2" w:rsidRPr="00542B7F" w:rsidSect="00E31013">
          <w:footerReference w:type="even" r:id="rId9"/>
          <w:footerReference w:type="default" r:id="rId10"/>
          <w:pgSz w:w="12240" w:h="15840"/>
          <w:pgMar w:top="1440" w:right="1440" w:bottom="1440" w:left="1440" w:header="720" w:footer="720" w:gutter="432"/>
          <w:pgNumType w:fmt="upperRoman" w:start="1"/>
          <w:cols w:space="720"/>
          <w:titlePg/>
          <w:docGrid w:linePitch="360"/>
        </w:sectPr>
      </w:pPr>
    </w:p>
    <w:p w14:paraId="515EF671" w14:textId="77777777" w:rsidR="00491E1F" w:rsidRPr="004A21A6" w:rsidRDefault="003C1F55" w:rsidP="000D15DB">
      <w:pPr>
        <w:pStyle w:val="Heading1"/>
      </w:pPr>
      <w:bookmarkStart w:id="2" w:name="_Toc228900851"/>
      <w:r w:rsidRPr="00542B7F">
        <w:lastRenderedPageBreak/>
        <w:t>C</w:t>
      </w:r>
      <w:r w:rsidR="00433F54" w:rsidRPr="00542B7F">
        <w:t>HAPTER</w:t>
      </w:r>
      <w:r w:rsidRPr="00542B7F">
        <w:t xml:space="preserve"> 1: </w:t>
      </w:r>
      <w:r w:rsidRPr="000D15DB">
        <w:t>I</w:t>
      </w:r>
      <w:bookmarkEnd w:id="1"/>
      <w:r w:rsidR="00433F54" w:rsidRPr="000D15DB">
        <w:t>NTRODUCTION</w:t>
      </w:r>
      <w:bookmarkEnd w:id="2"/>
    </w:p>
    <w:p w14:paraId="432135CD" w14:textId="77777777" w:rsidR="00491E1F" w:rsidRPr="004A21A6" w:rsidRDefault="004A21A6" w:rsidP="00471094">
      <w:pPr>
        <w:pStyle w:val="NormalWeb"/>
        <w:spacing w:before="120" w:beforeAutospacing="0" w:after="120" w:afterAutospacing="0" w:line="360" w:lineRule="auto"/>
        <w:contextualSpacing/>
        <w:jc w:val="both"/>
      </w:pPr>
      <w:bookmarkStart w:id="3" w:name="_Hlk216869713"/>
      <w:bookmarkStart w:id="4" w:name="_Hlk216868335"/>
      <w:r w:rsidRPr="00A929D7">
        <w:t xml:space="preserve">This chapter gives a complete overview of the </w:t>
      </w:r>
      <w:r w:rsidRPr="00E8244C">
        <w:rPr>
          <w:bCs/>
          <w:iCs/>
        </w:rPr>
        <w:t>SafarBot</w:t>
      </w:r>
      <w:r w:rsidRPr="00A929D7">
        <w:t xml:space="preserve"> project — a smart, AI-powered web application designed to make online ticket booking easier, especially for people who are uneducated or less familiar with digital systems. It explains the background, goals, methodology, and connection to the subjects studied during the degree.</w:t>
      </w:r>
      <w:bookmarkEnd w:id="3"/>
      <w:bookmarkEnd w:id="4"/>
    </w:p>
    <w:p w14:paraId="6C19D0C3" w14:textId="77777777" w:rsidR="003C1F55" w:rsidRPr="00542B7F" w:rsidRDefault="003C1F55" w:rsidP="000D15DB">
      <w:pPr>
        <w:pStyle w:val="Heading1"/>
        <w:keepLines/>
        <w:numPr>
          <w:ilvl w:val="1"/>
          <w:numId w:val="1"/>
        </w:numPr>
        <w:suppressAutoHyphens w:val="0"/>
        <w:spacing w:before="120"/>
        <w:jc w:val="left"/>
        <w:rPr>
          <w:bCs w:val="0"/>
          <w:color w:val="000000"/>
          <w:sz w:val="28"/>
          <w:szCs w:val="28"/>
        </w:rPr>
      </w:pPr>
      <w:bookmarkStart w:id="5" w:name="_Toc341252821"/>
      <w:bookmarkStart w:id="6" w:name="_Toc228900852"/>
      <w:r w:rsidRPr="00542B7F">
        <w:rPr>
          <w:bCs w:val="0"/>
          <w:color w:val="000000"/>
          <w:sz w:val="28"/>
          <w:szCs w:val="28"/>
        </w:rPr>
        <w:t>Brief</w:t>
      </w:r>
      <w:bookmarkEnd w:id="5"/>
      <w:bookmarkEnd w:id="6"/>
    </w:p>
    <w:p w14:paraId="356ABA22" w14:textId="77777777" w:rsidR="003C1F55" w:rsidRPr="002968A3" w:rsidRDefault="003C1F55" w:rsidP="002968A3">
      <w:pPr>
        <w:spacing w:before="120" w:after="120" w:line="360" w:lineRule="auto"/>
        <w:jc w:val="both"/>
      </w:pPr>
      <w:r w:rsidRPr="002968A3">
        <w:t>This brief introduces the purpose, expected outcomes, technologies, and development approach of SafarBot. It gives a clear foundation for understanding how the system combines ticket booking, AI support, voice interaction, fraud detection, and real-time travel insights.</w:t>
      </w:r>
    </w:p>
    <w:p w14:paraId="5A737667" w14:textId="77777777" w:rsidR="008D0350" w:rsidRPr="006F433B" w:rsidRDefault="008D0350" w:rsidP="009D57E9">
      <w:pPr>
        <w:pStyle w:val="Heading3"/>
        <w:numPr>
          <w:ilvl w:val="2"/>
          <w:numId w:val="2"/>
        </w:numPr>
        <w:spacing w:before="120" w:after="120" w:line="360" w:lineRule="auto"/>
        <w:rPr>
          <w:rFonts w:ascii="Times New Roman" w:hAnsi="Times New Roman" w:cs="Times New Roman"/>
          <w:b/>
          <w:bCs/>
          <w:i/>
          <w:color w:val="auto"/>
        </w:rPr>
      </w:pPr>
      <w:bookmarkStart w:id="7" w:name="_Toc213366387"/>
      <w:bookmarkStart w:id="8" w:name="_Toc228900853"/>
      <w:r w:rsidRPr="006F433B">
        <w:rPr>
          <w:rFonts w:ascii="Times New Roman" w:hAnsi="Times New Roman" w:cs="Times New Roman"/>
          <w:b/>
          <w:bCs/>
          <w:i/>
          <w:color w:val="auto"/>
        </w:rPr>
        <w:t>Overview of the Project</w:t>
      </w:r>
      <w:bookmarkEnd w:id="7"/>
      <w:bookmarkEnd w:id="8"/>
    </w:p>
    <w:p w14:paraId="1A923545" w14:textId="77777777" w:rsidR="004A21A6" w:rsidRPr="005C1498" w:rsidRDefault="004A21A6" w:rsidP="00471094">
      <w:pPr>
        <w:spacing w:before="120" w:after="120" w:line="360" w:lineRule="auto"/>
        <w:jc w:val="both"/>
      </w:pPr>
      <w:bookmarkStart w:id="9" w:name="_Hlk216868388"/>
      <w:r w:rsidRPr="004A21A6">
        <w:rPr>
          <w:b/>
          <w:i/>
        </w:rPr>
        <w:t xml:space="preserve"> </w:t>
      </w:r>
      <w:r w:rsidRPr="00D955FB">
        <w:rPr>
          <w:bCs/>
          <w:iCs/>
        </w:rPr>
        <w:t>SafarBot</w:t>
      </w:r>
      <w:r w:rsidRPr="005C1498">
        <w:t xml:space="preserve"> is an AI-integrated web-based transport ticket booking system developed using the MERN stack. The system enables users to book intercity transport tickets through voice or text commands in both Urdu and English, making the platform accessible to a wider audience, including elderly and less-educated users.</w:t>
      </w:r>
    </w:p>
    <w:p w14:paraId="76126876" w14:textId="77777777" w:rsidR="00167465" w:rsidRPr="00542B7F" w:rsidRDefault="004A21A6" w:rsidP="00471094">
      <w:pPr>
        <w:spacing w:before="120" w:after="120" w:line="360" w:lineRule="auto"/>
        <w:jc w:val="both"/>
      </w:pPr>
      <w:r w:rsidRPr="005C1498">
        <w:t xml:space="preserve">The platform incorporates AI-powered fraud detection and real-time travel insights to assist users throughout the booking process. </w:t>
      </w:r>
      <w:r w:rsidRPr="00D955FB">
        <w:rPr>
          <w:bCs/>
          <w:iCs/>
        </w:rPr>
        <w:t>SafarBot</w:t>
      </w:r>
      <w:r w:rsidRPr="005C1498">
        <w:t xml:space="preserve"> aims to eliminate complexity, enhance security, and improve accessibility in online ticket booking systems.</w:t>
      </w:r>
      <w:bookmarkEnd w:id="9"/>
    </w:p>
    <w:p w14:paraId="3B3E7340" w14:textId="77777777" w:rsidR="00167465" w:rsidRPr="006F433B" w:rsidRDefault="00167465" w:rsidP="009D57E9">
      <w:pPr>
        <w:pStyle w:val="Heading3"/>
        <w:numPr>
          <w:ilvl w:val="2"/>
          <w:numId w:val="2"/>
        </w:numPr>
        <w:spacing w:before="120" w:after="120" w:line="360" w:lineRule="auto"/>
        <w:rPr>
          <w:rFonts w:ascii="Times New Roman" w:hAnsi="Times New Roman" w:cs="Times New Roman"/>
          <w:b/>
          <w:bCs/>
          <w:i/>
          <w:color w:val="auto"/>
        </w:rPr>
      </w:pPr>
      <w:bookmarkStart w:id="10" w:name="_Toc213366388"/>
      <w:bookmarkStart w:id="11" w:name="_Toc228900854"/>
      <w:r w:rsidRPr="006F433B">
        <w:rPr>
          <w:rFonts w:ascii="Times New Roman" w:hAnsi="Times New Roman" w:cs="Times New Roman"/>
          <w:b/>
          <w:bCs/>
          <w:i/>
          <w:color w:val="auto"/>
        </w:rPr>
        <w:t>Project Outcomes</w:t>
      </w:r>
      <w:bookmarkEnd w:id="10"/>
      <w:bookmarkEnd w:id="11"/>
    </w:p>
    <w:p w14:paraId="65D825CE" w14:textId="77777777" w:rsidR="004A21A6" w:rsidRPr="005C1498" w:rsidRDefault="004A21A6" w:rsidP="002968A3">
      <w:pPr>
        <w:pStyle w:val="ListParagraph"/>
        <w:numPr>
          <w:ilvl w:val="0"/>
          <w:numId w:val="83"/>
        </w:numPr>
        <w:spacing w:before="120" w:after="120" w:line="360" w:lineRule="auto"/>
      </w:pPr>
      <w:bookmarkStart w:id="12" w:name="_Hlk216868407"/>
      <w:r w:rsidRPr="005C1498">
        <w:t>Voice-enabled ticket booking system (Urdu &amp; English)</w:t>
      </w:r>
      <w:r>
        <w:t>.</w:t>
      </w:r>
    </w:p>
    <w:p w14:paraId="302F3B96" w14:textId="77777777" w:rsidR="004A21A6" w:rsidRPr="005C1498" w:rsidRDefault="004A21A6" w:rsidP="002968A3">
      <w:pPr>
        <w:pStyle w:val="ListParagraph"/>
        <w:numPr>
          <w:ilvl w:val="0"/>
          <w:numId w:val="83"/>
        </w:numPr>
        <w:spacing w:before="120" w:after="120" w:line="360" w:lineRule="auto"/>
      </w:pPr>
      <w:r w:rsidRPr="005C1498">
        <w:t>AI-based fraud detection for suspicious bookings</w:t>
      </w:r>
      <w:r>
        <w:t>.</w:t>
      </w:r>
    </w:p>
    <w:p w14:paraId="1F0DA49D" w14:textId="77777777" w:rsidR="002968A3" w:rsidRDefault="004A21A6" w:rsidP="002968A3">
      <w:pPr>
        <w:pStyle w:val="ListParagraph"/>
        <w:numPr>
          <w:ilvl w:val="0"/>
          <w:numId w:val="83"/>
        </w:numPr>
        <w:spacing w:before="120" w:after="120" w:line="360" w:lineRule="auto"/>
      </w:pPr>
      <w:r w:rsidRPr="005C1498">
        <w:t>Real-time travel insights (traffic &amp; weather)</w:t>
      </w:r>
    </w:p>
    <w:p w14:paraId="6970DA92" w14:textId="77777777" w:rsidR="002968A3" w:rsidRPr="005C1498" w:rsidRDefault="002968A3" w:rsidP="002968A3">
      <w:pPr>
        <w:pStyle w:val="ListParagraph"/>
        <w:numPr>
          <w:ilvl w:val="0"/>
          <w:numId w:val="83"/>
        </w:numPr>
        <w:spacing w:before="120" w:after="120" w:line="360" w:lineRule="auto"/>
      </w:pPr>
      <w:r>
        <w:t>Smart route suggestions for faster and safer travel.</w:t>
      </w:r>
    </w:p>
    <w:p w14:paraId="297E1471" w14:textId="77777777" w:rsidR="004A21A6" w:rsidRPr="005C1498" w:rsidRDefault="004A21A6" w:rsidP="002968A3">
      <w:pPr>
        <w:pStyle w:val="ListParagraph"/>
        <w:numPr>
          <w:ilvl w:val="0"/>
          <w:numId w:val="83"/>
        </w:numPr>
        <w:spacing w:before="120" w:after="120" w:line="360" w:lineRule="auto"/>
      </w:pPr>
      <w:r w:rsidRPr="005C1498">
        <w:t>Secure and transparent digital payment system</w:t>
      </w:r>
      <w:r>
        <w:t>.</w:t>
      </w:r>
    </w:p>
    <w:p w14:paraId="64E30120" w14:textId="77777777" w:rsidR="002968A3" w:rsidRDefault="004A21A6" w:rsidP="002968A3">
      <w:pPr>
        <w:pStyle w:val="ListParagraph"/>
        <w:numPr>
          <w:ilvl w:val="0"/>
          <w:numId w:val="83"/>
        </w:numPr>
        <w:spacing w:before="120" w:after="120" w:line="360" w:lineRule="auto"/>
      </w:pPr>
      <w:r w:rsidRPr="005C1498">
        <w:t>Accessible platform for low-literacy users</w:t>
      </w:r>
      <w:r>
        <w:t>.</w:t>
      </w:r>
      <w:bookmarkEnd w:id="12"/>
    </w:p>
    <w:p w14:paraId="73AF0CCD" w14:textId="77777777" w:rsidR="002968A3" w:rsidRPr="00542B7F" w:rsidRDefault="002968A3" w:rsidP="002968A3">
      <w:pPr>
        <w:pStyle w:val="ListParagraph"/>
        <w:numPr>
          <w:ilvl w:val="0"/>
          <w:numId w:val="83"/>
        </w:numPr>
        <w:spacing w:before="120" w:after="120" w:line="360" w:lineRule="auto"/>
      </w:pPr>
      <w:r>
        <w:t>Improved customer experience through faster and reliable ticket booking.</w:t>
      </w:r>
    </w:p>
    <w:p w14:paraId="1D8B0F0F" w14:textId="77777777" w:rsidR="00167465" w:rsidRPr="006F433B" w:rsidRDefault="00167465" w:rsidP="009D57E9">
      <w:pPr>
        <w:pStyle w:val="Heading3"/>
        <w:numPr>
          <w:ilvl w:val="2"/>
          <w:numId w:val="2"/>
        </w:numPr>
        <w:spacing w:before="120" w:after="120" w:line="360" w:lineRule="auto"/>
        <w:rPr>
          <w:rFonts w:ascii="Times New Roman" w:hAnsi="Times New Roman" w:cs="Times New Roman"/>
          <w:b/>
          <w:bCs/>
          <w:i/>
          <w:color w:val="auto"/>
        </w:rPr>
      </w:pPr>
      <w:bookmarkStart w:id="13" w:name="_Toc213366389"/>
      <w:bookmarkStart w:id="14" w:name="_Toc228900855"/>
      <w:r w:rsidRPr="006F433B">
        <w:rPr>
          <w:rFonts w:ascii="Times New Roman" w:hAnsi="Times New Roman" w:cs="Times New Roman"/>
          <w:b/>
          <w:bCs/>
          <w:i/>
          <w:color w:val="auto"/>
        </w:rPr>
        <w:lastRenderedPageBreak/>
        <w:t>Tools and Technologies Used</w:t>
      </w:r>
      <w:bookmarkEnd w:id="13"/>
      <w:bookmarkEnd w:id="14"/>
    </w:p>
    <w:p w14:paraId="7ACD6C37" w14:textId="77777777" w:rsidR="004A21A6" w:rsidRDefault="004A21A6" w:rsidP="00471094">
      <w:pPr>
        <w:autoSpaceDE w:val="0"/>
        <w:autoSpaceDN w:val="0"/>
        <w:adjustRightInd w:val="0"/>
        <w:spacing w:before="120" w:after="120" w:line="360" w:lineRule="auto"/>
        <w:jc w:val="both"/>
      </w:pPr>
      <w:bookmarkStart w:id="15" w:name="_Hlk216868431"/>
      <w:r>
        <w:t>The project uses modern software tools and technologies:</w:t>
      </w:r>
    </w:p>
    <w:p w14:paraId="35BD7BE8" w14:textId="77777777" w:rsidR="004A21A6" w:rsidRPr="005C1498" w:rsidRDefault="004A21A6" w:rsidP="009D57E9">
      <w:pPr>
        <w:pStyle w:val="ListParagraph"/>
        <w:numPr>
          <w:ilvl w:val="0"/>
          <w:numId w:val="16"/>
        </w:numPr>
        <w:spacing w:before="120" w:after="120" w:line="360" w:lineRule="auto"/>
        <w:ind w:left="811" w:hanging="357"/>
      </w:pPr>
      <w:r w:rsidRPr="00AE00DC">
        <w:rPr>
          <w:b/>
          <w:i/>
        </w:rPr>
        <w:t xml:space="preserve"> Front-end</w:t>
      </w:r>
      <w:r w:rsidRPr="005C1498">
        <w:t>: React.js, HTML5, CSS3, JavaScript</w:t>
      </w:r>
    </w:p>
    <w:p w14:paraId="41474BEC" w14:textId="77777777" w:rsidR="004A21A6" w:rsidRPr="005C1498" w:rsidRDefault="004A21A6" w:rsidP="009D57E9">
      <w:pPr>
        <w:pStyle w:val="ListParagraph"/>
        <w:numPr>
          <w:ilvl w:val="0"/>
          <w:numId w:val="16"/>
        </w:numPr>
        <w:spacing w:before="120" w:after="120" w:line="360" w:lineRule="auto"/>
        <w:ind w:left="811" w:hanging="357"/>
      </w:pPr>
      <w:r w:rsidRPr="00AE00DC">
        <w:rPr>
          <w:b/>
          <w:i/>
        </w:rPr>
        <w:t xml:space="preserve"> Back-end:</w:t>
      </w:r>
      <w:r w:rsidRPr="005C1498">
        <w:t xml:space="preserve"> Node.js, Express.js</w:t>
      </w:r>
    </w:p>
    <w:p w14:paraId="67387200" w14:textId="77777777" w:rsidR="004A21A6" w:rsidRPr="005C1498" w:rsidRDefault="004A21A6" w:rsidP="009D57E9">
      <w:pPr>
        <w:pStyle w:val="ListParagraph"/>
        <w:numPr>
          <w:ilvl w:val="0"/>
          <w:numId w:val="16"/>
        </w:numPr>
        <w:spacing w:before="120" w:after="120" w:line="360" w:lineRule="auto"/>
        <w:ind w:left="811" w:hanging="357"/>
      </w:pPr>
      <w:r w:rsidRPr="005C1498">
        <w:t xml:space="preserve"> </w:t>
      </w:r>
      <w:r w:rsidRPr="00AE00DC">
        <w:rPr>
          <w:b/>
          <w:i/>
        </w:rPr>
        <w:t>Database:</w:t>
      </w:r>
      <w:r w:rsidRPr="005C1498">
        <w:t xml:space="preserve"> MongoDB (MongoDB Atlas)</w:t>
      </w:r>
    </w:p>
    <w:p w14:paraId="7B7A5EF6" w14:textId="77777777" w:rsidR="004A21A6" w:rsidRPr="005C1498" w:rsidRDefault="004A21A6" w:rsidP="009D57E9">
      <w:pPr>
        <w:pStyle w:val="ListParagraph"/>
        <w:numPr>
          <w:ilvl w:val="0"/>
          <w:numId w:val="16"/>
        </w:numPr>
        <w:spacing w:before="120" w:after="120" w:line="360" w:lineRule="auto"/>
        <w:ind w:left="811" w:hanging="357"/>
      </w:pPr>
      <w:r>
        <w:t xml:space="preserve"> </w:t>
      </w:r>
      <w:r w:rsidRPr="002968A3">
        <w:rPr>
          <w:b/>
          <w:i/>
        </w:rPr>
        <w:t>AI Components</w:t>
      </w:r>
      <w:r>
        <w:t>: Python, FastAPI, Hugging Face Models (Fraud Detection &amp; Insights)</w:t>
      </w:r>
    </w:p>
    <w:p w14:paraId="2099F1F7" w14:textId="77777777" w:rsidR="004A21A6" w:rsidRPr="005C1498" w:rsidRDefault="004A21A6" w:rsidP="009D57E9">
      <w:pPr>
        <w:pStyle w:val="ListParagraph"/>
        <w:numPr>
          <w:ilvl w:val="0"/>
          <w:numId w:val="16"/>
        </w:numPr>
        <w:spacing w:before="120" w:after="120" w:line="360" w:lineRule="auto"/>
        <w:ind w:left="811" w:hanging="357"/>
      </w:pPr>
      <w:r w:rsidRPr="005C1498">
        <w:t xml:space="preserve"> </w:t>
      </w:r>
      <w:r w:rsidRPr="00AE00DC">
        <w:rPr>
          <w:b/>
          <w:i/>
        </w:rPr>
        <w:t>Voice Processing:</w:t>
      </w:r>
      <w:r w:rsidRPr="005C1498">
        <w:t xml:space="preserve"> Speech-to-Text APIs</w:t>
      </w:r>
    </w:p>
    <w:p w14:paraId="4CE4481A" w14:textId="77777777" w:rsidR="004A21A6" w:rsidRPr="005C1498" w:rsidRDefault="004A21A6" w:rsidP="009D57E9">
      <w:pPr>
        <w:pStyle w:val="ListParagraph"/>
        <w:numPr>
          <w:ilvl w:val="0"/>
          <w:numId w:val="16"/>
        </w:numPr>
        <w:spacing w:before="120" w:after="120" w:line="360" w:lineRule="auto"/>
        <w:ind w:left="811" w:hanging="357"/>
      </w:pPr>
      <w:r w:rsidRPr="005C1498">
        <w:t xml:space="preserve"> </w:t>
      </w:r>
      <w:r w:rsidRPr="002968A3">
        <w:rPr>
          <w:b/>
          <w:i/>
        </w:rPr>
        <w:t>Payment Gateway</w:t>
      </w:r>
      <w:r w:rsidRPr="002968A3">
        <w:rPr>
          <w:b/>
        </w:rPr>
        <w:t>:</w:t>
      </w:r>
      <w:r w:rsidRPr="005C1498">
        <w:t xml:space="preserve"> Stripe Test Mode</w:t>
      </w:r>
    </w:p>
    <w:p w14:paraId="6CAEF033" w14:textId="77777777" w:rsidR="00167465" w:rsidRPr="004A21A6" w:rsidRDefault="004A21A6" w:rsidP="009D57E9">
      <w:pPr>
        <w:pStyle w:val="ListParagraph"/>
        <w:numPr>
          <w:ilvl w:val="0"/>
          <w:numId w:val="16"/>
        </w:numPr>
        <w:spacing w:before="120" w:after="120" w:line="360" w:lineRule="auto"/>
        <w:ind w:left="811" w:hanging="357"/>
      </w:pPr>
      <w:r w:rsidRPr="005C1498">
        <w:t xml:space="preserve"> </w:t>
      </w:r>
      <w:r w:rsidRPr="00AE00DC">
        <w:rPr>
          <w:b/>
          <w:i/>
        </w:rPr>
        <w:t>Deployment:</w:t>
      </w:r>
      <w:r w:rsidRPr="005C1498">
        <w:t xml:space="preserve"> Vercel, Render</w:t>
      </w:r>
      <w:bookmarkStart w:id="16" w:name="_Toc341252822"/>
      <w:bookmarkEnd w:id="15"/>
    </w:p>
    <w:p w14:paraId="0E41BDCE" w14:textId="77777777" w:rsidR="004A21A6" w:rsidRPr="006F433B" w:rsidRDefault="00167465" w:rsidP="009D57E9">
      <w:pPr>
        <w:pStyle w:val="Heading3"/>
        <w:numPr>
          <w:ilvl w:val="2"/>
          <w:numId w:val="2"/>
        </w:numPr>
        <w:spacing w:before="120" w:after="120" w:line="360" w:lineRule="auto"/>
        <w:rPr>
          <w:rFonts w:ascii="Times New Roman" w:hAnsi="Times New Roman" w:cs="Times New Roman"/>
          <w:b/>
          <w:bCs/>
          <w:i/>
          <w:color w:val="auto"/>
        </w:rPr>
      </w:pPr>
      <w:bookmarkStart w:id="17" w:name="_Toc213366390"/>
      <w:bookmarkStart w:id="18" w:name="_Toc228900856"/>
      <w:r w:rsidRPr="006F433B">
        <w:rPr>
          <w:rFonts w:ascii="Times New Roman" w:hAnsi="Times New Roman" w:cs="Times New Roman"/>
          <w:b/>
          <w:bCs/>
          <w:i/>
          <w:color w:val="auto"/>
        </w:rPr>
        <w:t>Methodology Overview</w:t>
      </w:r>
      <w:bookmarkEnd w:id="17"/>
      <w:bookmarkEnd w:id="18"/>
    </w:p>
    <w:p w14:paraId="0B1B4342" w14:textId="77777777" w:rsidR="004A21A6" w:rsidRPr="00542B7F" w:rsidRDefault="004A21A6" w:rsidP="00471094">
      <w:pPr>
        <w:autoSpaceDE w:val="0"/>
        <w:autoSpaceDN w:val="0"/>
        <w:adjustRightInd w:val="0"/>
        <w:spacing w:before="120" w:after="120" w:line="360" w:lineRule="auto"/>
        <w:jc w:val="both"/>
      </w:pPr>
      <w:bookmarkStart w:id="19" w:name="_Hlk216868495"/>
      <w:r>
        <w:t xml:space="preserve">The system is being developed using the </w:t>
      </w:r>
      <w:r w:rsidRPr="00E8244C">
        <w:t>Agile Software Development Methodology</w:t>
      </w:r>
      <w:r>
        <w:t>, which divides the project into short, iterative sprints. Each sprint focuses on developing a specific functional module and is followed by review and user feedback to ensure continuous improvement.</w:t>
      </w:r>
      <w:bookmarkEnd w:id="19"/>
    </w:p>
    <w:p w14:paraId="2FEFF007" w14:textId="77777777" w:rsidR="003C1F55" w:rsidRPr="00542B7F" w:rsidRDefault="003C1F55" w:rsidP="000D15DB">
      <w:pPr>
        <w:pStyle w:val="Heading1"/>
        <w:keepLines/>
        <w:numPr>
          <w:ilvl w:val="1"/>
          <w:numId w:val="1"/>
        </w:numPr>
        <w:suppressAutoHyphens w:val="0"/>
        <w:spacing w:before="120"/>
        <w:jc w:val="left"/>
        <w:rPr>
          <w:bCs w:val="0"/>
          <w:color w:val="000000"/>
          <w:sz w:val="28"/>
          <w:szCs w:val="28"/>
        </w:rPr>
      </w:pPr>
      <w:bookmarkStart w:id="20" w:name="_Toc228900857"/>
      <w:r w:rsidRPr="00542B7F">
        <w:rPr>
          <w:bCs w:val="0"/>
          <w:color w:val="000000"/>
          <w:sz w:val="28"/>
          <w:szCs w:val="28"/>
        </w:rPr>
        <w:t>Relevance to Course Modules</w:t>
      </w:r>
      <w:bookmarkEnd w:id="16"/>
      <w:bookmarkEnd w:id="20"/>
    </w:p>
    <w:p w14:paraId="22D80719" w14:textId="77777777" w:rsidR="003C1F55" w:rsidRPr="002968A3" w:rsidRDefault="003C1F55" w:rsidP="002968A3">
      <w:pPr>
        <w:spacing w:before="120" w:after="120" w:line="360" w:lineRule="auto"/>
        <w:jc w:val="both"/>
      </w:pPr>
      <w:r w:rsidRPr="002968A3">
        <w:t>This section connects SafarBot with the academic courses studied during the BS Software Engineering degree. It shows how concepts from artificial intelligence, web engineering, databases, project management, software architecture, quality assurance, and HCI are applied in a practical system.</w:t>
      </w:r>
    </w:p>
    <w:p w14:paraId="549519A8" w14:textId="77777777" w:rsidR="004A21A6" w:rsidRPr="006F433B" w:rsidRDefault="00167465" w:rsidP="009D57E9">
      <w:pPr>
        <w:pStyle w:val="Heading3"/>
        <w:numPr>
          <w:ilvl w:val="2"/>
          <w:numId w:val="7"/>
        </w:numPr>
        <w:spacing w:before="120" w:after="120" w:line="360" w:lineRule="auto"/>
        <w:rPr>
          <w:rFonts w:ascii="Times New Roman" w:hAnsi="Times New Roman" w:cs="Times New Roman"/>
          <w:b/>
          <w:bCs/>
          <w:i/>
          <w:color w:val="auto"/>
        </w:rPr>
      </w:pPr>
      <w:bookmarkStart w:id="21" w:name="_Toc213366392"/>
      <w:bookmarkStart w:id="22" w:name="_Toc228900858"/>
      <w:bookmarkStart w:id="23" w:name="_Toc280437797"/>
      <w:bookmarkStart w:id="24" w:name="_Toc341252823"/>
      <w:r w:rsidRPr="006F433B">
        <w:rPr>
          <w:rFonts w:ascii="Times New Roman" w:hAnsi="Times New Roman" w:cs="Times New Roman"/>
          <w:b/>
          <w:bCs/>
          <w:i/>
          <w:color w:val="auto"/>
        </w:rPr>
        <w:t>Application of Academic Knowledge</w:t>
      </w:r>
      <w:bookmarkEnd w:id="21"/>
      <w:bookmarkEnd w:id="22"/>
    </w:p>
    <w:p w14:paraId="7706181F" w14:textId="77777777" w:rsidR="004A21A6" w:rsidRPr="00542B7F" w:rsidRDefault="004A21A6" w:rsidP="00471094">
      <w:pPr>
        <w:pStyle w:val="NormalWeb"/>
        <w:spacing w:before="120" w:beforeAutospacing="0" w:after="120" w:afterAutospacing="0" w:line="360" w:lineRule="auto"/>
        <w:jc w:val="both"/>
      </w:pPr>
      <w:bookmarkStart w:id="25" w:name="_Hlk216868539"/>
      <w:r>
        <w:t>This Final Year Project (FYP) is directly related to several core and elective courses studied during the BS Software Engineering degree. It demonstrates how theoretical knowledge gained throughout the program is applied to solve real-world problems.</w:t>
      </w:r>
      <w:bookmarkEnd w:id="25"/>
    </w:p>
    <w:p w14:paraId="3FD85226" w14:textId="77777777" w:rsidR="00167465" w:rsidRPr="006F433B" w:rsidRDefault="00167465" w:rsidP="009D57E9">
      <w:pPr>
        <w:pStyle w:val="Heading3"/>
        <w:numPr>
          <w:ilvl w:val="2"/>
          <w:numId w:val="7"/>
        </w:numPr>
        <w:spacing w:before="120" w:after="120" w:line="360" w:lineRule="auto"/>
        <w:rPr>
          <w:rFonts w:ascii="Times New Roman" w:hAnsi="Times New Roman" w:cs="Times New Roman"/>
          <w:b/>
          <w:bCs/>
          <w:i/>
          <w:color w:val="auto"/>
        </w:rPr>
      </w:pPr>
      <w:bookmarkStart w:id="26" w:name="_Toc213366393"/>
      <w:bookmarkStart w:id="27" w:name="_Toc228900859"/>
      <w:r w:rsidRPr="006F433B">
        <w:rPr>
          <w:rFonts w:ascii="Times New Roman" w:hAnsi="Times New Roman" w:cs="Times New Roman"/>
          <w:b/>
          <w:bCs/>
          <w:i/>
          <w:color w:val="auto"/>
        </w:rPr>
        <w:lastRenderedPageBreak/>
        <w:t>Course Integration</w:t>
      </w:r>
      <w:bookmarkEnd w:id="26"/>
      <w:bookmarkEnd w:id="27"/>
    </w:p>
    <w:p w14:paraId="68D4636E" w14:textId="77777777" w:rsidR="00167465" w:rsidRPr="000D15DB" w:rsidRDefault="00167465" w:rsidP="000D15DB">
      <w:pPr>
        <w:spacing w:before="120" w:after="120" w:line="360" w:lineRule="auto"/>
        <w:jc w:val="both"/>
      </w:pPr>
      <w:r w:rsidRPr="002968A3">
        <w:t>The table below explains how each academic course contributes to the development of SafarBot. It links course concepts with practical implementation areas such as AI, backend development, database design, test</w:t>
      </w:r>
      <w:r w:rsidR="000D15DB">
        <w:t>ing, and user-interface design.</w:t>
      </w:r>
    </w:p>
    <w:p w14:paraId="36F754D1" w14:textId="7BDD8DBA" w:rsidR="000D15DB" w:rsidRPr="000D15DB" w:rsidRDefault="000D15DB" w:rsidP="000D15DB">
      <w:pPr>
        <w:pStyle w:val="Caption"/>
        <w:keepNext/>
        <w:jc w:val="center"/>
        <w:rPr>
          <w:b/>
          <w:color w:val="000000" w:themeColor="text1"/>
          <w:sz w:val="24"/>
          <w:szCs w:val="24"/>
        </w:rPr>
      </w:pPr>
      <w:bookmarkStart w:id="28" w:name="_Toc228899272"/>
      <w:bookmarkStart w:id="29" w:name="_Toc228900977"/>
      <w:bookmarkStart w:id="30" w:name="_Toc228901073"/>
      <w:r w:rsidRPr="000D15DB">
        <w:rPr>
          <w:b/>
          <w:color w:val="000000" w:themeColor="text1"/>
          <w:sz w:val="24"/>
          <w:szCs w:val="24"/>
        </w:rPr>
        <w:t xml:space="preserve">Table </w:t>
      </w:r>
      <w:r w:rsidRPr="000D15DB">
        <w:rPr>
          <w:b/>
          <w:color w:val="000000" w:themeColor="text1"/>
          <w:sz w:val="24"/>
          <w:szCs w:val="24"/>
        </w:rPr>
        <w:fldChar w:fldCharType="begin"/>
      </w:r>
      <w:r w:rsidRPr="000D15DB">
        <w:rPr>
          <w:b/>
          <w:color w:val="000000" w:themeColor="text1"/>
          <w:sz w:val="24"/>
          <w:szCs w:val="24"/>
        </w:rPr>
        <w:instrText xml:space="preserve"> STYLEREF 1 \s </w:instrText>
      </w:r>
      <w:r w:rsidRPr="000D15DB">
        <w:rPr>
          <w:b/>
          <w:color w:val="000000" w:themeColor="text1"/>
          <w:sz w:val="24"/>
          <w:szCs w:val="24"/>
        </w:rPr>
        <w:fldChar w:fldCharType="separate"/>
      </w:r>
      <w:r w:rsidR="00424619">
        <w:rPr>
          <w:b/>
          <w:noProof/>
          <w:color w:val="000000" w:themeColor="text1"/>
          <w:sz w:val="24"/>
          <w:szCs w:val="24"/>
        </w:rPr>
        <w:t>1.</w:t>
      </w:r>
      <w:r w:rsidR="00D63499">
        <w:rPr>
          <w:b/>
          <w:noProof/>
          <w:color w:val="000000" w:themeColor="text1"/>
          <w:sz w:val="24"/>
          <w:szCs w:val="24"/>
        </w:rPr>
        <w:t>1</w:t>
      </w:r>
      <w:r w:rsidRPr="000D15DB">
        <w:rPr>
          <w:b/>
          <w:color w:val="000000" w:themeColor="text1"/>
          <w:sz w:val="24"/>
          <w:szCs w:val="24"/>
        </w:rPr>
        <w:fldChar w:fldCharType="end"/>
      </w:r>
      <w:r w:rsidRPr="000D15DB">
        <w:rPr>
          <w:b/>
          <w:color w:val="000000" w:themeColor="text1"/>
          <w:sz w:val="24"/>
          <w:szCs w:val="24"/>
        </w:rPr>
        <w:t>:</w:t>
      </w:r>
      <w:r w:rsidR="00363743">
        <w:rPr>
          <w:b/>
          <w:color w:val="000000" w:themeColor="text1"/>
          <w:sz w:val="24"/>
          <w:szCs w:val="24"/>
        </w:rPr>
        <w:t xml:space="preserve"> </w:t>
      </w:r>
      <w:r w:rsidRPr="000D15DB">
        <w:rPr>
          <w:b/>
          <w:color w:val="000000" w:themeColor="text1"/>
          <w:sz w:val="24"/>
          <w:szCs w:val="24"/>
        </w:rPr>
        <w:t>Course Integration</w:t>
      </w:r>
      <w:bookmarkEnd w:id="28"/>
      <w:bookmarkEnd w:id="29"/>
      <w:bookmarkEnd w:id="30"/>
    </w:p>
    <w:tbl>
      <w:tblPr>
        <w:tblW w:w="0" w:type="auto"/>
        <w:jc w:val="center"/>
        <w:tblCellMar>
          <w:left w:w="10" w:type="dxa"/>
          <w:right w:w="10" w:type="dxa"/>
        </w:tblCellMar>
        <w:tblLook w:val="04A0" w:firstRow="1" w:lastRow="0" w:firstColumn="1" w:lastColumn="0" w:noHBand="0" w:noVBand="1"/>
      </w:tblPr>
      <w:tblGrid>
        <w:gridCol w:w="3047"/>
        <w:gridCol w:w="5875"/>
      </w:tblGrid>
      <w:tr w:rsidR="00167465" w:rsidRPr="00542B7F" w14:paraId="66DE694C" w14:textId="77777777" w:rsidTr="000D15DB">
        <w:trPr>
          <w:trHeight w:val="1"/>
          <w:jc w:val="center"/>
        </w:trPr>
        <w:tc>
          <w:tcPr>
            <w:tcW w:w="3047"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497DB84E" w14:textId="77777777" w:rsidR="00167465" w:rsidRPr="00542B7F" w:rsidRDefault="00167465" w:rsidP="00471094">
            <w:pPr>
              <w:spacing w:before="120" w:after="120" w:line="360" w:lineRule="auto"/>
              <w:jc w:val="center"/>
            </w:pPr>
            <w:r w:rsidRPr="00542B7F">
              <w:rPr>
                <w:b/>
              </w:rPr>
              <w:t>Course Name</w:t>
            </w:r>
          </w:p>
        </w:tc>
        <w:tc>
          <w:tcPr>
            <w:tcW w:w="5875"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77147521" w14:textId="77777777" w:rsidR="00167465" w:rsidRPr="00542B7F" w:rsidRDefault="00167465" w:rsidP="00471094">
            <w:pPr>
              <w:spacing w:before="120" w:after="120" w:line="360" w:lineRule="auto"/>
              <w:jc w:val="center"/>
            </w:pPr>
            <w:r w:rsidRPr="00542B7F">
              <w:rPr>
                <w:b/>
              </w:rPr>
              <w:t>Relevance to Project</w:t>
            </w:r>
          </w:p>
        </w:tc>
      </w:tr>
      <w:tr w:rsidR="00167465" w:rsidRPr="00542B7F" w14:paraId="1AD3D2D6" w14:textId="77777777" w:rsidTr="000D15DB">
        <w:trPr>
          <w:trHeight w:val="1"/>
          <w:jc w:val="center"/>
        </w:trPr>
        <w:tc>
          <w:tcPr>
            <w:tcW w:w="3047"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7D7A819D" w14:textId="77777777" w:rsidR="00167465" w:rsidRPr="00542B7F" w:rsidRDefault="00167465" w:rsidP="00471094">
            <w:pPr>
              <w:spacing w:before="120" w:after="120" w:line="360" w:lineRule="auto"/>
              <w:jc w:val="center"/>
            </w:pPr>
            <w:r w:rsidRPr="00542B7F">
              <w:rPr>
                <w:b/>
              </w:rPr>
              <w:t>Artificial Intelligence</w:t>
            </w:r>
          </w:p>
        </w:tc>
        <w:tc>
          <w:tcPr>
            <w:tcW w:w="5875"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5FCB71A6" w14:textId="77777777" w:rsidR="00167465" w:rsidRPr="00542B7F" w:rsidRDefault="004A21A6" w:rsidP="00471094">
            <w:pPr>
              <w:spacing w:before="120" w:after="120" w:line="360" w:lineRule="auto"/>
              <w:jc w:val="center"/>
            </w:pPr>
            <w:r>
              <w:t>Development of machine learning models for f</w:t>
            </w:r>
            <w:r w:rsidRPr="005C1498">
              <w:t>raud detection and predictive insights</w:t>
            </w:r>
          </w:p>
        </w:tc>
      </w:tr>
      <w:tr w:rsidR="00167465" w:rsidRPr="00542B7F" w14:paraId="31E4E6F5" w14:textId="77777777" w:rsidTr="000D15DB">
        <w:trPr>
          <w:trHeight w:val="1"/>
          <w:jc w:val="center"/>
        </w:trPr>
        <w:tc>
          <w:tcPr>
            <w:tcW w:w="3047"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4B4C13F0" w14:textId="77777777" w:rsidR="00167465" w:rsidRPr="00542B7F" w:rsidRDefault="00167465" w:rsidP="00471094">
            <w:pPr>
              <w:spacing w:before="120" w:after="120" w:line="360" w:lineRule="auto"/>
              <w:jc w:val="center"/>
            </w:pPr>
            <w:r w:rsidRPr="00542B7F">
              <w:rPr>
                <w:b/>
              </w:rPr>
              <w:t xml:space="preserve">Web Engineering &amp; </w:t>
            </w:r>
            <w:r w:rsidRPr="00542B7F">
              <w:rPr>
                <w:b/>
                <w:bCs/>
              </w:rPr>
              <w:t>Mobile App Management</w:t>
            </w:r>
          </w:p>
        </w:tc>
        <w:tc>
          <w:tcPr>
            <w:tcW w:w="5875"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40A5C0DE" w14:textId="77777777" w:rsidR="00167465" w:rsidRPr="00542B7F" w:rsidRDefault="004A21A6" w:rsidP="00471094">
            <w:pPr>
              <w:spacing w:before="120" w:after="120" w:line="360" w:lineRule="auto"/>
              <w:jc w:val="center"/>
            </w:pPr>
            <w:r>
              <w:t>Design and implementation of front-end and back-end web modules.</w:t>
            </w:r>
          </w:p>
        </w:tc>
      </w:tr>
      <w:tr w:rsidR="00167465" w:rsidRPr="00542B7F" w14:paraId="4F2DA2F4" w14:textId="77777777" w:rsidTr="000D15DB">
        <w:trPr>
          <w:trHeight w:val="1"/>
          <w:jc w:val="center"/>
        </w:trPr>
        <w:tc>
          <w:tcPr>
            <w:tcW w:w="3047"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357D0478" w14:textId="77777777" w:rsidR="00167465" w:rsidRPr="00542B7F" w:rsidRDefault="00167465" w:rsidP="00471094">
            <w:pPr>
              <w:spacing w:before="120" w:after="120" w:line="360" w:lineRule="auto"/>
              <w:jc w:val="center"/>
            </w:pPr>
            <w:r w:rsidRPr="00542B7F">
              <w:rPr>
                <w:b/>
              </w:rPr>
              <w:t>Database Systems</w:t>
            </w:r>
          </w:p>
        </w:tc>
        <w:tc>
          <w:tcPr>
            <w:tcW w:w="5875"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182143AB" w14:textId="77777777" w:rsidR="00167465" w:rsidRPr="00542B7F" w:rsidRDefault="004A21A6" w:rsidP="00471094">
            <w:pPr>
              <w:spacing w:before="120" w:after="120" w:line="360" w:lineRule="auto"/>
              <w:jc w:val="center"/>
            </w:pPr>
            <w:r>
              <w:t>Structuring, storing, and managing b</w:t>
            </w:r>
            <w:r w:rsidRPr="005C1498">
              <w:t>ooking and user data management</w:t>
            </w:r>
            <w:r>
              <w:t>.</w:t>
            </w:r>
          </w:p>
        </w:tc>
      </w:tr>
      <w:tr w:rsidR="00167465" w:rsidRPr="00542B7F" w14:paraId="070C23E9" w14:textId="77777777" w:rsidTr="000D15DB">
        <w:trPr>
          <w:trHeight w:val="1"/>
          <w:jc w:val="center"/>
        </w:trPr>
        <w:tc>
          <w:tcPr>
            <w:tcW w:w="3047"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24D14E72" w14:textId="77777777" w:rsidR="00167465" w:rsidRPr="00542B7F" w:rsidRDefault="00167465" w:rsidP="00471094">
            <w:pPr>
              <w:spacing w:before="120" w:after="120" w:line="360" w:lineRule="auto"/>
              <w:jc w:val="center"/>
            </w:pPr>
            <w:r w:rsidRPr="00542B7F">
              <w:rPr>
                <w:b/>
                <w:bCs/>
              </w:rPr>
              <w:t>Software Project</w:t>
            </w:r>
            <w:r w:rsidRPr="00542B7F">
              <w:t xml:space="preserve"> </w:t>
            </w:r>
            <w:r w:rsidRPr="00542B7F">
              <w:rPr>
                <w:b/>
                <w:bCs/>
              </w:rPr>
              <w:t>Management</w:t>
            </w:r>
          </w:p>
        </w:tc>
        <w:tc>
          <w:tcPr>
            <w:tcW w:w="5875"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0CBB4329" w14:textId="77777777" w:rsidR="00167465" w:rsidRPr="00542B7F" w:rsidRDefault="004A21A6" w:rsidP="00471094">
            <w:pPr>
              <w:spacing w:before="120" w:after="120" w:line="360" w:lineRule="auto"/>
              <w:jc w:val="center"/>
            </w:pPr>
            <w:r>
              <w:t>Sprint planning, Agile process management, and risk assessment.</w:t>
            </w:r>
          </w:p>
        </w:tc>
      </w:tr>
      <w:tr w:rsidR="00167465" w:rsidRPr="00542B7F" w14:paraId="051D7170" w14:textId="77777777" w:rsidTr="000D15DB">
        <w:trPr>
          <w:trHeight w:val="1"/>
          <w:jc w:val="center"/>
        </w:trPr>
        <w:tc>
          <w:tcPr>
            <w:tcW w:w="3047"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77CA54F8" w14:textId="77777777" w:rsidR="00167465" w:rsidRPr="00542B7F" w:rsidRDefault="00167465" w:rsidP="00471094">
            <w:pPr>
              <w:spacing w:before="120" w:after="120" w:line="360" w:lineRule="auto"/>
              <w:jc w:val="center"/>
            </w:pPr>
            <w:r w:rsidRPr="00542B7F">
              <w:rPr>
                <w:b/>
              </w:rPr>
              <w:t>Software Design &amp; Architecture</w:t>
            </w:r>
          </w:p>
        </w:tc>
        <w:tc>
          <w:tcPr>
            <w:tcW w:w="5875"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282A9832" w14:textId="77777777" w:rsidR="00167465" w:rsidRPr="00542B7F" w:rsidRDefault="004A21A6" w:rsidP="00471094">
            <w:pPr>
              <w:spacing w:before="120" w:after="120" w:line="360" w:lineRule="auto"/>
              <w:jc w:val="center"/>
            </w:pPr>
            <w:r>
              <w:t>Modular and scalable system architecture using object-oriented principles.</w:t>
            </w:r>
          </w:p>
        </w:tc>
      </w:tr>
      <w:tr w:rsidR="00167465" w:rsidRPr="00542B7F" w14:paraId="3AB007F7" w14:textId="77777777" w:rsidTr="000D15DB">
        <w:trPr>
          <w:trHeight w:val="1"/>
          <w:jc w:val="center"/>
        </w:trPr>
        <w:tc>
          <w:tcPr>
            <w:tcW w:w="3047"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55957CCD" w14:textId="77777777" w:rsidR="00167465" w:rsidRPr="00542B7F" w:rsidRDefault="00167465" w:rsidP="00471094">
            <w:pPr>
              <w:spacing w:after="30" w:line="360" w:lineRule="auto"/>
              <w:jc w:val="center"/>
            </w:pPr>
            <w:r w:rsidRPr="00542B7F">
              <w:rPr>
                <w:b/>
              </w:rPr>
              <w:t>Software Quality Assurance</w:t>
            </w:r>
          </w:p>
        </w:tc>
        <w:tc>
          <w:tcPr>
            <w:tcW w:w="5875"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62E19744" w14:textId="77777777" w:rsidR="002968A3" w:rsidRDefault="004A21A6" w:rsidP="00471094">
            <w:pPr>
              <w:spacing w:after="30" w:line="360" w:lineRule="auto"/>
              <w:jc w:val="center"/>
            </w:pPr>
            <w:r>
              <w:t xml:space="preserve">Testing of system functionality, performance, and </w:t>
            </w:r>
          </w:p>
          <w:p w14:paraId="037500E5" w14:textId="77777777" w:rsidR="00167465" w:rsidRPr="00542B7F" w:rsidRDefault="004A21A6" w:rsidP="00471094">
            <w:pPr>
              <w:spacing w:after="30" w:line="360" w:lineRule="auto"/>
              <w:jc w:val="center"/>
            </w:pPr>
            <w:r>
              <w:t>reliability.</w:t>
            </w:r>
          </w:p>
        </w:tc>
      </w:tr>
      <w:tr w:rsidR="00167465" w:rsidRPr="00542B7F" w14:paraId="6D51B3DC" w14:textId="77777777" w:rsidTr="000D15DB">
        <w:trPr>
          <w:trHeight w:val="1"/>
          <w:jc w:val="center"/>
        </w:trPr>
        <w:tc>
          <w:tcPr>
            <w:tcW w:w="3047"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0E2E601B" w14:textId="77777777" w:rsidR="00167465" w:rsidRPr="00542B7F" w:rsidRDefault="00167465" w:rsidP="00471094">
            <w:pPr>
              <w:spacing w:after="30" w:line="360" w:lineRule="auto"/>
              <w:jc w:val="center"/>
            </w:pPr>
            <w:r w:rsidRPr="00542B7F">
              <w:rPr>
                <w:b/>
              </w:rPr>
              <w:t>Human-Computer Interaction (HCI)</w:t>
            </w:r>
          </w:p>
        </w:tc>
        <w:tc>
          <w:tcPr>
            <w:tcW w:w="5875"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2429A954" w14:textId="77777777" w:rsidR="00167465" w:rsidRPr="00542B7F" w:rsidRDefault="004A21A6" w:rsidP="00471094">
            <w:pPr>
              <w:spacing w:after="30" w:line="360" w:lineRule="auto"/>
              <w:jc w:val="center"/>
            </w:pPr>
            <w:r>
              <w:t>Designing an intuitive, user-friendly interface for users.</w:t>
            </w:r>
          </w:p>
        </w:tc>
      </w:tr>
    </w:tbl>
    <w:p w14:paraId="726DEF89" w14:textId="77777777" w:rsidR="006F433B" w:rsidRPr="006F433B" w:rsidRDefault="00167465" w:rsidP="009D57E9">
      <w:pPr>
        <w:pStyle w:val="Heading3"/>
        <w:numPr>
          <w:ilvl w:val="2"/>
          <w:numId w:val="7"/>
        </w:numPr>
        <w:spacing w:before="480" w:after="120" w:line="360" w:lineRule="auto"/>
        <w:rPr>
          <w:rFonts w:ascii="Times New Roman" w:hAnsi="Times New Roman" w:cs="Times New Roman"/>
          <w:b/>
          <w:bCs/>
          <w:i/>
          <w:color w:val="auto"/>
        </w:rPr>
      </w:pPr>
      <w:bookmarkStart w:id="31" w:name="_Toc213366394"/>
      <w:bookmarkStart w:id="32" w:name="_Toc228900860"/>
      <w:r w:rsidRPr="006F433B">
        <w:rPr>
          <w:rFonts w:ascii="Times New Roman" w:hAnsi="Times New Roman" w:cs="Times New Roman"/>
          <w:b/>
          <w:bCs/>
          <w:i/>
          <w:color w:val="auto"/>
        </w:rPr>
        <w:t>Professional Skill Development</w:t>
      </w:r>
      <w:bookmarkEnd w:id="31"/>
      <w:bookmarkEnd w:id="32"/>
    </w:p>
    <w:p w14:paraId="7E8B5B45" w14:textId="77777777" w:rsidR="004A21A6" w:rsidRPr="004A21A6" w:rsidRDefault="004A21A6" w:rsidP="00471094">
      <w:pPr>
        <w:pStyle w:val="NormalWeb"/>
        <w:spacing w:before="120" w:beforeAutospacing="0" w:after="120" w:afterAutospacing="0" w:line="360" w:lineRule="auto"/>
        <w:rPr>
          <w:rFonts w:asciiTheme="majorBidi" w:hAnsiTheme="majorBidi" w:cstheme="majorBidi"/>
          <w:color w:val="000000"/>
        </w:rPr>
      </w:pPr>
      <w:bookmarkStart w:id="33" w:name="_Hlk216868676"/>
      <w:r>
        <w:t>The project enhances problem-solving, teamwork, version control, and real-world analytical thinking—skills vital for a software engineer. It bridges the gap between classroom learning and practical field implementation.</w:t>
      </w:r>
      <w:bookmarkEnd w:id="33"/>
    </w:p>
    <w:p w14:paraId="433953B0" w14:textId="77777777" w:rsidR="003C1F55" w:rsidRPr="00542B7F" w:rsidRDefault="003C1F55" w:rsidP="000D15DB">
      <w:pPr>
        <w:pStyle w:val="Heading1"/>
        <w:keepLines/>
        <w:numPr>
          <w:ilvl w:val="1"/>
          <w:numId w:val="1"/>
        </w:numPr>
        <w:suppressAutoHyphens w:val="0"/>
        <w:spacing w:before="120"/>
        <w:jc w:val="left"/>
        <w:rPr>
          <w:bCs w:val="0"/>
          <w:color w:val="000000"/>
          <w:sz w:val="28"/>
          <w:szCs w:val="28"/>
        </w:rPr>
      </w:pPr>
      <w:bookmarkStart w:id="34" w:name="_Toc228900861"/>
      <w:r w:rsidRPr="00542B7F">
        <w:rPr>
          <w:bCs w:val="0"/>
          <w:color w:val="000000"/>
          <w:sz w:val="28"/>
          <w:szCs w:val="28"/>
        </w:rPr>
        <w:lastRenderedPageBreak/>
        <w:t>Project Background</w:t>
      </w:r>
      <w:bookmarkEnd w:id="23"/>
      <w:bookmarkEnd w:id="24"/>
      <w:bookmarkEnd w:id="34"/>
    </w:p>
    <w:p w14:paraId="094C56E4" w14:textId="77777777" w:rsidR="003C1F55" w:rsidRPr="002968A3" w:rsidRDefault="003C1F55" w:rsidP="002968A3">
      <w:pPr>
        <w:spacing w:before="120" w:after="120" w:line="360" w:lineRule="auto"/>
        <w:jc w:val="both"/>
      </w:pPr>
      <w:r w:rsidRPr="002968A3">
        <w:t>The background explains why SafarBot was selected as a final year project and what real-world need it addresses. It focuses on the problems faced by users in existing booking systems and explains the motivation behind creating a smarter and more accessible solution.</w:t>
      </w:r>
    </w:p>
    <w:p w14:paraId="50AE1509" w14:textId="77777777" w:rsidR="004A21A6" w:rsidRPr="006F433B" w:rsidRDefault="00F72218" w:rsidP="009D57E9">
      <w:pPr>
        <w:pStyle w:val="Heading3"/>
        <w:numPr>
          <w:ilvl w:val="2"/>
          <w:numId w:val="8"/>
        </w:numPr>
        <w:spacing w:before="120" w:after="120" w:line="360" w:lineRule="auto"/>
        <w:rPr>
          <w:rFonts w:ascii="Times New Roman" w:hAnsi="Times New Roman" w:cs="Times New Roman"/>
          <w:b/>
          <w:bCs/>
          <w:i/>
          <w:color w:val="auto"/>
        </w:rPr>
      </w:pPr>
      <w:bookmarkStart w:id="35" w:name="_Toc213366396"/>
      <w:bookmarkStart w:id="36" w:name="_Toc228900862"/>
      <w:bookmarkStart w:id="37" w:name="_Toc341252824"/>
      <w:r w:rsidRPr="006F433B">
        <w:rPr>
          <w:rFonts w:ascii="Times New Roman" w:hAnsi="Times New Roman" w:cs="Times New Roman"/>
          <w:b/>
          <w:bCs/>
          <w:i/>
          <w:color w:val="auto"/>
        </w:rPr>
        <w:t>Motivation</w:t>
      </w:r>
      <w:bookmarkEnd w:id="35"/>
      <w:bookmarkEnd w:id="36"/>
    </w:p>
    <w:p w14:paraId="4169DA8D" w14:textId="77777777" w:rsidR="004A21A6" w:rsidRDefault="004A21A6" w:rsidP="00471094">
      <w:pPr>
        <w:pStyle w:val="NormalWeb"/>
        <w:spacing w:before="120" w:beforeAutospacing="0" w:after="120" w:afterAutospacing="0" w:line="360" w:lineRule="auto"/>
        <w:jc w:val="both"/>
        <w:rPr>
          <w:lang w:val="en-GB" w:eastAsia="en-GB"/>
        </w:rPr>
      </w:pPr>
      <w:bookmarkStart w:id="38" w:name="_Hlk216868716"/>
      <w:r>
        <w:t xml:space="preserve">In Pakistan, online ticket booking platforms such as </w:t>
      </w:r>
      <w:r w:rsidRPr="00E8244C">
        <w:rPr>
          <w:bCs/>
          <w:iCs/>
        </w:rPr>
        <w:t>BookMe.pk</w:t>
      </w:r>
      <w:r>
        <w:t xml:space="preserve"> and </w:t>
      </w:r>
      <w:r w:rsidRPr="00E8244C">
        <w:rPr>
          <w:bCs/>
          <w:iCs/>
        </w:rPr>
        <w:t>Bookaru</w:t>
      </w:r>
      <w:r>
        <w:t xml:space="preserve"> are widely used but remain inaccessible to many individuals due to language barriers, complex interfaces, and limited automation. Elderly and low-literacy users often struggle with text-heavy systems and lack of real-time assistance.</w:t>
      </w:r>
    </w:p>
    <w:p w14:paraId="14F23CBA" w14:textId="77777777" w:rsidR="004A21A6" w:rsidRPr="004A21A6" w:rsidRDefault="004A21A6" w:rsidP="00471094">
      <w:pPr>
        <w:pStyle w:val="NormalWeb"/>
        <w:spacing w:before="120" w:beforeAutospacing="0" w:after="120" w:afterAutospacing="0" w:line="360" w:lineRule="auto"/>
        <w:jc w:val="both"/>
        <w:rPr>
          <w:rFonts w:eastAsiaTheme="majorEastAsia"/>
        </w:rPr>
      </w:pPr>
      <w:r>
        <w:t xml:space="preserve">This challenge motivated the development </w:t>
      </w:r>
      <w:r w:rsidRPr="00E8244C">
        <w:t>of SafarBot—an AI-driven, voice-enabled booking system</w:t>
      </w:r>
      <w:r>
        <w:t xml:space="preserve"> designed to simplify ticket booking while ensuring security and inclusivity.</w:t>
      </w:r>
      <w:bookmarkEnd w:id="38"/>
    </w:p>
    <w:p w14:paraId="2C105575" w14:textId="77777777" w:rsidR="004A21A6" w:rsidRPr="006F433B" w:rsidRDefault="00F72218" w:rsidP="009D57E9">
      <w:pPr>
        <w:pStyle w:val="Heading3"/>
        <w:numPr>
          <w:ilvl w:val="2"/>
          <w:numId w:val="8"/>
        </w:numPr>
        <w:spacing w:before="120" w:after="120" w:line="360" w:lineRule="auto"/>
        <w:rPr>
          <w:rFonts w:ascii="Times New Roman" w:hAnsi="Times New Roman" w:cs="Times New Roman"/>
          <w:b/>
          <w:bCs/>
          <w:i/>
          <w:color w:val="auto"/>
        </w:rPr>
      </w:pPr>
      <w:bookmarkStart w:id="39" w:name="_Toc213366397"/>
      <w:bookmarkStart w:id="40" w:name="_Toc228900863"/>
      <w:r w:rsidRPr="006F433B">
        <w:rPr>
          <w:rFonts w:ascii="Times New Roman" w:hAnsi="Times New Roman" w:cs="Times New Roman"/>
          <w:b/>
          <w:bCs/>
          <w:i/>
          <w:color w:val="auto"/>
        </w:rPr>
        <w:t>Problem Context</w:t>
      </w:r>
      <w:bookmarkEnd w:id="39"/>
      <w:bookmarkEnd w:id="40"/>
    </w:p>
    <w:p w14:paraId="09AB3197" w14:textId="77777777" w:rsidR="004A21A6" w:rsidRPr="004A21A6" w:rsidRDefault="004A21A6" w:rsidP="00471094">
      <w:pPr>
        <w:pStyle w:val="NormalWeb"/>
        <w:spacing w:before="120" w:beforeAutospacing="0" w:after="120" w:afterAutospacing="0" w:line="360" w:lineRule="auto"/>
        <w:jc w:val="both"/>
        <w:rPr>
          <w:rFonts w:eastAsiaTheme="majorEastAsia"/>
        </w:rPr>
      </w:pPr>
      <w:bookmarkStart w:id="41" w:name="_Hlk216868757"/>
      <w:r>
        <w:t xml:space="preserve">Existing booking systems focus mainly on manual searches and payment processing, offering limited real-time insights and weak fraud prevention. Additionally, the absence of voice-based interaction restricts usability for a large segment of the population. </w:t>
      </w:r>
      <w:r w:rsidRPr="00E8244C">
        <w:rPr>
          <w:bCs/>
          <w:iCs/>
        </w:rPr>
        <w:t>SafarBot</w:t>
      </w:r>
      <w:r>
        <w:t xml:space="preserve"> addresses these issues by integrating AI automation, fraud detection, and real-time intelligence into a single platform.</w:t>
      </w:r>
      <w:bookmarkEnd w:id="41"/>
    </w:p>
    <w:p w14:paraId="079A174B" w14:textId="77777777" w:rsidR="004A21A6" w:rsidRPr="006F433B" w:rsidRDefault="00F72218" w:rsidP="009D57E9">
      <w:pPr>
        <w:pStyle w:val="Heading3"/>
        <w:numPr>
          <w:ilvl w:val="2"/>
          <w:numId w:val="8"/>
        </w:numPr>
        <w:spacing w:before="120" w:after="120" w:line="360" w:lineRule="auto"/>
        <w:rPr>
          <w:rFonts w:ascii="Times New Roman" w:hAnsi="Times New Roman" w:cs="Times New Roman"/>
          <w:b/>
          <w:bCs/>
          <w:i/>
          <w:color w:val="auto"/>
        </w:rPr>
      </w:pPr>
      <w:bookmarkStart w:id="42" w:name="_Toc213366398"/>
      <w:bookmarkStart w:id="43" w:name="_Toc228900864"/>
      <w:r w:rsidRPr="006F433B">
        <w:rPr>
          <w:rFonts w:ascii="Times New Roman" w:hAnsi="Times New Roman" w:cs="Times New Roman"/>
          <w:b/>
          <w:bCs/>
          <w:i/>
          <w:color w:val="auto"/>
        </w:rPr>
        <w:t>Project Vision</w:t>
      </w:r>
      <w:bookmarkEnd w:id="42"/>
      <w:bookmarkEnd w:id="43"/>
    </w:p>
    <w:p w14:paraId="3D7C5CE2" w14:textId="77777777" w:rsidR="004A21A6" w:rsidRPr="00542B7F" w:rsidRDefault="004A21A6" w:rsidP="006F433B">
      <w:pPr>
        <w:pStyle w:val="NormalWeb"/>
        <w:spacing w:before="120" w:beforeAutospacing="0" w:after="120" w:afterAutospacing="0" w:line="360" w:lineRule="auto"/>
        <w:jc w:val="both"/>
      </w:pPr>
      <w:bookmarkStart w:id="44" w:name="_Hlk216868774"/>
      <w:r>
        <w:t xml:space="preserve">The vision of </w:t>
      </w:r>
      <w:r w:rsidRPr="00E8244C">
        <w:rPr>
          <w:bCs/>
          <w:iCs/>
        </w:rPr>
        <w:t>SafarBot</w:t>
      </w:r>
      <w:r>
        <w:t xml:space="preserve"> is to create an intelligent and inclusive transport booking ecosystem where users can interact naturally through voice, receive instant assistance, and complete secure bookings with confidence. The platform aims to bridge the gap between technology and accessibility across all social groups.</w:t>
      </w:r>
      <w:bookmarkEnd w:id="44"/>
    </w:p>
    <w:p w14:paraId="67040C43" w14:textId="77777777" w:rsidR="003C1F55" w:rsidRPr="000D15DB" w:rsidRDefault="003C1F55" w:rsidP="000D15DB">
      <w:pPr>
        <w:pStyle w:val="Heading1"/>
        <w:keepLines/>
        <w:numPr>
          <w:ilvl w:val="1"/>
          <w:numId w:val="1"/>
        </w:numPr>
        <w:suppressAutoHyphens w:val="0"/>
        <w:spacing w:before="120"/>
        <w:jc w:val="left"/>
        <w:rPr>
          <w:bCs w:val="0"/>
          <w:color w:val="000000"/>
          <w:sz w:val="28"/>
          <w:szCs w:val="28"/>
        </w:rPr>
      </w:pPr>
      <w:bookmarkStart w:id="45" w:name="_Toc228900865"/>
      <w:r w:rsidRPr="000D15DB">
        <w:rPr>
          <w:bCs w:val="0"/>
          <w:color w:val="000000"/>
          <w:sz w:val="28"/>
          <w:szCs w:val="28"/>
        </w:rPr>
        <w:t>Literature Review</w:t>
      </w:r>
      <w:bookmarkEnd w:id="37"/>
      <w:bookmarkEnd w:id="45"/>
    </w:p>
    <w:p w14:paraId="21574F17" w14:textId="77777777" w:rsidR="003C1F55" w:rsidRPr="002968A3" w:rsidRDefault="003C1F55" w:rsidP="002968A3">
      <w:pPr>
        <w:spacing w:before="120" w:after="120" w:line="360" w:lineRule="auto"/>
        <w:jc w:val="both"/>
      </w:pPr>
      <w:r w:rsidRPr="002968A3">
        <w:t>This section reviews existing online ticket booking systems and modern technology trends related to digital reservations. The review helps identify the gaps that SafarBot aims to fill through AI automation, bilingual voice interaction, and real-time travel support.</w:t>
      </w:r>
    </w:p>
    <w:p w14:paraId="2D81FCA6" w14:textId="77777777" w:rsidR="004A21A6" w:rsidRPr="006F433B" w:rsidRDefault="00F72218" w:rsidP="009D57E9">
      <w:pPr>
        <w:pStyle w:val="Heading3"/>
        <w:numPr>
          <w:ilvl w:val="2"/>
          <w:numId w:val="9"/>
        </w:numPr>
        <w:spacing w:before="120" w:after="120" w:line="360" w:lineRule="auto"/>
        <w:rPr>
          <w:rFonts w:ascii="Times New Roman" w:hAnsi="Times New Roman" w:cs="Times New Roman"/>
          <w:b/>
          <w:bCs/>
          <w:i/>
          <w:color w:val="auto"/>
        </w:rPr>
      </w:pPr>
      <w:bookmarkStart w:id="46" w:name="_Toc213366400"/>
      <w:bookmarkStart w:id="47" w:name="_Toc228900866"/>
      <w:bookmarkStart w:id="48" w:name="_Toc341252825"/>
      <w:r w:rsidRPr="006F433B">
        <w:rPr>
          <w:rFonts w:ascii="Times New Roman" w:hAnsi="Times New Roman" w:cs="Times New Roman"/>
          <w:b/>
          <w:bCs/>
          <w:i/>
          <w:color w:val="auto"/>
        </w:rPr>
        <w:lastRenderedPageBreak/>
        <w:t>Existing Systems and Research</w:t>
      </w:r>
      <w:bookmarkEnd w:id="46"/>
      <w:bookmarkEnd w:id="47"/>
    </w:p>
    <w:p w14:paraId="6EC6373B" w14:textId="77777777" w:rsidR="004A21A6" w:rsidRPr="00542B7F" w:rsidRDefault="004A21A6" w:rsidP="006F433B">
      <w:pPr>
        <w:spacing w:before="120" w:after="120" w:line="360" w:lineRule="auto"/>
        <w:ind w:left="454"/>
        <w:jc w:val="both"/>
      </w:pPr>
      <w:bookmarkStart w:id="49" w:name="_Hlk216868827"/>
      <w:r>
        <w:t xml:space="preserve">• </w:t>
      </w:r>
      <w:r w:rsidRPr="00912BA3">
        <w:rPr>
          <w:rStyle w:val="Strong"/>
          <w:rFonts w:eastAsiaTheme="majorEastAsia"/>
          <w:i/>
        </w:rPr>
        <w:t>BookMe.pk</w:t>
      </w:r>
      <w:r>
        <w:rPr>
          <w:rStyle w:val="Strong"/>
          <w:rFonts w:eastAsiaTheme="majorEastAsia"/>
        </w:rPr>
        <w:t>:</w:t>
      </w:r>
      <w:r>
        <w:t xml:space="preserve"> Provides online ticket booking but lacks AI automation and voice support</w:t>
      </w:r>
      <w:r>
        <w:br/>
        <w:t xml:space="preserve">• </w:t>
      </w:r>
      <w:r w:rsidRPr="00912BA3">
        <w:rPr>
          <w:rStyle w:val="Strong"/>
          <w:rFonts w:eastAsiaTheme="majorEastAsia"/>
          <w:i/>
        </w:rPr>
        <w:t>Bookaru:</w:t>
      </w:r>
      <w:r>
        <w:t xml:space="preserve"> Offers basic transport booking with limited intelligence</w:t>
      </w:r>
      <w:bookmarkEnd w:id="49"/>
    </w:p>
    <w:p w14:paraId="4541C4D9" w14:textId="77777777" w:rsidR="004A21A6" w:rsidRPr="006F433B" w:rsidRDefault="00F72218" w:rsidP="009D57E9">
      <w:pPr>
        <w:pStyle w:val="Heading3"/>
        <w:numPr>
          <w:ilvl w:val="2"/>
          <w:numId w:val="9"/>
        </w:numPr>
        <w:spacing w:before="120" w:after="120" w:line="360" w:lineRule="auto"/>
        <w:rPr>
          <w:rFonts w:ascii="Times New Roman" w:hAnsi="Times New Roman" w:cs="Times New Roman"/>
          <w:b/>
          <w:bCs/>
          <w:i/>
          <w:color w:val="auto"/>
        </w:rPr>
      </w:pPr>
      <w:bookmarkStart w:id="50" w:name="_Toc213366401"/>
      <w:bookmarkStart w:id="51" w:name="_Toc228900867"/>
      <w:r w:rsidRPr="006F433B">
        <w:rPr>
          <w:rFonts w:ascii="Times New Roman" w:hAnsi="Times New Roman" w:cs="Times New Roman"/>
          <w:b/>
          <w:bCs/>
          <w:i/>
          <w:color w:val="auto"/>
        </w:rPr>
        <w:t>Current Trends</w:t>
      </w:r>
      <w:bookmarkEnd w:id="50"/>
      <w:bookmarkEnd w:id="51"/>
    </w:p>
    <w:p w14:paraId="0729A0C3" w14:textId="77777777" w:rsidR="004A21A6" w:rsidRDefault="004A21A6" w:rsidP="006F433B">
      <w:pPr>
        <w:spacing w:before="120" w:after="120" w:line="360" w:lineRule="auto"/>
        <w:jc w:val="both"/>
      </w:pPr>
      <w:bookmarkStart w:id="52" w:name="_Hlk216868843"/>
      <w:r>
        <w:t>Modern booking platforms emphasize:</w:t>
      </w:r>
    </w:p>
    <w:p w14:paraId="630909D7" w14:textId="77777777" w:rsidR="004A21A6" w:rsidRDefault="004A21A6" w:rsidP="009D57E9">
      <w:pPr>
        <w:pStyle w:val="ListParagraph"/>
        <w:numPr>
          <w:ilvl w:val="0"/>
          <w:numId w:val="17"/>
        </w:numPr>
        <w:spacing w:before="120" w:after="120" w:line="360" w:lineRule="auto"/>
        <w:ind w:left="811" w:hanging="357"/>
        <w:jc w:val="both"/>
      </w:pPr>
      <w:r>
        <w:t>Conversational AI and chatbots.</w:t>
      </w:r>
    </w:p>
    <w:p w14:paraId="6CCB755D" w14:textId="77777777" w:rsidR="004A21A6" w:rsidRDefault="004A21A6" w:rsidP="009D57E9">
      <w:pPr>
        <w:pStyle w:val="ListParagraph"/>
        <w:numPr>
          <w:ilvl w:val="0"/>
          <w:numId w:val="17"/>
        </w:numPr>
        <w:spacing w:before="120" w:after="120" w:line="360" w:lineRule="auto"/>
        <w:ind w:left="811" w:hanging="357"/>
        <w:jc w:val="both"/>
      </w:pPr>
      <w:r>
        <w:t>Real-time travel and traffic insights.</w:t>
      </w:r>
    </w:p>
    <w:p w14:paraId="54625F14" w14:textId="77777777" w:rsidR="004A21A6" w:rsidRDefault="004A21A6" w:rsidP="009D57E9">
      <w:pPr>
        <w:pStyle w:val="ListParagraph"/>
        <w:numPr>
          <w:ilvl w:val="0"/>
          <w:numId w:val="17"/>
        </w:numPr>
        <w:spacing w:before="120" w:after="120" w:line="360" w:lineRule="auto"/>
        <w:ind w:left="811" w:hanging="357"/>
        <w:jc w:val="both"/>
      </w:pPr>
      <w:r>
        <w:t>AI-based fraud prevention.</w:t>
      </w:r>
    </w:p>
    <w:p w14:paraId="5CE66A7D" w14:textId="77777777" w:rsidR="004A21A6" w:rsidRDefault="004A21A6" w:rsidP="009D57E9">
      <w:pPr>
        <w:pStyle w:val="ListParagraph"/>
        <w:numPr>
          <w:ilvl w:val="0"/>
          <w:numId w:val="17"/>
        </w:numPr>
        <w:spacing w:before="120" w:after="120" w:line="360" w:lineRule="auto"/>
        <w:ind w:left="811" w:hanging="357"/>
        <w:jc w:val="both"/>
      </w:pPr>
      <w:r>
        <w:t>Cloud-hosted scalable architectures.</w:t>
      </w:r>
    </w:p>
    <w:p w14:paraId="0E9030A7" w14:textId="77777777" w:rsidR="004A21A6" w:rsidRPr="00542B7F" w:rsidRDefault="004A21A6" w:rsidP="009D57E9">
      <w:pPr>
        <w:pStyle w:val="ListParagraph"/>
        <w:numPr>
          <w:ilvl w:val="0"/>
          <w:numId w:val="17"/>
        </w:numPr>
        <w:spacing w:before="120" w:after="120" w:line="360" w:lineRule="auto"/>
        <w:ind w:left="811" w:hanging="357"/>
        <w:jc w:val="both"/>
      </w:pPr>
      <w:r>
        <w:t>Accessibility-focused UI/UX design.</w:t>
      </w:r>
      <w:bookmarkEnd w:id="52"/>
    </w:p>
    <w:p w14:paraId="4CA73814" w14:textId="77777777" w:rsidR="004A21A6" w:rsidRPr="006F433B" w:rsidRDefault="00F72218" w:rsidP="009D57E9">
      <w:pPr>
        <w:pStyle w:val="Heading3"/>
        <w:numPr>
          <w:ilvl w:val="2"/>
          <w:numId w:val="9"/>
        </w:numPr>
        <w:spacing w:before="120" w:after="120" w:line="360" w:lineRule="auto"/>
        <w:rPr>
          <w:rFonts w:ascii="Times New Roman" w:hAnsi="Times New Roman" w:cs="Times New Roman"/>
          <w:b/>
          <w:bCs/>
          <w:i/>
          <w:color w:val="auto"/>
        </w:rPr>
      </w:pPr>
      <w:bookmarkStart w:id="53" w:name="_Toc213366402"/>
      <w:bookmarkStart w:id="54" w:name="_Toc228900868"/>
      <w:r w:rsidRPr="006F433B">
        <w:rPr>
          <w:rFonts w:ascii="Times New Roman" w:hAnsi="Times New Roman" w:cs="Times New Roman"/>
          <w:b/>
          <w:bCs/>
          <w:i/>
          <w:color w:val="auto"/>
        </w:rPr>
        <w:t>Identified Research Gaps</w:t>
      </w:r>
      <w:bookmarkEnd w:id="53"/>
      <w:bookmarkEnd w:id="54"/>
    </w:p>
    <w:p w14:paraId="461F470F" w14:textId="77777777" w:rsidR="004A21A6" w:rsidRPr="00143F1C" w:rsidRDefault="004A21A6" w:rsidP="006F433B">
      <w:pPr>
        <w:spacing w:before="120" w:after="120" w:line="360" w:lineRule="auto"/>
        <w:rPr>
          <w:b/>
          <w:bCs/>
          <w:i/>
          <w:iCs/>
        </w:rPr>
      </w:pPr>
      <w:bookmarkStart w:id="55" w:name="_Hlk216868867"/>
      <w:r>
        <w:t>Most existing platforms lack:</w:t>
      </w:r>
      <w:r>
        <w:br/>
        <w:t xml:space="preserve">          • Voice-based bilingual interaction</w:t>
      </w:r>
      <w:r>
        <w:br/>
        <w:t xml:space="preserve">         • AI-driven fraud detection</w:t>
      </w:r>
    </w:p>
    <w:p w14:paraId="38F5E497" w14:textId="77777777" w:rsidR="006F433B" w:rsidRPr="00AF1161" w:rsidRDefault="004A21A6" w:rsidP="00AF1161">
      <w:pPr>
        <w:spacing w:before="120" w:after="120" w:line="360" w:lineRule="auto"/>
        <w:ind w:left="454"/>
      </w:pPr>
      <w:r>
        <w:t xml:space="preserve"> • Integrated real-time travel intelligence</w:t>
      </w:r>
      <w:r>
        <w:br/>
        <w:t xml:space="preserve"> • Inclusive design for low-literacy users</w:t>
      </w:r>
      <w:bookmarkEnd w:id="55"/>
    </w:p>
    <w:p w14:paraId="4C4F3C09" w14:textId="77777777" w:rsidR="003C1F55" w:rsidRPr="00542B7F" w:rsidRDefault="003C1F55" w:rsidP="000D15DB">
      <w:pPr>
        <w:pStyle w:val="Heading1"/>
        <w:keepLines/>
        <w:numPr>
          <w:ilvl w:val="1"/>
          <w:numId w:val="1"/>
        </w:numPr>
        <w:suppressAutoHyphens w:val="0"/>
        <w:spacing w:before="120"/>
        <w:jc w:val="left"/>
        <w:rPr>
          <w:bCs w:val="0"/>
          <w:color w:val="000000"/>
          <w:sz w:val="28"/>
          <w:szCs w:val="28"/>
        </w:rPr>
      </w:pPr>
      <w:bookmarkStart w:id="56" w:name="_Toc228900869"/>
      <w:r w:rsidRPr="00542B7F">
        <w:rPr>
          <w:bCs w:val="0"/>
          <w:color w:val="000000"/>
          <w:sz w:val="28"/>
          <w:szCs w:val="28"/>
        </w:rPr>
        <w:t>Analysis from Literature Review</w:t>
      </w:r>
      <w:bookmarkEnd w:id="48"/>
      <w:bookmarkEnd w:id="56"/>
    </w:p>
    <w:p w14:paraId="16BF148A" w14:textId="77777777" w:rsidR="003C1F55" w:rsidRPr="00AF1161" w:rsidRDefault="003C1F55" w:rsidP="00AF1161">
      <w:pPr>
        <w:spacing w:before="120" w:after="120" w:line="360" w:lineRule="auto"/>
        <w:jc w:val="both"/>
      </w:pPr>
      <w:r w:rsidRPr="00AF1161">
        <w:t>This analysis summarizes the main findings from the reviewed systems and technologies. It compares existing applications with SafarBot to show how the proposed system improves accessibility, automation, security, and user assistance.</w:t>
      </w:r>
    </w:p>
    <w:p w14:paraId="3B83C1DB" w14:textId="77777777" w:rsidR="00614BD7" w:rsidRPr="006F433B" w:rsidRDefault="00614BD7" w:rsidP="009D57E9">
      <w:pPr>
        <w:pStyle w:val="Heading3"/>
        <w:numPr>
          <w:ilvl w:val="2"/>
          <w:numId w:val="10"/>
        </w:numPr>
        <w:spacing w:before="120" w:after="120" w:line="360" w:lineRule="auto"/>
        <w:rPr>
          <w:rFonts w:ascii="Times New Roman" w:hAnsi="Times New Roman" w:cs="Times New Roman"/>
          <w:b/>
          <w:bCs/>
          <w:i/>
          <w:color w:val="auto"/>
        </w:rPr>
      </w:pPr>
      <w:bookmarkStart w:id="57" w:name="_Toc213366404"/>
      <w:bookmarkStart w:id="58" w:name="_Toc228900870"/>
      <w:bookmarkStart w:id="59" w:name="_Toc341252826"/>
      <w:r w:rsidRPr="006F433B">
        <w:rPr>
          <w:rFonts w:ascii="Times New Roman" w:hAnsi="Times New Roman" w:cs="Times New Roman"/>
          <w:b/>
          <w:bCs/>
          <w:i/>
          <w:color w:val="auto"/>
        </w:rPr>
        <w:t>Comparative Evaluation</w:t>
      </w:r>
      <w:bookmarkEnd w:id="57"/>
      <w:bookmarkEnd w:id="58"/>
    </w:p>
    <w:p w14:paraId="48B0D296" w14:textId="77777777" w:rsidR="00AF1161" w:rsidRPr="00AF1161" w:rsidRDefault="00614BD7" w:rsidP="00AF1161">
      <w:pPr>
        <w:spacing w:before="120" w:after="120" w:line="360" w:lineRule="auto"/>
        <w:jc w:val="both"/>
      </w:pPr>
      <w:r w:rsidRPr="00AF1161">
        <w:t>The following comparison highlights the key differences between existing ticket booking applications and the proposed SafarBot system. It shows how SafarBot extends basic booking functionality by adding voice support, AI assistance, fraud detection, and travel insights.</w:t>
      </w:r>
      <w:r w:rsidR="00AF1161" w:rsidRPr="00AF1161">
        <w:t xml:space="preserve"> </w:t>
      </w:r>
      <w:r w:rsidR="00AF1161">
        <w:t>Additionally, this evaluation demonstrates how the proposed system improves accessibility, security, and overall user experience compared to traditional platforms.</w:t>
      </w:r>
    </w:p>
    <w:p w14:paraId="428BB123" w14:textId="7EDA5417" w:rsidR="000D15DB" w:rsidRPr="000D15DB" w:rsidRDefault="000D15DB" w:rsidP="000D15DB">
      <w:pPr>
        <w:pStyle w:val="Caption"/>
        <w:keepNext/>
        <w:jc w:val="center"/>
        <w:rPr>
          <w:b/>
          <w:i w:val="0"/>
          <w:color w:val="000000" w:themeColor="text1"/>
          <w:sz w:val="24"/>
          <w:szCs w:val="24"/>
        </w:rPr>
      </w:pPr>
      <w:bookmarkStart w:id="60" w:name="_Toc228899273"/>
      <w:bookmarkStart w:id="61" w:name="_Toc228900978"/>
      <w:bookmarkStart w:id="62" w:name="_Toc228901074"/>
      <w:r w:rsidRPr="000D15DB">
        <w:rPr>
          <w:b/>
          <w:i w:val="0"/>
          <w:color w:val="000000" w:themeColor="text1"/>
          <w:sz w:val="24"/>
          <w:szCs w:val="24"/>
        </w:rPr>
        <w:lastRenderedPageBreak/>
        <w:t xml:space="preserve">Table </w:t>
      </w:r>
      <w:r w:rsidRPr="000D15DB">
        <w:rPr>
          <w:b/>
          <w:i w:val="0"/>
          <w:color w:val="000000" w:themeColor="text1"/>
          <w:sz w:val="24"/>
          <w:szCs w:val="24"/>
        </w:rPr>
        <w:fldChar w:fldCharType="begin"/>
      </w:r>
      <w:r w:rsidRPr="000D15DB">
        <w:rPr>
          <w:b/>
          <w:i w:val="0"/>
          <w:color w:val="000000" w:themeColor="text1"/>
          <w:sz w:val="24"/>
          <w:szCs w:val="24"/>
        </w:rPr>
        <w:instrText xml:space="preserve"> STYLEREF 1 \s </w:instrText>
      </w:r>
      <w:r w:rsidRPr="000D15DB">
        <w:rPr>
          <w:b/>
          <w:i w:val="0"/>
          <w:color w:val="000000" w:themeColor="text1"/>
          <w:sz w:val="24"/>
          <w:szCs w:val="24"/>
        </w:rPr>
        <w:fldChar w:fldCharType="separate"/>
      </w:r>
      <w:r w:rsidR="00424619">
        <w:rPr>
          <w:b/>
          <w:i w:val="0"/>
          <w:noProof/>
          <w:color w:val="000000" w:themeColor="text1"/>
          <w:sz w:val="24"/>
          <w:szCs w:val="24"/>
        </w:rPr>
        <w:t>1.</w:t>
      </w:r>
      <w:r w:rsidR="00D63499">
        <w:rPr>
          <w:b/>
          <w:i w:val="0"/>
          <w:noProof/>
          <w:color w:val="000000" w:themeColor="text1"/>
          <w:sz w:val="24"/>
          <w:szCs w:val="24"/>
        </w:rPr>
        <w:t>2</w:t>
      </w:r>
      <w:r w:rsidRPr="000D15DB">
        <w:rPr>
          <w:b/>
          <w:i w:val="0"/>
          <w:color w:val="000000" w:themeColor="text1"/>
          <w:sz w:val="24"/>
          <w:szCs w:val="24"/>
        </w:rPr>
        <w:fldChar w:fldCharType="end"/>
      </w:r>
      <w:r w:rsidRPr="000D15DB">
        <w:rPr>
          <w:b/>
          <w:i w:val="0"/>
          <w:color w:val="000000" w:themeColor="text1"/>
          <w:sz w:val="24"/>
          <w:szCs w:val="24"/>
        </w:rPr>
        <w:t>:Comparison with existing system</w:t>
      </w:r>
      <w:bookmarkEnd w:id="60"/>
      <w:bookmarkEnd w:id="61"/>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3110"/>
        <w:gridCol w:w="3397"/>
      </w:tblGrid>
      <w:tr w:rsidR="006D54BA" w14:paraId="0DD7EEB7" w14:textId="77777777" w:rsidTr="000D15DB">
        <w:trPr>
          <w:trHeight w:val="1"/>
        </w:trPr>
        <w:tc>
          <w:tcPr>
            <w:tcW w:w="2411" w:type="dxa"/>
            <w:shd w:val="clear" w:color="000000" w:fill="FFFFFF"/>
            <w:tcMar>
              <w:left w:w="7" w:type="dxa"/>
              <w:right w:w="7" w:type="dxa"/>
            </w:tcMar>
            <w:vAlign w:val="center"/>
          </w:tcPr>
          <w:p w14:paraId="04177418" w14:textId="77777777" w:rsidR="004A21A6" w:rsidRPr="004C5486" w:rsidRDefault="004A21A6" w:rsidP="00C76F00">
            <w:pPr>
              <w:spacing w:before="120" w:after="120" w:line="360" w:lineRule="auto"/>
              <w:jc w:val="center"/>
              <w:rPr>
                <w:i/>
              </w:rPr>
            </w:pPr>
            <w:r w:rsidRPr="004C5486">
              <w:rPr>
                <w:b/>
                <w:i/>
              </w:rPr>
              <w:t>Feature</w:t>
            </w:r>
          </w:p>
        </w:tc>
        <w:tc>
          <w:tcPr>
            <w:tcW w:w="3110" w:type="dxa"/>
            <w:shd w:val="clear" w:color="000000" w:fill="FFFFFF"/>
            <w:tcMar>
              <w:left w:w="7" w:type="dxa"/>
              <w:right w:w="7" w:type="dxa"/>
            </w:tcMar>
            <w:vAlign w:val="center"/>
          </w:tcPr>
          <w:p w14:paraId="12CD712C" w14:textId="77777777" w:rsidR="004A21A6" w:rsidRPr="004C5486" w:rsidRDefault="004A21A6" w:rsidP="00C76F00">
            <w:pPr>
              <w:spacing w:before="120" w:after="120" w:line="360" w:lineRule="auto"/>
              <w:jc w:val="center"/>
              <w:rPr>
                <w:i/>
              </w:rPr>
            </w:pPr>
            <w:r w:rsidRPr="004C5486">
              <w:rPr>
                <w:b/>
                <w:i/>
              </w:rPr>
              <w:t>Existing Apps</w:t>
            </w:r>
          </w:p>
        </w:tc>
        <w:tc>
          <w:tcPr>
            <w:tcW w:w="3397" w:type="dxa"/>
            <w:shd w:val="clear" w:color="000000" w:fill="FFFFFF"/>
            <w:tcMar>
              <w:left w:w="7" w:type="dxa"/>
              <w:right w:w="7" w:type="dxa"/>
            </w:tcMar>
            <w:vAlign w:val="center"/>
          </w:tcPr>
          <w:p w14:paraId="6E7B5E27" w14:textId="77777777" w:rsidR="004A21A6" w:rsidRPr="004C5486" w:rsidRDefault="004A21A6" w:rsidP="00C76F00">
            <w:pPr>
              <w:spacing w:before="120" w:after="120" w:line="360" w:lineRule="auto"/>
              <w:jc w:val="center"/>
              <w:rPr>
                <w:i/>
              </w:rPr>
            </w:pPr>
            <w:r w:rsidRPr="004C5486">
              <w:rPr>
                <w:b/>
                <w:i/>
              </w:rPr>
              <w:t>SafarBot (Proposed)</w:t>
            </w:r>
          </w:p>
        </w:tc>
      </w:tr>
      <w:tr w:rsidR="006D54BA" w14:paraId="55ABFF8A" w14:textId="77777777" w:rsidTr="000D15DB">
        <w:trPr>
          <w:trHeight w:val="1"/>
        </w:trPr>
        <w:tc>
          <w:tcPr>
            <w:tcW w:w="2411" w:type="dxa"/>
            <w:shd w:val="clear" w:color="000000" w:fill="FFFFFF"/>
            <w:tcMar>
              <w:left w:w="7" w:type="dxa"/>
              <w:right w:w="7" w:type="dxa"/>
            </w:tcMar>
            <w:vAlign w:val="center"/>
          </w:tcPr>
          <w:p w14:paraId="2FED8F5D" w14:textId="77777777" w:rsidR="004A21A6" w:rsidRDefault="004A21A6" w:rsidP="00C76F00">
            <w:pPr>
              <w:spacing w:before="120" w:after="120" w:line="360" w:lineRule="auto"/>
              <w:jc w:val="center"/>
            </w:pPr>
            <w:r>
              <w:t>Online Booking</w:t>
            </w:r>
          </w:p>
        </w:tc>
        <w:tc>
          <w:tcPr>
            <w:tcW w:w="3110" w:type="dxa"/>
            <w:shd w:val="clear" w:color="000000" w:fill="FFFFFF"/>
            <w:tcMar>
              <w:left w:w="7" w:type="dxa"/>
              <w:right w:w="7" w:type="dxa"/>
            </w:tcMar>
            <w:vAlign w:val="center"/>
          </w:tcPr>
          <w:p w14:paraId="47A1B50E" w14:textId="77777777" w:rsidR="004A21A6" w:rsidRDefault="004A21A6" w:rsidP="00C76F00">
            <w:pPr>
              <w:spacing w:before="120" w:after="120" w:line="360" w:lineRule="auto"/>
              <w:jc w:val="center"/>
            </w:pPr>
            <w:r>
              <w:t>Yes</w:t>
            </w:r>
          </w:p>
        </w:tc>
        <w:tc>
          <w:tcPr>
            <w:tcW w:w="3397" w:type="dxa"/>
            <w:shd w:val="clear" w:color="000000" w:fill="FFFFFF"/>
            <w:tcMar>
              <w:left w:w="7" w:type="dxa"/>
              <w:right w:w="7" w:type="dxa"/>
            </w:tcMar>
            <w:vAlign w:val="center"/>
          </w:tcPr>
          <w:p w14:paraId="21ABC4DC" w14:textId="77777777" w:rsidR="004A21A6" w:rsidRDefault="004A21A6" w:rsidP="00C76F00">
            <w:pPr>
              <w:spacing w:before="120" w:after="120" w:line="360" w:lineRule="auto"/>
              <w:jc w:val="center"/>
            </w:pPr>
            <w:r>
              <w:t>Yes</w:t>
            </w:r>
          </w:p>
        </w:tc>
      </w:tr>
      <w:tr w:rsidR="006D54BA" w14:paraId="03D0A459" w14:textId="77777777" w:rsidTr="000D15DB">
        <w:trPr>
          <w:trHeight w:val="1"/>
        </w:trPr>
        <w:tc>
          <w:tcPr>
            <w:tcW w:w="2411" w:type="dxa"/>
            <w:shd w:val="clear" w:color="000000" w:fill="FFFFFF"/>
            <w:tcMar>
              <w:left w:w="7" w:type="dxa"/>
              <w:right w:w="7" w:type="dxa"/>
            </w:tcMar>
            <w:vAlign w:val="center"/>
          </w:tcPr>
          <w:p w14:paraId="4277463F" w14:textId="77777777" w:rsidR="004A21A6" w:rsidRDefault="004A21A6" w:rsidP="00C76F00">
            <w:pPr>
              <w:spacing w:before="120" w:after="120" w:line="360" w:lineRule="auto"/>
              <w:jc w:val="center"/>
            </w:pPr>
            <w:r>
              <w:t>Voice Interaction</w:t>
            </w:r>
          </w:p>
        </w:tc>
        <w:tc>
          <w:tcPr>
            <w:tcW w:w="3110" w:type="dxa"/>
            <w:shd w:val="clear" w:color="000000" w:fill="FFFFFF"/>
            <w:tcMar>
              <w:left w:w="7" w:type="dxa"/>
              <w:right w:w="7" w:type="dxa"/>
            </w:tcMar>
            <w:vAlign w:val="center"/>
          </w:tcPr>
          <w:p w14:paraId="74CEB50D" w14:textId="77777777" w:rsidR="004A21A6" w:rsidRDefault="004A21A6" w:rsidP="00C76F00">
            <w:pPr>
              <w:spacing w:before="120" w:after="120" w:line="360" w:lineRule="auto"/>
              <w:jc w:val="center"/>
            </w:pPr>
            <w:r>
              <w:t>No</w:t>
            </w:r>
          </w:p>
        </w:tc>
        <w:tc>
          <w:tcPr>
            <w:tcW w:w="3397" w:type="dxa"/>
            <w:shd w:val="clear" w:color="000000" w:fill="FFFFFF"/>
            <w:tcMar>
              <w:left w:w="7" w:type="dxa"/>
              <w:right w:w="7" w:type="dxa"/>
            </w:tcMar>
            <w:vAlign w:val="center"/>
          </w:tcPr>
          <w:p w14:paraId="3904AF94" w14:textId="77777777" w:rsidR="004A21A6" w:rsidRDefault="004A21A6" w:rsidP="00C76F00">
            <w:pPr>
              <w:spacing w:before="120" w:after="120" w:line="360" w:lineRule="auto"/>
              <w:jc w:val="center"/>
            </w:pPr>
            <w:r>
              <w:t>Yes</w:t>
            </w:r>
          </w:p>
        </w:tc>
      </w:tr>
      <w:tr w:rsidR="006D54BA" w14:paraId="32672215" w14:textId="77777777" w:rsidTr="000D15DB">
        <w:trPr>
          <w:trHeight w:val="1"/>
        </w:trPr>
        <w:tc>
          <w:tcPr>
            <w:tcW w:w="2411" w:type="dxa"/>
            <w:shd w:val="clear" w:color="000000" w:fill="FFFFFF"/>
            <w:tcMar>
              <w:left w:w="7" w:type="dxa"/>
              <w:right w:w="7" w:type="dxa"/>
            </w:tcMar>
            <w:vAlign w:val="center"/>
          </w:tcPr>
          <w:p w14:paraId="763DAD2A" w14:textId="77777777" w:rsidR="004A21A6" w:rsidRDefault="004A21A6" w:rsidP="00C76F00">
            <w:pPr>
              <w:spacing w:before="120" w:after="120" w:line="360" w:lineRule="auto"/>
              <w:jc w:val="center"/>
            </w:pPr>
            <w:r>
              <w:t>AI Chatbot</w:t>
            </w:r>
          </w:p>
        </w:tc>
        <w:tc>
          <w:tcPr>
            <w:tcW w:w="3110" w:type="dxa"/>
            <w:shd w:val="clear" w:color="000000" w:fill="FFFFFF"/>
            <w:tcMar>
              <w:left w:w="7" w:type="dxa"/>
              <w:right w:w="7" w:type="dxa"/>
            </w:tcMar>
            <w:vAlign w:val="center"/>
          </w:tcPr>
          <w:p w14:paraId="3729255C" w14:textId="77777777" w:rsidR="004A21A6" w:rsidRDefault="004A21A6" w:rsidP="00C76F00">
            <w:pPr>
              <w:spacing w:before="120" w:after="120" w:line="360" w:lineRule="auto"/>
              <w:jc w:val="center"/>
            </w:pPr>
            <w:r>
              <w:t>Limited</w:t>
            </w:r>
          </w:p>
        </w:tc>
        <w:tc>
          <w:tcPr>
            <w:tcW w:w="3397" w:type="dxa"/>
            <w:shd w:val="clear" w:color="000000" w:fill="FFFFFF"/>
            <w:tcMar>
              <w:left w:w="7" w:type="dxa"/>
              <w:right w:w="7" w:type="dxa"/>
            </w:tcMar>
            <w:vAlign w:val="center"/>
          </w:tcPr>
          <w:p w14:paraId="408B1310" w14:textId="77777777" w:rsidR="004A21A6" w:rsidRDefault="004A21A6" w:rsidP="00C76F00">
            <w:pPr>
              <w:spacing w:before="120" w:after="120" w:line="360" w:lineRule="auto"/>
              <w:jc w:val="center"/>
            </w:pPr>
            <w:r>
              <w:t>Yes</w:t>
            </w:r>
          </w:p>
        </w:tc>
      </w:tr>
      <w:tr w:rsidR="006D54BA" w14:paraId="0324BC88" w14:textId="77777777" w:rsidTr="000D15DB">
        <w:trPr>
          <w:trHeight w:val="1"/>
        </w:trPr>
        <w:tc>
          <w:tcPr>
            <w:tcW w:w="2411" w:type="dxa"/>
            <w:shd w:val="clear" w:color="000000" w:fill="FFFFFF"/>
            <w:tcMar>
              <w:left w:w="7" w:type="dxa"/>
              <w:right w:w="7" w:type="dxa"/>
            </w:tcMar>
            <w:vAlign w:val="center"/>
          </w:tcPr>
          <w:p w14:paraId="39934E3B" w14:textId="77777777" w:rsidR="004A21A6" w:rsidRDefault="004A21A6" w:rsidP="00C76F00">
            <w:pPr>
              <w:spacing w:before="120" w:after="120" w:line="360" w:lineRule="auto"/>
              <w:jc w:val="center"/>
            </w:pPr>
            <w:r>
              <w:t>Fraud Detection</w:t>
            </w:r>
          </w:p>
        </w:tc>
        <w:tc>
          <w:tcPr>
            <w:tcW w:w="3110" w:type="dxa"/>
            <w:shd w:val="clear" w:color="000000" w:fill="FFFFFF"/>
            <w:tcMar>
              <w:left w:w="7" w:type="dxa"/>
              <w:right w:w="7" w:type="dxa"/>
            </w:tcMar>
            <w:vAlign w:val="center"/>
          </w:tcPr>
          <w:p w14:paraId="632CF5AA" w14:textId="77777777" w:rsidR="004A21A6" w:rsidRDefault="004A21A6" w:rsidP="00C76F00">
            <w:pPr>
              <w:spacing w:before="120" w:after="120" w:line="360" w:lineRule="auto"/>
              <w:jc w:val="center"/>
            </w:pPr>
            <w:r>
              <w:t>No</w:t>
            </w:r>
          </w:p>
        </w:tc>
        <w:tc>
          <w:tcPr>
            <w:tcW w:w="3397" w:type="dxa"/>
            <w:shd w:val="clear" w:color="000000" w:fill="FFFFFF"/>
            <w:tcMar>
              <w:left w:w="7" w:type="dxa"/>
              <w:right w:w="7" w:type="dxa"/>
            </w:tcMar>
            <w:vAlign w:val="center"/>
          </w:tcPr>
          <w:p w14:paraId="4ED9587E" w14:textId="77777777" w:rsidR="004A21A6" w:rsidRDefault="004A21A6" w:rsidP="00C76F00">
            <w:pPr>
              <w:spacing w:before="120" w:after="120" w:line="360" w:lineRule="auto"/>
              <w:jc w:val="center"/>
            </w:pPr>
            <w:r>
              <w:t>Yes</w:t>
            </w:r>
          </w:p>
        </w:tc>
      </w:tr>
      <w:tr w:rsidR="006D54BA" w14:paraId="07E5B216" w14:textId="77777777" w:rsidTr="000D15DB">
        <w:trPr>
          <w:trHeight w:val="1"/>
        </w:trPr>
        <w:tc>
          <w:tcPr>
            <w:tcW w:w="2411" w:type="dxa"/>
            <w:shd w:val="clear" w:color="000000" w:fill="FFFFFF"/>
            <w:tcMar>
              <w:left w:w="7" w:type="dxa"/>
              <w:right w:w="7" w:type="dxa"/>
            </w:tcMar>
            <w:vAlign w:val="center"/>
          </w:tcPr>
          <w:p w14:paraId="33617051" w14:textId="77777777" w:rsidR="004A21A6" w:rsidRDefault="004A21A6" w:rsidP="00C76F00">
            <w:pPr>
              <w:spacing w:before="120" w:after="120" w:line="360" w:lineRule="auto"/>
              <w:jc w:val="center"/>
            </w:pPr>
            <w:r>
              <w:t>Real-Time Insights</w:t>
            </w:r>
          </w:p>
        </w:tc>
        <w:tc>
          <w:tcPr>
            <w:tcW w:w="3110" w:type="dxa"/>
            <w:shd w:val="clear" w:color="000000" w:fill="FFFFFF"/>
            <w:tcMar>
              <w:left w:w="7" w:type="dxa"/>
              <w:right w:w="7" w:type="dxa"/>
            </w:tcMar>
            <w:vAlign w:val="center"/>
          </w:tcPr>
          <w:p w14:paraId="3C1EB523" w14:textId="77777777" w:rsidR="004A21A6" w:rsidRDefault="004A21A6" w:rsidP="00C76F00">
            <w:pPr>
              <w:spacing w:before="120" w:after="120" w:line="360" w:lineRule="auto"/>
              <w:jc w:val="center"/>
            </w:pPr>
            <w:r>
              <w:t>Limited</w:t>
            </w:r>
          </w:p>
        </w:tc>
        <w:tc>
          <w:tcPr>
            <w:tcW w:w="3397" w:type="dxa"/>
            <w:shd w:val="clear" w:color="000000" w:fill="FFFFFF"/>
            <w:tcMar>
              <w:left w:w="7" w:type="dxa"/>
              <w:right w:w="7" w:type="dxa"/>
            </w:tcMar>
            <w:vAlign w:val="center"/>
          </w:tcPr>
          <w:p w14:paraId="0117C4CE" w14:textId="77777777" w:rsidR="004A21A6" w:rsidRDefault="004A21A6" w:rsidP="00C76F00">
            <w:pPr>
              <w:spacing w:before="120" w:after="120" w:line="360" w:lineRule="auto"/>
              <w:jc w:val="center"/>
            </w:pPr>
            <w:r>
              <w:t>Yes</w:t>
            </w:r>
          </w:p>
        </w:tc>
      </w:tr>
    </w:tbl>
    <w:p w14:paraId="11ED9FA8" w14:textId="77777777" w:rsidR="00614BD7" w:rsidRPr="00542B7F" w:rsidRDefault="00614BD7" w:rsidP="00677609">
      <w:pPr>
        <w:spacing w:after="30" w:line="360" w:lineRule="auto"/>
        <w:jc w:val="both"/>
        <w:rPr>
          <w:rStyle w:val="Strong"/>
          <w:i/>
          <w:iCs/>
        </w:rPr>
      </w:pPr>
    </w:p>
    <w:p w14:paraId="6412AEB5" w14:textId="77777777" w:rsidR="009B36C7" w:rsidRPr="00471094" w:rsidRDefault="00614BD7" w:rsidP="009D57E9">
      <w:pPr>
        <w:pStyle w:val="Heading3"/>
        <w:numPr>
          <w:ilvl w:val="2"/>
          <w:numId w:val="10"/>
        </w:numPr>
        <w:spacing w:line="360" w:lineRule="auto"/>
        <w:rPr>
          <w:rFonts w:ascii="Times New Roman" w:hAnsi="Times New Roman" w:cs="Times New Roman"/>
          <w:b/>
          <w:bCs/>
          <w:i/>
          <w:color w:val="auto"/>
        </w:rPr>
      </w:pPr>
      <w:bookmarkStart w:id="63" w:name="_Toc213366405"/>
      <w:bookmarkStart w:id="64" w:name="_Toc228900871"/>
      <w:r w:rsidRPr="00471094">
        <w:rPr>
          <w:rFonts w:ascii="Times New Roman" w:hAnsi="Times New Roman" w:cs="Times New Roman"/>
          <w:b/>
          <w:bCs/>
          <w:i/>
          <w:color w:val="auto"/>
        </w:rPr>
        <w:t>Analytical Discussion</w:t>
      </w:r>
      <w:bookmarkEnd w:id="63"/>
      <w:bookmarkEnd w:id="64"/>
    </w:p>
    <w:p w14:paraId="3BC54091" w14:textId="77777777" w:rsidR="009B36C7" w:rsidRPr="009B36C7" w:rsidRDefault="009B36C7" w:rsidP="009B36C7">
      <w:pPr>
        <w:spacing w:before="120" w:after="120" w:line="360" w:lineRule="auto"/>
        <w:jc w:val="both"/>
        <w:rPr>
          <w:rFonts w:eastAsiaTheme="majorEastAsia"/>
        </w:rPr>
      </w:pPr>
      <w:r>
        <w:t xml:space="preserve">The analysis indicates that current systems prioritize booking functionality while neglecting automation, security, and inclusivity. </w:t>
      </w:r>
      <w:r w:rsidRPr="00E8244C">
        <w:rPr>
          <w:bCs/>
          <w:iCs/>
        </w:rPr>
        <w:t>SafarBot</w:t>
      </w:r>
      <w:r>
        <w:t xml:space="preserve"> </w:t>
      </w:r>
      <w:r w:rsidRPr="00E8244C">
        <w:t>introduces AI-powered voice interaction, fraud detection, and real-time intelligence</w:t>
      </w:r>
      <w:r w:rsidRPr="00E8244C">
        <w:rPr>
          <w:b/>
          <w:bCs/>
          <w:i/>
          <w:iCs/>
        </w:rPr>
        <w:t>,</w:t>
      </w:r>
      <w:r>
        <w:t xml:space="preserve"> creating a smarter and more user-centric booking solution aligned with modern technological trends.</w:t>
      </w:r>
    </w:p>
    <w:p w14:paraId="194ABE90" w14:textId="77777777" w:rsidR="009B36C7" w:rsidRPr="009B36C7" w:rsidRDefault="003C1F55" w:rsidP="000D15DB">
      <w:pPr>
        <w:pStyle w:val="Heading1"/>
        <w:keepLines/>
        <w:numPr>
          <w:ilvl w:val="1"/>
          <w:numId w:val="1"/>
        </w:numPr>
        <w:suppressAutoHyphens w:val="0"/>
        <w:spacing w:before="0" w:after="0"/>
        <w:jc w:val="left"/>
        <w:rPr>
          <w:bCs w:val="0"/>
          <w:color w:val="000000"/>
          <w:sz w:val="28"/>
          <w:szCs w:val="28"/>
        </w:rPr>
      </w:pPr>
      <w:bookmarkStart w:id="65" w:name="_Toc228900872"/>
      <w:r w:rsidRPr="00542B7F">
        <w:rPr>
          <w:bCs w:val="0"/>
          <w:color w:val="000000"/>
          <w:sz w:val="28"/>
          <w:szCs w:val="28"/>
        </w:rPr>
        <w:t>Methodology and Software Lifecycle for This Project</w:t>
      </w:r>
      <w:bookmarkEnd w:id="59"/>
      <w:bookmarkEnd w:id="65"/>
    </w:p>
    <w:p w14:paraId="637D6384" w14:textId="77777777" w:rsidR="009B36C7" w:rsidRPr="004C5486" w:rsidRDefault="009B36C7" w:rsidP="009B36C7">
      <w:pPr>
        <w:spacing w:before="120" w:after="120" w:line="360" w:lineRule="auto"/>
        <w:jc w:val="both"/>
      </w:pPr>
      <w:r>
        <w:t xml:space="preserve">The </w:t>
      </w:r>
      <w:r w:rsidRPr="00E8244C">
        <w:t>Agile Software Development Life Cycle (SDLC)</w:t>
      </w:r>
      <w:r>
        <w:t xml:space="preserve"> has been adopted for this project due to its iterative and adaptive nature. It divides development into multiple sprints—each delivering incremental progress while maintaining flexibility to incorporate user feedback.</w:t>
      </w:r>
    </w:p>
    <w:p w14:paraId="5C5FAA8C" w14:textId="77777777" w:rsidR="009B36C7" w:rsidRDefault="009B36C7" w:rsidP="009B36C7">
      <w:pPr>
        <w:spacing w:before="120" w:after="120" w:line="360" w:lineRule="auto"/>
        <w:jc w:val="both"/>
        <w:rPr>
          <w:b/>
          <w:bCs/>
          <w:i/>
          <w:iCs/>
        </w:rPr>
      </w:pPr>
      <w:r>
        <w:rPr>
          <w:b/>
          <w:bCs/>
          <w:i/>
          <w:iCs/>
        </w:rPr>
        <w:t>Implementation Strategy</w:t>
      </w:r>
    </w:p>
    <w:p w14:paraId="5D1EB6C4" w14:textId="77777777" w:rsidR="009B36C7" w:rsidRDefault="009B36C7" w:rsidP="009B36C7">
      <w:pPr>
        <w:spacing w:before="120" w:after="120" w:line="360" w:lineRule="auto"/>
        <w:jc w:val="both"/>
      </w:pPr>
      <w:r>
        <w:t>Each sprint will focus on a core functionality:</w:t>
      </w:r>
    </w:p>
    <w:p w14:paraId="7E566B58" w14:textId="77777777" w:rsidR="009B36C7" w:rsidRDefault="009B36C7" w:rsidP="009D57E9">
      <w:pPr>
        <w:numPr>
          <w:ilvl w:val="0"/>
          <w:numId w:val="18"/>
        </w:numPr>
        <w:spacing w:before="120" w:after="120" w:line="360" w:lineRule="auto"/>
        <w:ind w:left="811" w:hanging="357"/>
        <w:jc w:val="both"/>
      </w:pPr>
      <w:r>
        <w:rPr>
          <w:b/>
          <w:bCs/>
          <w:i/>
          <w:iCs/>
        </w:rPr>
        <w:t>Sprint 1:</w:t>
      </w:r>
      <w:r>
        <w:t xml:space="preserve"> Requirement gathering and UI/UX prototyping</w:t>
      </w:r>
    </w:p>
    <w:p w14:paraId="54610F9F" w14:textId="77777777" w:rsidR="009B36C7" w:rsidRDefault="009B36C7" w:rsidP="009D57E9">
      <w:pPr>
        <w:numPr>
          <w:ilvl w:val="0"/>
          <w:numId w:val="18"/>
        </w:numPr>
        <w:spacing w:before="120" w:after="120" w:line="360" w:lineRule="auto"/>
        <w:ind w:left="811" w:hanging="357"/>
        <w:jc w:val="both"/>
      </w:pPr>
      <w:r>
        <w:rPr>
          <w:b/>
          <w:bCs/>
          <w:i/>
          <w:iCs/>
        </w:rPr>
        <w:t>Sprint 2:</w:t>
      </w:r>
      <w:r>
        <w:t xml:space="preserve"> User authentication and booking modules</w:t>
      </w:r>
    </w:p>
    <w:p w14:paraId="2AA11BF5" w14:textId="77777777" w:rsidR="009B36C7" w:rsidRDefault="009B36C7" w:rsidP="009D57E9">
      <w:pPr>
        <w:numPr>
          <w:ilvl w:val="0"/>
          <w:numId w:val="18"/>
        </w:numPr>
        <w:spacing w:before="120" w:after="120" w:line="360" w:lineRule="auto"/>
        <w:ind w:left="811" w:hanging="357"/>
        <w:jc w:val="both"/>
      </w:pPr>
      <w:r>
        <w:rPr>
          <w:b/>
          <w:bCs/>
          <w:i/>
          <w:iCs/>
        </w:rPr>
        <w:t>Sprint 3:</w:t>
      </w:r>
      <w:r>
        <w:t xml:space="preserve"> Voice interaction integration</w:t>
      </w:r>
    </w:p>
    <w:p w14:paraId="01BA4DA4" w14:textId="77777777" w:rsidR="009B36C7" w:rsidRDefault="009B36C7" w:rsidP="009D57E9">
      <w:pPr>
        <w:numPr>
          <w:ilvl w:val="0"/>
          <w:numId w:val="18"/>
        </w:numPr>
        <w:spacing w:before="120" w:after="120" w:line="360" w:lineRule="auto"/>
        <w:ind w:left="811" w:hanging="357"/>
        <w:jc w:val="both"/>
      </w:pPr>
      <w:r>
        <w:rPr>
          <w:b/>
          <w:bCs/>
          <w:i/>
          <w:iCs/>
        </w:rPr>
        <w:t>Sprint 4:</w:t>
      </w:r>
      <w:r>
        <w:t xml:space="preserve"> AI fraud detection and real-time insights</w:t>
      </w:r>
    </w:p>
    <w:p w14:paraId="63413291" w14:textId="77777777" w:rsidR="009B36C7" w:rsidRDefault="009B36C7" w:rsidP="009D57E9">
      <w:pPr>
        <w:numPr>
          <w:ilvl w:val="0"/>
          <w:numId w:val="18"/>
        </w:numPr>
        <w:spacing w:before="120" w:after="120" w:line="360" w:lineRule="auto"/>
        <w:ind w:left="811" w:hanging="357"/>
        <w:jc w:val="both"/>
      </w:pPr>
      <w:r>
        <w:rPr>
          <w:b/>
          <w:bCs/>
          <w:i/>
          <w:iCs/>
        </w:rPr>
        <w:t>Sprint 5:</w:t>
      </w:r>
      <w:r>
        <w:t xml:space="preserve"> Testing, optimization, and deployment</w:t>
      </w:r>
    </w:p>
    <w:p w14:paraId="573DC20A" w14:textId="77777777" w:rsidR="009B36C7" w:rsidRDefault="009B36C7" w:rsidP="009B36C7">
      <w:pPr>
        <w:spacing w:before="120" w:after="120" w:line="360" w:lineRule="auto"/>
        <w:jc w:val="both"/>
        <w:rPr>
          <w:b/>
          <w:bCs/>
          <w:i/>
          <w:iCs/>
        </w:rPr>
      </w:pPr>
      <w:r>
        <w:rPr>
          <w:b/>
          <w:bCs/>
          <w:i/>
          <w:iCs/>
        </w:rPr>
        <w:lastRenderedPageBreak/>
        <w:t>Benefits of Agile for This Project</w:t>
      </w:r>
    </w:p>
    <w:p w14:paraId="7749D08C" w14:textId="77777777" w:rsidR="009B36C7" w:rsidRDefault="009B36C7" w:rsidP="009D57E9">
      <w:pPr>
        <w:numPr>
          <w:ilvl w:val="0"/>
          <w:numId w:val="19"/>
        </w:numPr>
        <w:spacing w:before="120" w:after="120" w:line="360" w:lineRule="auto"/>
        <w:ind w:left="811" w:hanging="357"/>
        <w:jc w:val="both"/>
      </w:pPr>
      <w:bookmarkStart w:id="66" w:name="_Hlk216869440"/>
      <w:r>
        <w:t>Continuous testing and improvement</w:t>
      </w:r>
    </w:p>
    <w:p w14:paraId="65D27FAC" w14:textId="77777777" w:rsidR="009B36C7" w:rsidRDefault="009B36C7" w:rsidP="009D57E9">
      <w:pPr>
        <w:numPr>
          <w:ilvl w:val="0"/>
          <w:numId w:val="19"/>
        </w:numPr>
        <w:spacing w:before="120" w:after="120" w:line="360" w:lineRule="auto"/>
        <w:ind w:left="811" w:hanging="357"/>
        <w:jc w:val="both"/>
      </w:pPr>
      <w:r>
        <w:t>Rapid identification of issues</w:t>
      </w:r>
    </w:p>
    <w:p w14:paraId="5778CA37" w14:textId="77777777" w:rsidR="009B36C7" w:rsidRDefault="009B36C7" w:rsidP="009D57E9">
      <w:pPr>
        <w:numPr>
          <w:ilvl w:val="0"/>
          <w:numId w:val="19"/>
        </w:numPr>
        <w:spacing w:before="120" w:after="120" w:line="360" w:lineRule="auto"/>
        <w:ind w:left="811" w:hanging="357"/>
        <w:jc w:val="both"/>
      </w:pPr>
      <w:r>
        <w:t>Flexibility for design and AI model enhancements</w:t>
      </w:r>
    </w:p>
    <w:p w14:paraId="4FF28CED" w14:textId="77777777" w:rsidR="006F433B" w:rsidRPr="00542B7F" w:rsidRDefault="009B36C7" w:rsidP="009D57E9">
      <w:pPr>
        <w:numPr>
          <w:ilvl w:val="0"/>
          <w:numId w:val="19"/>
        </w:numPr>
        <w:spacing w:before="120" w:after="120" w:line="360" w:lineRule="auto"/>
        <w:ind w:left="811" w:hanging="357"/>
        <w:jc w:val="both"/>
      </w:pPr>
      <w:r>
        <w:t>Regular client/supervisor feedback integration</w:t>
      </w:r>
      <w:bookmarkEnd w:id="66"/>
    </w:p>
    <w:p w14:paraId="27153DFC" w14:textId="77777777" w:rsidR="009B36C7" w:rsidRPr="00471094" w:rsidRDefault="00614BD7" w:rsidP="009D57E9">
      <w:pPr>
        <w:pStyle w:val="Heading3"/>
        <w:numPr>
          <w:ilvl w:val="2"/>
          <w:numId w:val="11"/>
        </w:numPr>
        <w:spacing w:line="360" w:lineRule="auto"/>
        <w:rPr>
          <w:rFonts w:ascii="Times New Roman" w:hAnsi="Times New Roman" w:cs="Times New Roman"/>
          <w:b/>
          <w:bCs/>
          <w:i/>
          <w:color w:val="auto"/>
        </w:rPr>
      </w:pPr>
      <w:bookmarkStart w:id="67" w:name="_Toc213366407"/>
      <w:bookmarkStart w:id="68" w:name="_Toc341252827"/>
      <w:bookmarkStart w:id="69" w:name="_Toc228900873"/>
      <w:r w:rsidRPr="00471094">
        <w:rPr>
          <w:rFonts w:ascii="Times New Roman" w:hAnsi="Times New Roman" w:cs="Times New Roman"/>
          <w:b/>
          <w:bCs/>
          <w:i/>
          <w:color w:val="auto"/>
        </w:rPr>
        <w:t>Rationale behind Selected Methodology</w:t>
      </w:r>
      <w:bookmarkEnd w:id="67"/>
      <w:bookmarkEnd w:id="68"/>
      <w:bookmarkEnd w:id="69"/>
    </w:p>
    <w:p w14:paraId="74F7B6DF" w14:textId="77777777" w:rsidR="009B36C7" w:rsidRDefault="009B36C7" w:rsidP="009B36C7">
      <w:pPr>
        <w:spacing w:before="120" w:after="120" w:line="360" w:lineRule="auto"/>
        <w:jc w:val="both"/>
      </w:pPr>
      <w:r>
        <w:t>The Agile model was selected because:</w:t>
      </w:r>
    </w:p>
    <w:p w14:paraId="5E2F9068" w14:textId="77777777" w:rsidR="009B36C7" w:rsidRDefault="009B36C7" w:rsidP="009D57E9">
      <w:pPr>
        <w:numPr>
          <w:ilvl w:val="0"/>
          <w:numId w:val="20"/>
        </w:numPr>
        <w:spacing w:before="120" w:after="120" w:line="360" w:lineRule="auto"/>
        <w:ind w:left="811" w:hanging="357"/>
        <w:jc w:val="both"/>
      </w:pPr>
      <w:r>
        <w:t>The system involves evolving requirements (especially for AI and GIS integration).</w:t>
      </w:r>
    </w:p>
    <w:p w14:paraId="61C3C84F" w14:textId="77777777" w:rsidR="009B36C7" w:rsidRDefault="009B36C7" w:rsidP="009D57E9">
      <w:pPr>
        <w:numPr>
          <w:ilvl w:val="0"/>
          <w:numId w:val="20"/>
        </w:numPr>
        <w:spacing w:before="120" w:after="120" w:line="360" w:lineRule="auto"/>
        <w:ind w:left="811" w:hanging="357"/>
        <w:jc w:val="both"/>
      </w:pPr>
      <w:r>
        <w:t xml:space="preserve">It allows </w:t>
      </w:r>
      <w:r w:rsidRPr="00E8244C">
        <w:t>continuous feedback</w:t>
      </w:r>
      <w:r>
        <w:t xml:space="preserve"> from supervisors and potential end-users.</w:t>
      </w:r>
    </w:p>
    <w:p w14:paraId="2EE8796F" w14:textId="77777777" w:rsidR="009B36C7" w:rsidRDefault="009B36C7" w:rsidP="009D57E9">
      <w:pPr>
        <w:numPr>
          <w:ilvl w:val="0"/>
          <w:numId w:val="20"/>
        </w:numPr>
        <w:spacing w:before="120" w:after="120" w:line="360" w:lineRule="auto"/>
        <w:ind w:left="811" w:hanging="357"/>
        <w:jc w:val="both"/>
      </w:pPr>
      <w:r>
        <w:t xml:space="preserve">Each feature can be </w:t>
      </w:r>
      <w:r w:rsidRPr="00E8244C">
        <w:t>tested independently</w:t>
      </w:r>
      <w:r>
        <w:rPr>
          <w:i/>
          <w:iCs/>
        </w:rPr>
        <w:t>,</w:t>
      </w:r>
      <w:r>
        <w:t xml:space="preserve"> ensuring stability.</w:t>
      </w:r>
    </w:p>
    <w:p w14:paraId="27875F08" w14:textId="77777777" w:rsidR="009B36C7" w:rsidRPr="00542B7F" w:rsidRDefault="009B36C7" w:rsidP="009D57E9">
      <w:pPr>
        <w:numPr>
          <w:ilvl w:val="0"/>
          <w:numId w:val="20"/>
        </w:numPr>
        <w:spacing w:before="120" w:after="120" w:line="360" w:lineRule="auto"/>
        <w:ind w:left="811" w:hanging="357"/>
        <w:jc w:val="both"/>
      </w:pPr>
      <w:r>
        <w:t xml:space="preserve">The iterative process supports </w:t>
      </w:r>
      <w:r w:rsidRPr="00E8244C">
        <w:t>parallel development</w:t>
      </w:r>
      <w:r>
        <w:t xml:space="preserve"> of AI, web, and database modules</w:t>
      </w:r>
    </w:p>
    <w:p w14:paraId="0F55893B" w14:textId="77777777" w:rsidR="009B36C7" w:rsidRPr="00AF1161" w:rsidRDefault="00AF1161" w:rsidP="009D57E9">
      <w:pPr>
        <w:pStyle w:val="Heading4"/>
        <w:numPr>
          <w:ilvl w:val="3"/>
          <w:numId w:val="11"/>
        </w:numPr>
        <w:spacing w:line="360" w:lineRule="auto"/>
        <w:rPr>
          <w:rFonts w:ascii="Times New Roman" w:hAnsi="Times New Roman" w:cs="Times New Roman"/>
          <w:b/>
          <w:color w:val="auto"/>
          <w:sz w:val="20"/>
          <w:szCs w:val="20"/>
        </w:rPr>
      </w:pPr>
      <w:bookmarkStart w:id="70" w:name="_Toc341252828"/>
      <w:r w:rsidRPr="00AF1161">
        <w:rPr>
          <w:rFonts w:ascii="Times New Roman" w:hAnsi="Times New Roman" w:cs="Times New Roman"/>
          <w:b/>
          <w:color w:val="auto"/>
          <w:sz w:val="20"/>
          <w:szCs w:val="20"/>
        </w:rPr>
        <w:t>Rationale behind System Architecture Design</w:t>
      </w:r>
      <w:bookmarkEnd w:id="70"/>
    </w:p>
    <w:p w14:paraId="5F7E4F4F" w14:textId="77777777" w:rsidR="009B36C7" w:rsidRDefault="009B36C7" w:rsidP="009B36C7">
      <w:pPr>
        <w:pStyle w:val="NormalWeb"/>
        <w:spacing w:before="120" w:beforeAutospacing="0" w:after="120" w:afterAutospacing="0" w:line="360" w:lineRule="auto"/>
        <w:rPr>
          <w:lang w:val="en-GB" w:eastAsia="en-GB"/>
        </w:rPr>
      </w:pPr>
      <w:bookmarkStart w:id="71" w:name="_Hlk216869593"/>
      <w:r>
        <w:t xml:space="preserve">The system architecture follows </w:t>
      </w:r>
      <w:r w:rsidRPr="00E8244C">
        <w:rPr>
          <w:bCs/>
          <w:iCs/>
        </w:rPr>
        <w:t>Object-Oriented</w:t>
      </w:r>
      <w:r>
        <w:t xml:space="preserve"> and modular principles:</w:t>
      </w:r>
    </w:p>
    <w:p w14:paraId="0BB5705B" w14:textId="77777777" w:rsidR="009B36C7" w:rsidRDefault="009B36C7" w:rsidP="009B36C7">
      <w:pPr>
        <w:pStyle w:val="NormalWeb"/>
        <w:spacing w:before="120" w:beforeAutospacing="0" w:after="120" w:afterAutospacing="0" w:line="360" w:lineRule="auto"/>
        <w:ind w:left="454"/>
      </w:pPr>
      <w:r>
        <w:t>• Reusable components such as User, Booking, Payment, and FraudModel</w:t>
      </w:r>
      <w:r>
        <w:br/>
        <w:t>• Improved scalability for future enhancements</w:t>
      </w:r>
      <w:r>
        <w:br/>
        <w:t>• Easier maintenance and feature expansion</w:t>
      </w:r>
    </w:p>
    <w:p w14:paraId="4AA400B1" w14:textId="77777777" w:rsidR="009B36C7" w:rsidRDefault="009B36C7" w:rsidP="009B36C7">
      <w:pPr>
        <w:pStyle w:val="NormalWeb"/>
        <w:spacing w:before="120" w:beforeAutospacing="0" w:after="120" w:afterAutospacing="0" w:line="360" w:lineRule="auto"/>
        <w:jc w:val="both"/>
      </w:pPr>
      <w:r>
        <w:t xml:space="preserve">Combining </w:t>
      </w:r>
      <w:r w:rsidRPr="00E8244C">
        <w:rPr>
          <w:rStyle w:val="Strong"/>
          <w:rFonts w:eastAsiaTheme="majorEastAsia"/>
          <w:b w:val="0"/>
          <w:bCs w:val="0"/>
          <w:iCs/>
        </w:rPr>
        <w:t>Agile methodology</w:t>
      </w:r>
      <w:r w:rsidRPr="00E8244C">
        <w:rPr>
          <w:b/>
          <w:bCs/>
          <w:iCs/>
        </w:rPr>
        <w:t xml:space="preserve"> </w:t>
      </w:r>
      <w:r w:rsidRPr="00E8244C">
        <w:rPr>
          <w:iCs/>
        </w:rPr>
        <w:t>with</w:t>
      </w:r>
      <w:r w:rsidRPr="00E8244C">
        <w:rPr>
          <w:b/>
          <w:bCs/>
          <w:iCs/>
        </w:rPr>
        <w:t xml:space="preserve"> </w:t>
      </w:r>
      <w:r w:rsidRPr="00E8244C">
        <w:rPr>
          <w:rStyle w:val="Strong"/>
          <w:rFonts w:eastAsiaTheme="majorEastAsia"/>
          <w:b w:val="0"/>
          <w:bCs w:val="0"/>
          <w:iCs/>
        </w:rPr>
        <w:t>modular system design</w:t>
      </w:r>
      <w:r>
        <w:t xml:space="preserve"> provides both development flexibility and architectural robustness, making it suitable for an AI-driven, real-time booking platform like </w:t>
      </w:r>
      <w:r w:rsidRPr="00E8244C">
        <w:rPr>
          <w:bCs/>
          <w:iCs/>
        </w:rPr>
        <w:t>SafarBot</w:t>
      </w:r>
      <w:r>
        <w:t>.</w:t>
      </w:r>
    </w:p>
    <w:bookmarkEnd w:id="71"/>
    <w:p w14:paraId="10BB5188" w14:textId="77777777" w:rsidR="009B36C7" w:rsidRPr="00542B7F" w:rsidRDefault="009B36C7" w:rsidP="00677609">
      <w:pPr>
        <w:spacing w:after="30" w:line="360" w:lineRule="auto"/>
        <w:jc w:val="both"/>
      </w:pPr>
    </w:p>
    <w:p w14:paraId="7D338FF7" w14:textId="77777777" w:rsidR="005B723D" w:rsidRDefault="005B723D" w:rsidP="00677609">
      <w:pPr>
        <w:spacing w:after="30" w:line="360" w:lineRule="auto"/>
        <w:jc w:val="both"/>
      </w:pPr>
    </w:p>
    <w:p w14:paraId="3E26F476" w14:textId="77777777" w:rsidR="009B36C7" w:rsidRDefault="009B36C7" w:rsidP="00677609">
      <w:pPr>
        <w:spacing w:after="30" w:line="360" w:lineRule="auto"/>
        <w:jc w:val="both"/>
      </w:pPr>
    </w:p>
    <w:p w14:paraId="777D24E9" w14:textId="77777777" w:rsidR="009B36C7" w:rsidRDefault="009B36C7" w:rsidP="00677609">
      <w:pPr>
        <w:spacing w:after="30" w:line="360" w:lineRule="auto"/>
        <w:jc w:val="both"/>
      </w:pPr>
    </w:p>
    <w:p w14:paraId="16FDFAE1" w14:textId="77777777" w:rsidR="005B723D" w:rsidRPr="00542B7F" w:rsidRDefault="005B723D" w:rsidP="00677609">
      <w:pPr>
        <w:spacing w:after="30" w:line="360" w:lineRule="auto"/>
        <w:jc w:val="both"/>
      </w:pPr>
    </w:p>
    <w:p w14:paraId="288E4382" w14:textId="77777777" w:rsidR="009B36C7" w:rsidRPr="009B36C7" w:rsidRDefault="003C1F55" w:rsidP="006F433B">
      <w:pPr>
        <w:pStyle w:val="Heading1"/>
      </w:pPr>
      <w:bookmarkStart w:id="72" w:name="_Toc341252829"/>
      <w:bookmarkStart w:id="73" w:name="_Toc228900874"/>
      <w:r w:rsidRPr="00542B7F">
        <w:lastRenderedPageBreak/>
        <w:t>C</w:t>
      </w:r>
      <w:r w:rsidR="00180DFE" w:rsidRPr="00542B7F">
        <w:t>HAPTER</w:t>
      </w:r>
      <w:r w:rsidRPr="00542B7F">
        <w:t xml:space="preserve"> 2: P</w:t>
      </w:r>
      <w:bookmarkEnd w:id="72"/>
      <w:r w:rsidR="00180DFE" w:rsidRPr="00542B7F">
        <w:t>ROBLEM DEFINITION</w:t>
      </w:r>
      <w:bookmarkStart w:id="74" w:name="_Toc341252833"/>
      <w:bookmarkEnd w:id="73"/>
    </w:p>
    <w:p w14:paraId="74C0ADC9" w14:textId="77777777" w:rsidR="009B36C7" w:rsidRPr="009B36C7" w:rsidRDefault="009B36C7" w:rsidP="006F433B">
      <w:pPr>
        <w:spacing w:before="120" w:after="120" w:line="360" w:lineRule="auto"/>
        <w:ind w:firstLine="360"/>
        <w:jc w:val="both"/>
        <w:rPr>
          <w:rFonts w:asciiTheme="majorBidi" w:hAnsiTheme="majorBidi" w:cstheme="majorBidi"/>
        </w:rPr>
      </w:pPr>
      <w:r>
        <w:t xml:space="preserve">This chapter defines the core problem addressed by </w:t>
      </w:r>
      <w:r w:rsidRPr="00E8244C">
        <w:rPr>
          <w:rStyle w:val="Strong"/>
          <w:rFonts w:eastAsiaTheme="majorEastAsia"/>
          <w:b w:val="0"/>
          <w:bCs w:val="0"/>
          <w:iCs/>
        </w:rPr>
        <w:t>SafarBot</w:t>
      </w:r>
      <w:r>
        <w:t>. It explains the nature of issues present in existing online ticket booking systems in Pakistan, the objectives of solving these issues, and the project deliverables. It also discusses current systems, highlighting their limitations and how the proposed SafarBot system overcomes them.</w:t>
      </w:r>
    </w:p>
    <w:p w14:paraId="1ED7F6E0" w14:textId="77777777" w:rsidR="000511B5" w:rsidRPr="00542B7F" w:rsidRDefault="000511B5" w:rsidP="009D57E9">
      <w:pPr>
        <w:pStyle w:val="Heading2"/>
        <w:numPr>
          <w:ilvl w:val="1"/>
          <w:numId w:val="3"/>
        </w:numPr>
        <w:spacing w:before="120" w:after="120" w:line="360" w:lineRule="auto"/>
        <w:ind w:left="720" w:hanging="720"/>
        <w:rPr>
          <w:rFonts w:ascii="Times New Roman" w:hAnsi="Times New Roman" w:cs="Times New Roman"/>
          <w:b/>
          <w:bCs/>
          <w:color w:val="auto"/>
          <w:sz w:val="28"/>
          <w:szCs w:val="28"/>
        </w:rPr>
      </w:pPr>
      <w:bookmarkStart w:id="75" w:name="_Toc213366409"/>
      <w:bookmarkStart w:id="76" w:name="_Toc341252830"/>
      <w:bookmarkStart w:id="77" w:name="_Toc228900875"/>
      <w:r w:rsidRPr="00542B7F">
        <w:rPr>
          <w:rFonts w:ascii="Times New Roman" w:hAnsi="Times New Roman" w:cs="Times New Roman"/>
          <w:b/>
          <w:bCs/>
          <w:color w:val="auto"/>
          <w:sz w:val="28"/>
          <w:szCs w:val="28"/>
        </w:rPr>
        <w:t>Problem Statement</w:t>
      </w:r>
      <w:bookmarkEnd w:id="75"/>
      <w:bookmarkEnd w:id="76"/>
      <w:bookmarkEnd w:id="77"/>
    </w:p>
    <w:p w14:paraId="5E26B6C8" w14:textId="77777777" w:rsidR="000511B5" w:rsidRPr="00AF1161" w:rsidRDefault="000511B5" w:rsidP="00AF1161">
      <w:pPr>
        <w:spacing w:before="120" w:after="120" w:line="360" w:lineRule="auto"/>
        <w:jc w:val="both"/>
      </w:pPr>
      <w:r w:rsidRPr="00AF1161">
        <w:t>This section defines the main issue addressed by SafarBot. It explains why many users face difficulty with existing online booking platforms and how these limitations affect accessibility, trust, and operational efficiency.</w:t>
      </w:r>
    </w:p>
    <w:p w14:paraId="0E3EF478" w14:textId="77777777" w:rsidR="000511B5"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78" w:name="_Toc213366410"/>
      <w:bookmarkStart w:id="79" w:name="_Toc228900876"/>
      <w:r w:rsidRPr="006F433B">
        <w:rPr>
          <w:rFonts w:ascii="Times New Roman" w:hAnsi="Times New Roman" w:cs="Times New Roman"/>
          <w:b/>
          <w:bCs/>
          <w:i/>
          <w:color w:val="auto"/>
        </w:rPr>
        <w:t>Context of the Problem</w:t>
      </w:r>
      <w:bookmarkEnd w:id="78"/>
      <w:bookmarkEnd w:id="79"/>
    </w:p>
    <w:p w14:paraId="203562F5" w14:textId="77777777" w:rsidR="009B36C7" w:rsidRDefault="009B36C7" w:rsidP="006F433B">
      <w:pPr>
        <w:spacing w:before="120" w:after="120" w:line="360" w:lineRule="auto"/>
        <w:jc w:val="both"/>
      </w:pPr>
      <w:bookmarkStart w:id="80" w:name="_Hlk216869763"/>
      <w:r>
        <w:t xml:space="preserve">In Pakistan, online ticket booking platforms such as </w:t>
      </w:r>
      <w:r w:rsidRPr="00E8244C">
        <w:rPr>
          <w:rStyle w:val="Strong"/>
          <w:rFonts w:eastAsiaTheme="majorEastAsia"/>
          <w:b w:val="0"/>
          <w:bCs w:val="0"/>
          <w:iCs/>
        </w:rPr>
        <w:t>BookMe</w:t>
      </w:r>
      <w:r w:rsidRPr="009B1261">
        <w:rPr>
          <w:rStyle w:val="Strong"/>
          <w:rFonts w:eastAsiaTheme="majorEastAsia"/>
          <w:i/>
        </w:rPr>
        <w:t>.</w:t>
      </w:r>
      <w:r w:rsidRPr="00E8244C">
        <w:rPr>
          <w:rStyle w:val="Strong"/>
          <w:rFonts w:eastAsiaTheme="majorEastAsia"/>
          <w:b w:val="0"/>
          <w:bCs w:val="0"/>
          <w:iCs/>
        </w:rPr>
        <w:t>pk</w:t>
      </w:r>
      <w:r>
        <w:t xml:space="preserve"> and </w:t>
      </w:r>
      <w:r w:rsidRPr="00E8244C">
        <w:rPr>
          <w:rStyle w:val="Strong"/>
          <w:rFonts w:eastAsiaTheme="majorEastAsia"/>
          <w:b w:val="0"/>
          <w:bCs w:val="0"/>
          <w:iCs/>
        </w:rPr>
        <w:t>Bookaru</w:t>
      </w:r>
      <w:r>
        <w:t xml:space="preserve"> are widely used for intercity transport reservations. However, these systems are primarily designed for users who are literate, technologically skilled, and comfortable with English-based, text-heavy interfaces.</w:t>
      </w:r>
    </w:p>
    <w:p w14:paraId="3B220FCB" w14:textId="77777777" w:rsidR="000511B5" w:rsidRPr="00471094" w:rsidRDefault="009B36C7" w:rsidP="006F433B">
      <w:pPr>
        <w:spacing w:before="120" w:after="120" w:line="360" w:lineRule="auto"/>
        <w:jc w:val="both"/>
        <w:rPr>
          <w:b/>
          <w:bCs/>
          <w:i/>
          <w:iCs/>
        </w:rPr>
      </w:pPr>
      <w:bookmarkStart w:id="81" w:name="_Hlk216869777"/>
      <w:bookmarkEnd w:id="80"/>
      <w:r>
        <w:t>A large segment of the population—including elderly individuals, uneducated users, and people with language barriers—faces difficulties in searching routes, entering information, and completing bookings. Additionally, existing platforms lack intelligent automation, real-time travel updates, and effective fraud prevention mechanisms, which reduces user trust and system reliability.</w:t>
      </w:r>
      <w:bookmarkEnd w:id="81"/>
    </w:p>
    <w:p w14:paraId="24C4C0D4" w14:textId="77777777" w:rsidR="009B36C7"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82" w:name="_Toc213366411"/>
      <w:bookmarkStart w:id="83" w:name="_Toc228900877"/>
      <w:r w:rsidRPr="006F433B">
        <w:rPr>
          <w:rFonts w:ascii="Times New Roman" w:hAnsi="Times New Roman" w:cs="Times New Roman"/>
          <w:b/>
          <w:bCs/>
          <w:i/>
          <w:color w:val="auto"/>
        </w:rPr>
        <w:t>Identified Challenges</w:t>
      </w:r>
      <w:bookmarkEnd w:id="82"/>
      <w:bookmarkEnd w:id="83"/>
    </w:p>
    <w:p w14:paraId="2B2655F1" w14:textId="77777777" w:rsidR="009B36C7" w:rsidRPr="00542B7F" w:rsidRDefault="009B36C7" w:rsidP="006F433B">
      <w:pPr>
        <w:spacing w:before="120" w:after="120" w:line="360" w:lineRule="auto"/>
        <w:ind w:left="454"/>
      </w:pPr>
      <w:r>
        <w:t>• Text-based interfaces that are difficult for uneducated and elderly users</w:t>
      </w:r>
      <w:r>
        <w:br/>
        <w:t>• No support for voice-based booking or Urdu language interaction</w:t>
      </w:r>
      <w:r>
        <w:br/>
        <w:t>• Absence of AI-based fraud detection for fake or duplicate bookings</w:t>
      </w:r>
      <w:r>
        <w:br/>
        <w:t>• Lack of real-time updates related to traffic, weather, or travel delays</w:t>
      </w:r>
      <w:r>
        <w:br/>
        <w:t>• Manual and slow customer support services</w:t>
      </w:r>
      <w:r>
        <w:br/>
        <w:t>• No safe Stripe test mode environment for testing payment workflows</w:t>
      </w:r>
    </w:p>
    <w:p w14:paraId="78BBB89E" w14:textId="77777777" w:rsidR="009B36C7" w:rsidRPr="006F433B" w:rsidRDefault="000511B5" w:rsidP="009D57E9">
      <w:pPr>
        <w:pStyle w:val="Heading3"/>
        <w:numPr>
          <w:ilvl w:val="2"/>
          <w:numId w:val="3"/>
        </w:numPr>
        <w:spacing w:line="360" w:lineRule="auto"/>
        <w:rPr>
          <w:rFonts w:ascii="Times New Roman" w:hAnsi="Times New Roman" w:cs="Times New Roman"/>
          <w:b/>
          <w:bCs/>
          <w:i/>
          <w:color w:val="auto"/>
        </w:rPr>
      </w:pPr>
      <w:bookmarkStart w:id="84" w:name="_Toc213366412"/>
      <w:bookmarkStart w:id="85" w:name="_Toc228900878"/>
      <w:r w:rsidRPr="006F433B">
        <w:rPr>
          <w:rFonts w:ascii="Times New Roman" w:hAnsi="Times New Roman" w:cs="Times New Roman"/>
          <w:b/>
          <w:bCs/>
          <w:i/>
          <w:color w:val="auto"/>
        </w:rPr>
        <w:lastRenderedPageBreak/>
        <w:t>Core Problem Definition</w:t>
      </w:r>
      <w:bookmarkEnd w:id="84"/>
      <w:bookmarkEnd w:id="85"/>
    </w:p>
    <w:p w14:paraId="54A67CD5" w14:textId="77777777" w:rsidR="009B36C7" w:rsidRDefault="009B36C7" w:rsidP="009B36C7">
      <w:pPr>
        <w:spacing w:before="120" w:after="120" w:line="360" w:lineRule="auto"/>
        <w:jc w:val="both"/>
      </w:pPr>
      <w:bookmarkStart w:id="86" w:name="_Hlk216888690"/>
      <w:r>
        <w:t xml:space="preserve">The current online ticket booking systems in Pakistan </w:t>
      </w:r>
      <w:r w:rsidRPr="00E8244C">
        <w:t>are</w:t>
      </w:r>
      <w:r w:rsidRPr="00E8244C">
        <w:rPr>
          <w:b/>
          <w:bCs/>
        </w:rPr>
        <w:t xml:space="preserve"> </w:t>
      </w:r>
      <w:r w:rsidRPr="00E8244C">
        <w:rPr>
          <w:rStyle w:val="Strong"/>
          <w:rFonts w:eastAsiaTheme="majorEastAsia"/>
          <w:b w:val="0"/>
          <w:bCs w:val="0"/>
        </w:rPr>
        <w:t>inaccessible, insecure, and poorly automated</w:t>
      </w:r>
      <w:r w:rsidRPr="00E8244C">
        <w:t xml:space="preserve">. </w:t>
      </w:r>
      <w:r>
        <w:t>These limitations result in usability issues, customer dissatisfaction, and operational inefficiencies for transport providers.</w:t>
      </w:r>
      <w:bookmarkEnd w:id="86"/>
    </w:p>
    <w:p w14:paraId="120FE5E7" w14:textId="77777777" w:rsidR="009B36C7" w:rsidRPr="001607D3" w:rsidRDefault="009B36C7" w:rsidP="006F433B">
      <w:pPr>
        <w:spacing w:before="120" w:after="120" w:line="360" w:lineRule="auto"/>
        <w:jc w:val="both"/>
        <w:rPr>
          <w:b/>
          <w:bCs/>
          <w:i/>
          <w:iCs/>
        </w:rPr>
      </w:pPr>
      <w:bookmarkStart w:id="87" w:name="_Hlk216888699"/>
      <w:r>
        <w:t xml:space="preserve">SafarBot aims to address these problems by developing an </w:t>
      </w:r>
      <w:r w:rsidRPr="00E8244C">
        <w:rPr>
          <w:rStyle w:val="Strong"/>
          <w:rFonts w:eastAsiaTheme="majorEastAsia"/>
          <w:b w:val="0"/>
          <w:bCs w:val="0"/>
          <w:iCs/>
        </w:rPr>
        <w:t>AI-powered, voice-enabled booking platform</w:t>
      </w:r>
      <w:r>
        <w:t xml:space="preserve"> capable of:</w:t>
      </w:r>
    </w:p>
    <w:p w14:paraId="06F37F53" w14:textId="77777777" w:rsidR="009B36C7" w:rsidRPr="00542B7F" w:rsidRDefault="009B36C7" w:rsidP="006F433B">
      <w:pPr>
        <w:pStyle w:val="NormalWeb"/>
        <w:spacing w:before="120" w:beforeAutospacing="0" w:after="120" w:afterAutospacing="0" w:line="360" w:lineRule="auto"/>
        <w:ind w:left="454"/>
      </w:pPr>
      <w:r>
        <w:t>• Voice and text-based ticket booking in Urdu and English</w:t>
      </w:r>
      <w:r>
        <w:br/>
        <w:t>• AI-based fraud detection to identify suspicious bookings</w:t>
      </w:r>
      <w:r>
        <w:br/>
        <w:t>• Real-time travel insights including weather and traffic conditions</w:t>
      </w:r>
      <w:r>
        <w:br/>
        <w:t>• Automated customer assistance through intelligent AI support</w:t>
      </w:r>
      <w:r>
        <w:br/>
        <w:t>• A secure and accessible booking environment for all users</w:t>
      </w:r>
      <w:bookmarkEnd w:id="87"/>
    </w:p>
    <w:p w14:paraId="466853AA" w14:textId="77777777" w:rsidR="009B36C7"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88" w:name="_Toc213366413"/>
      <w:bookmarkStart w:id="89" w:name="_Toc228900879"/>
      <w:r w:rsidRPr="006F433B">
        <w:rPr>
          <w:rFonts w:ascii="Times New Roman" w:hAnsi="Times New Roman" w:cs="Times New Roman"/>
          <w:b/>
          <w:bCs/>
          <w:i/>
          <w:color w:val="auto"/>
        </w:rPr>
        <w:t>Expected Outcome</w:t>
      </w:r>
      <w:bookmarkEnd w:id="88"/>
      <w:bookmarkEnd w:id="89"/>
    </w:p>
    <w:p w14:paraId="2B5E89A9" w14:textId="77777777" w:rsidR="009B36C7" w:rsidRPr="00542B7F" w:rsidRDefault="009B36C7" w:rsidP="006F433B">
      <w:pPr>
        <w:spacing w:before="120" w:after="120" w:line="360" w:lineRule="auto"/>
        <w:jc w:val="both"/>
      </w:pPr>
      <w:r>
        <w:t xml:space="preserve">The expected outcome of the SafarBot project is a </w:t>
      </w:r>
      <w:r w:rsidRPr="00E8244C">
        <w:rPr>
          <w:rStyle w:val="Strong"/>
          <w:rFonts w:eastAsiaTheme="majorEastAsia"/>
          <w:b w:val="0"/>
          <w:bCs w:val="0"/>
          <w:iCs/>
        </w:rPr>
        <w:t>smart, secure, and inclusive ticket booking system</w:t>
      </w:r>
      <w:r>
        <w:t xml:space="preserve"> that improves accessibility, trust, and efficiency. The system will reduce booking errors, prevent fraud, enhance user experience, and provide transport providers with better operational control.</w:t>
      </w:r>
    </w:p>
    <w:p w14:paraId="64D3D742" w14:textId="77777777" w:rsidR="000511B5" w:rsidRPr="00542B7F" w:rsidRDefault="000511B5" w:rsidP="009D57E9">
      <w:pPr>
        <w:pStyle w:val="Heading2"/>
        <w:numPr>
          <w:ilvl w:val="1"/>
          <w:numId w:val="3"/>
        </w:numPr>
        <w:spacing w:before="120" w:after="120" w:line="360" w:lineRule="auto"/>
        <w:ind w:left="720" w:hanging="720"/>
        <w:rPr>
          <w:rFonts w:ascii="Times New Roman" w:hAnsi="Times New Roman" w:cs="Times New Roman"/>
          <w:b/>
          <w:bCs/>
          <w:color w:val="auto"/>
          <w:sz w:val="28"/>
          <w:szCs w:val="28"/>
        </w:rPr>
      </w:pPr>
      <w:bookmarkStart w:id="90" w:name="_Toc213366414"/>
      <w:bookmarkStart w:id="91" w:name="_Toc341252831"/>
      <w:bookmarkStart w:id="92" w:name="_Toc228900880"/>
      <w:r w:rsidRPr="00542B7F">
        <w:rPr>
          <w:rFonts w:ascii="Times New Roman" w:hAnsi="Times New Roman" w:cs="Times New Roman"/>
          <w:b/>
          <w:bCs/>
          <w:color w:val="auto"/>
          <w:sz w:val="28"/>
          <w:szCs w:val="28"/>
        </w:rPr>
        <w:t>Deliverables and Development Requirements</w:t>
      </w:r>
      <w:bookmarkEnd w:id="90"/>
      <w:bookmarkEnd w:id="91"/>
      <w:bookmarkEnd w:id="92"/>
    </w:p>
    <w:p w14:paraId="2DF5E807" w14:textId="77777777" w:rsidR="000511B5" w:rsidRPr="00EC0D3E" w:rsidRDefault="000511B5" w:rsidP="00EC0D3E">
      <w:pPr>
        <w:spacing w:before="120" w:after="120" w:line="360" w:lineRule="auto"/>
        <w:jc w:val="both"/>
      </w:pPr>
      <w:r w:rsidRPr="00EC0D3E">
        <w:t>This section outlines the main outputs of the SafarBot project and the resources required to build them. It includes the working software modules, supporting documentation, hardware, software, development tools, and team requirements.</w:t>
      </w:r>
    </w:p>
    <w:p w14:paraId="4DD32158" w14:textId="77777777" w:rsidR="009B36C7"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93" w:name="_Toc213366415"/>
      <w:bookmarkStart w:id="94" w:name="_Toc228900881"/>
      <w:r w:rsidRPr="006F433B">
        <w:rPr>
          <w:rFonts w:ascii="Times New Roman" w:hAnsi="Times New Roman" w:cs="Times New Roman"/>
          <w:b/>
          <w:bCs/>
          <w:i/>
          <w:color w:val="auto"/>
        </w:rPr>
        <w:t>Project Deliverables</w:t>
      </w:r>
      <w:bookmarkEnd w:id="93"/>
      <w:bookmarkEnd w:id="94"/>
    </w:p>
    <w:p w14:paraId="37B30DC7" w14:textId="77777777" w:rsidR="009B36C7" w:rsidRDefault="009B36C7" w:rsidP="006F433B">
      <w:pPr>
        <w:autoSpaceDE w:val="0"/>
        <w:autoSpaceDN w:val="0"/>
        <w:adjustRightInd w:val="0"/>
        <w:spacing w:before="120" w:after="120" w:line="360" w:lineRule="auto"/>
        <w:jc w:val="both"/>
      </w:pPr>
      <w:bookmarkStart w:id="95" w:name="_Hlk216904103"/>
      <w:r>
        <w:t xml:space="preserve">The deliverables of the </w:t>
      </w:r>
      <w:r w:rsidRPr="00E8244C">
        <w:rPr>
          <w:bCs/>
          <w:iCs/>
        </w:rPr>
        <w:t>SafarBot</w:t>
      </w:r>
      <w:r>
        <w:t xml:space="preserve"> project include both functional software components and supporting documentation</w:t>
      </w:r>
      <w:bookmarkEnd w:id="95"/>
      <w:r>
        <w:t>.</w:t>
      </w:r>
    </w:p>
    <w:p w14:paraId="6B2458D7" w14:textId="77777777" w:rsidR="009B36C7" w:rsidRDefault="009B36C7" w:rsidP="006F433B">
      <w:pPr>
        <w:autoSpaceDE w:val="0"/>
        <w:autoSpaceDN w:val="0"/>
        <w:adjustRightInd w:val="0"/>
        <w:spacing w:before="120" w:after="120" w:line="360" w:lineRule="auto"/>
        <w:jc w:val="both"/>
        <w:rPr>
          <w:i/>
          <w:iCs/>
        </w:rPr>
      </w:pPr>
      <w:bookmarkStart w:id="96" w:name="_Hlk216888777"/>
      <w:r>
        <w:rPr>
          <w:b/>
          <w:bCs/>
          <w:i/>
          <w:iCs/>
        </w:rPr>
        <w:t>Main Deliverables:</w:t>
      </w:r>
    </w:p>
    <w:p w14:paraId="6C71303B" w14:textId="77777777" w:rsidR="009B36C7" w:rsidRDefault="009B36C7" w:rsidP="009D57E9">
      <w:pPr>
        <w:numPr>
          <w:ilvl w:val="0"/>
          <w:numId w:val="21"/>
        </w:numPr>
        <w:autoSpaceDE w:val="0"/>
        <w:autoSpaceDN w:val="0"/>
        <w:adjustRightInd w:val="0"/>
        <w:spacing w:before="120" w:after="120" w:line="360" w:lineRule="auto"/>
        <w:ind w:left="357" w:hanging="357"/>
        <w:jc w:val="both"/>
      </w:pPr>
      <w:r>
        <w:rPr>
          <w:b/>
          <w:bCs/>
          <w:i/>
          <w:iCs/>
        </w:rPr>
        <w:t>Web Application Platform</w:t>
      </w:r>
      <w:r>
        <w:t xml:space="preserve"> – MERN stack-based system for transport ticket booking</w:t>
      </w:r>
    </w:p>
    <w:p w14:paraId="4D5438A6" w14:textId="77777777" w:rsidR="009B36C7" w:rsidRDefault="009B36C7" w:rsidP="009D57E9">
      <w:pPr>
        <w:numPr>
          <w:ilvl w:val="0"/>
          <w:numId w:val="21"/>
        </w:numPr>
        <w:autoSpaceDE w:val="0"/>
        <w:autoSpaceDN w:val="0"/>
        <w:adjustRightInd w:val="0"/>
        <w:spacing w:before="120" w:after="120" w:line="360" w:lineRule="auto"/>
        <w:ind w:left="357" w:hanging="357"/>
        <w:jc w:val="both"/>
      </w:pPr>
      <w:r w:rsidRPr="001607D3">
        <w:rPr>
          <w:rStyle w:val="Strong"/>
          <w:rFonts w:eastAsiaTheme="majorEastAsia"/>
          <w:i/>
        </w:rPr>
        <w:t>AI Voice Agent</w:t>
      </w:r>
      <w:r>
        <w:t xml:space="preserve"> – Voice-based booking using Urdu and English commands</w:t>
      </w:r>
    </w:p>
    <w:p w14:paraId="330E23D4" w14:textId="77777777" w:rsidR="009B36C7" w:rsidRDefault="009B36C7" w:rsidP="009D57E9">
      <w:pPr>
        <w:numPr>
          <w:ilvl w:val="0"/>
          <w:numId w:val="21"/>
        </w:numPr>
        <w:autoSpaceDE w:val="0"/>
        <w:autoSpaceDN w:val="0"/>
        <w:adjustRightInd w:val="0"/>
        <w:spacing w:before="120" w:after="120" w:line="360" w:lineRule="auto"/>
        <w:ind w:left="357" w:hanging="357"/>
        <w:jc w:val="both"/>
      </w:pPr>
      <w:r w:rsidRPr="001607D3">
        <w:rPr>
          <w:rStyle w:val="Strong"/>
          <w:rFonts w:eastAsiaTheme="majorEastAsia"/>
          <w:i/>
        </w:rPr>
        <w:t>AI Fraud Detection Module</w:t>
      </w:r>
      <w:r>
        <w:t xml:space="preserve"> – Identification of fake, duplicate, or suspicious bookings.</w:t>
      </w:r>
    </w:p>
    <w:p w14:paraId="40814898" w14:textId="77777777" w:rsidR="009B36C7" w:rsidRDefault="009B36C7" w:rsidP="009D57E9">
      <w:pPr>
        <w:numPr>
          <w:ilvl w:val="0"/>
          <w:numId w:val="21"/>
        </w:numPr>
        <w:autoSpaceDE w:val="0"/>
        <w:autoSpaceDN w:val="0"/>
        <w:adjustRightInd w:val="0"/>
        <w:spacing w:before="120" w:after="120" w:line="360" w:lineRule="auto"/>
        <w:ind w:left="357" w:hanging="357"/>
        <w:jc w:val="both"/>
      </w:pPr>
      <w:r w:rsidRPr="001607D3">
        <w:rPr>
          <w:rStyle w:val="Strong"/>
          <w:rFonts w:eastAsiaTheme="majorEastAsia"/>
          <w:i/>
        </w:rPr>
        <w:lastRenderedPageBreak/>
        <w:t>AI Real-Time Insights System</w:t>
      </w:r>
      <w:r>
        <w:t xml:space="preserve"> – Live updates on traffic, weather, and delays.</w:t>
      </w:r>
    </w:p>
    <w:p w14:paraId="3ACABB1F" w14:textId="77777777" w:rsidR="009B36C7" w:rsidRDefault="009B36C7" w:rsidP="009D57E9">
      <w:pPr>
        <w:numPr>
          <w:ilvl w:val="0"/>
          <w:numId w:val="21"/>
        </w:numPr>
        <w:autoSpaceDE w:val="0"/>
        <w:autoSpaceDN w:val="0"/>
        <w:adjustRightInd w:val="0"/>
        <w:spacing w:before="120" w:after="120" w:line="360" w:lineRule="auto"/>
        <w:ind w:left="357" w:hanging="357"/>
        <w:jc w:val="both"/>
      </w:pPr>
      <w:r w:rsidRPr="001607D3">
        <w:rPr>
          <w:rStyle w:val="Strong"/>
          <w:rFonts w:eastAsiaTheme="majorEastAsia"/>
          <w:i/>
        </w:rPr>
        <w:t>Payment Sandbox Integration – Stripe test mode environment for secure payment demonstrations.</w:t>
      </w:r>
    </w:p>
    <w:p w14:paraId="0E796E2E" w14:textId="77777777" w:rsidR="009B36C7" w:rsidRDefault="009B36C7" w:rsidP="009D57E9">
      <w:pPr>
        <w:numPr>
          <w:ilvl w:val="0"/>
          <w:numId w:val="21"/>
        </w:numPr>
        <w:autoSpaceDE w:val="0"/>
        <w:autoSpaceDN w:val="0"/>
        <w:adjustRightInd w:val="0"/>
        <w:spacing w:before="120" w:after="120" w:line="360" w:lineRule="auto"/>
        <w:ind w:left="357" w:hanging="357"/>
        <w:jc w:val="both"/>
      </w:pPr>
      <w:r w:rsidRPr="001607D3">
        <w:rPr>
          <w:rStyle w:val="Strong"/>
          <w:rFonts w:eastAsiaTheme="majorEastAsia"/>
          <w:i/>
        </w:rPr>
        <w:t>Admin &amp; Provider Panels</w:t>
      </w:r>
      <w:r>
        <w:t xml:space="preserve"> – Route management, booking monitoring, and fraud alerts</w:t>
      </w:r>
    </w:p>
    <w:p w14:paraId="63848CFC" w14:textId="77777777" w:rsidR="009B36C7" w:rsidRPr="001607D3" w:rsidRDefault="009B36C7" w:rsidP="009D57E9">
      <w:pPr>
        <w:numPr>
          <w:ilvl w:val="0"/>
          <w:numId w:val="21"/>
        </w:numPr>
        <w:autoSpaceDE w:val="0"/>
        <w:autoSpaceDN w:val="0"/>
        <w:adjustRightInd w:val="0"/>
        <w:spacing w:before="120" w:after="120" w:line="360" w:lineRule="auto"/>
        <w:ind w:left="357" w:hanging="357"/>
        <w:jc w:val="both"/>
      </w:pPr>
      <w:r>
        <w:rPr>
          <w:b/>
          <w:bCs/>
          <w:i/>
          <w:iCs/>
        </w:rPr>
        <w:t>Documentation</w:t>
      </w:r>
      <w:r>
        <w:t xml:space="preserve"> –</w:t>
      </w:r>
    </w:p>
    <w:p w14:paraId="6F219B2D" w14:textId="77777777" w:rsidR="009B36C7" w:rsidRDefault="009B36C7" w:rsidP="00EC0D3E">
      <w:pPr>
        <w:pStyle w:val="NormalWeb"/>
        <w:numPr>
          <w:ilvl w:val="1"/>
          <w:numId w:val="87"/>
        </w:numPr>
        <w:spacing w:before="120" w:beforeAutospacing="0" w:after="120" w:afterAutospacing="0" w:line="360" w:lineRule="auto"/>
        <w:ind w:left="794"/>
      </w:pPr>
      <w:r>
        <w:t>Software Requirement Specification (SRS)</w:t>
      </w:r>
    </w:p>
    <w:p w14:paraId="774B024F" w14:textId="77777777" w:rsidR="009B36C7" w:rsidRDefault="009B36C7" w:rsidP="00EC0D3E">
      <w:pPr>
        <w:pStyle w:val="NormalWeb"/>
        <w:numPr>
          <w:ilvl w:val="1"/>
          <w:numId w:val="86"/>
        </w:numPr>
        <w:spacing w:before="120" w:beforeAutospacing="0" w:after="120" w:afterAutospacing="0" w:line="360" w:lineRule="auto"/>
        <w:ind w:left="794"/>
      </w:pPr>
      <w:r>
        <w:t>System Design Diagrams (UML, ERD, Use Case)</w:t>
      </w:r>
    </w:p>
    <w:bookmarkEnd w:id="96"/>
    <w:p w14:paraId="13A47F5F" w14:textId="77777777" w:rsidR="009B36C7" w:rsidRDefault="009B36C7" w:rsidP="00EC0D3E">
      <w:pPr>
        <w:pStyle w:val="NormalWeb"/>
        <w:numPr>
          <w:ilvl w:val="0"/>
          <w:numId w:val="85"/>
        </w:numPr>
        <w:spacing w:before="120" w:beforeAutospacing="0" w:after="120" w:afterAutospacing="0" w:line="360" w:lineRule="auto"/>
        <w:ind w:left="794" w:hanging="357"/>
      </w:pPr>
      <w:r>
        <w:t>Testing and Evaluation Report</w:t>
      </w:r>
    </w:p>
    <w:p w14:paraId="28B71DEE" w14:textId="77777777" w:rsidR="009B36C7" w:rsidRPr="00542B7F" w:rsidRDefault="009B36C7" w:rsidP="00EC0D3E">
      <w:pPr>
        <w:pStyle w:val="ListParagraph"/>
        <w:numPr>
          <w:ilvl w:val="1"/>
          <w:numId w:val="88"/>
        </w:numPr>
        <w:tabs>
          <w:tab w:val="left" w:pos="1080"/>
        </w:tabs>
        <w:autoSpaceDE w:val="0"/>
        <w:autoSpaceDN w:val="0"/>
        <w:adjustRightInd w:val="0"/>
        <w:spacing w:before="120" w:after="120" w:line="360" w:lineRule="auto"/>
        <w:ind w:left="794"/>
        <w:jc w:val="both"/>
      </w:pPr>
      <w:r>
        <w:t>Final Project Report and Presentation</w:t>
      </w:r>
    </w:p>
    <w:p w14:paraId="1403F2B4" w14:textId="77777777" w:rsidR="009B36C7"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97" w:name="_Toc213366416"/>
      <w:bookmarkStart w:id="98" w:name="_Toc228900882"/>
      <w:r w:rsidRPr="006F433B">
        <w:rPr>
          <w:rFonts w:ascii="Times New Roman" w:hAnsi="Times New Roman" w:cs="Times New Roman"/>
          <w:b/>
          <w:bCs/>
          <w:i/>
          <w:color w:val="auto"/>
        </w:rPr>
        <w:t>Development Requirements</w:t>
      </w:r>
      <w:bookmarkEnd w:id="97"/>
      <w:bookmarkEnd w:id="98"/>
    </w:p>
    <w:p w14:paraId="7682A28D" w14:textId="77777777" w:rsidR="009B36C7" w:rsidRDefault="009B36C7" w:rsidP="006F433B">
      <w:pPr>
        <w:autoSpaceDE w:val="0"/>
        <w:autoSpaceDN w:val="0"/>
        <w:adjustRightInd w:val="0"/>
        <w:spacing w:before="120" w:after="120" w:line="360" w:lineRule="auto"/>
        <w:rPr>
          <w:i/>
          <w:iCs/>
        </w:rPr>
      </w:pPr>
      <w:bookmarkStart w:id="99" w:name="_Hlk216888822"/>
      <w:r>
        <w:rPr>
          <w:b/>
          <w:bCs/>
          <w:i/>
          <w:iCs/>
        </w:rPr>
        <w:t>Hardware Requirements:</w:t>
      </w:r>
    </w:p>
    <w:p w14:paraId="0CA30026" w14:textId="77777777" w:rsidR="00EC0D3E" w:rsidRDefault="009B36C7" w:rsidP="00EC0D3E">
      <w:pPr>
        <w:pStyle w:val="ListParagraph"/>
        <w:numPr>
          <w:ilvl w:val="2"/>
          <w:numId w:val="88"/>
        </w:numPr>
        <w:autoSpaceDE w:val="0"/>
        <w:autoSpaceDN w:val="0"/>
        <w:adjustRightInd w:val="0"/>
        <w:spacing w:before="120" w:after="120" w:line="360" w:lineRule="auto"/>
        <w:ind w:left="924" w:hanging="357"/>
      </w:pPr>
      <w:r>
        <w:t>Lap</w:t>
      </w:r>
      <w:r w:rsidR="00EC0D3E">
        <w:t>top or PC with minimum 8 GB RAM</w:t>
      </w:r>
    </w:p>
    <w:p w14:paraId="64496E45" w14:textId="77777777" w:rsidR="00EC0D3E" w:rsidRDefault="00EC0D3E" w:rsidP="00EC0D3E">
      <w:pPr>
        <w:pStyle w:val="ListParagraph"/>
        <w:numPr>
          <w:ilvl w:val="2"/>
          <w:numId w:val="88"/>
        </w:numPr>
        <w:autoSpaceDE w:val="0"/>
        <w:autoSpaceDN w:val="0"/>
        <w:adjustRightInd w:val="0"/>
        <w:spacing w:before="120" w:after="120" w:line="360" w:lineRule="auto"/>
        <w:ind w:left="924" w:hanging="357"/>
      </w:pPr>
      <w:r>
        <w:t xml:space="preserve"> 250 GB storage or higher</w:t>
      </w:r>
    </w:p>
    <w:p w14:paraId="70183D4E" w14:textId="77777777" w:rsidR="00EC0D3E" w:rsidRDefault="009B36C7" w:rsidP="00EC0D3E">
      <w:pPr>
        <w:pStyle w:val="ListParagraph"/>
        <w:numPr>
          <w:ilvl w:val="2"/>
          <w:numId w:val="88"/>
        </w:numPr>
        <w:autoSpaceDE w:val="0"/>
        <w:autoSpaceDN w:val="0"/>
        <w:adjustRightInd w:val="0"/>
        <w:spacing w:before="120" w:after="120" w:line="360" w:lineRule="auto"/>
        <w:ind w:left="924" w:hanging="357"/>
      </w:pPr>
      <w:r>
        <w:t xml:space="preserve"> </w:t>
      </w:r>
      <w:r w:rsidR="00EC0D3E">
        <w:t>Stable internet connection</w:t>
      </w:r>
    </w:p>
    <w:p w14:paraId="6CF4DD48" w14:textId="77777777" w:rsidR="009B36C7" w:rsidRDefault="009B36C7" w:rsidP="00EC0D3E">
      <w:pPr>
        <w:pStyle w:val="ListParagraph"/>
        <w:numPr>
          <w:ilvl w:val="2"/>
          <w:numId w:val="88"/>
        </w:numPr>
        <w:autoSpaceDE w:val="0"/>
        <w:autoSpaceDN w:val="0"/>
        <w:adjustRightInd w:val="0"/>
        <w:spacing w:before="120" w:after="120" w:line="360" w:lineRule="auto"/>
        <w:ind w:left="924" w:hanging="357"/>
      </w:pPr>
      <w:r>
        <w:t xml:space="preserve"> Microphone for voice input testing</w:t>
      </w:r>
    </w:p>
    <w:p w14:paraId="08DA0E6B" w14:textId="77777777" w:rsidR="009B36C7" w:rsidRDefault="009B36C7" w:rsidP="006F433B">
      <w:pPr>
        <w:autoSpaceDE w:val="0"/>
        <w:autoSpaceDN w:val="0"/>
        <w:adjustRightInd w:val="0"/>
        <w:spacing w:before="120" w:after="120" w:line="360" w:lineRule="auto"/>
        <w:rPr>
          <w:i/>
          <w:iCs/>
        </w:rPr>
      </w:pPr>
      <w:r>
        <w:rPr>
          <w:b/>
          <w:bCs/>
          <w:i/>
          <w:iCs/>
        </w:rPr>
        <w:t>Software Requirements:</w:t>
      </w:r>
    </w:p>
    <w:p w14:paraId="3067CAB5" w14:textId="77777777" w:rsidR="00EC0D3E" w:rsidRDefault="009B36C7" w:rsidP="006F433B">
      <w:pPr>
        <w:autoSpaceDE w:val="0"/>
        <w:autoSpaceDN w:val="0"/>
        <w:adjustRightInd w:val="0"/>
        <w:spacing w:before="120" w:after="120" w:line="360" w:lineRule="auto"/>
        <w:ind w:left="454"/>
      </w:pPr>
      <w:r>
        <w:t>• Frontend: React.js, Tailwind CSS</w:t>
      </w:r>
      <w:r>
        <w:br/>
        <w:t>• Backend: Node.js, Express.js</w:t>
      </w:r>
      <w:r>
        <w:br/>
        <w:t>• Database: MongoDB Atlas</w:t>
      </w:r>
      <w:r>
        <w:br/>
        <w:t>• AI Libraries: TensorFlow, Scikit-learn, Hugging Face</w:t>
      </w:r>
      <w:r w:rsidR="00EC0D3E">
        <w:t>,</w:t>
      </w:r>
      <w:r>
        <w:t xml:space="preserve"> Transformers</w:t>
      </w:r>
      <w:r w:rsidR="00EC0D3E">
        <w:t>,</w:t>
      </w:r>
      <w:r>
        <w:t xml:space="preserve"> </w:t>
      </w:r>
    </w:p>
    <w:p w14:paraId="18D83F33" w14:textId="77777777" w:rsidR="00EC0D3E" w:rsidRDefault="009B36C7" w:rsidP="00EC0D3E">
      <w:pPr>
        <w:autoSpaceDE w:val="0"/>
        <w:autoSpaceDN w:val="0"/>
        <w:adjustRightInd w:val="0"/>
        <w:spacing w:before="120" w:after="120" w:line="360" w:lineRule="auto"/>
        <w:ind w:left="454"/>
      </w:pPr>
      <w:r>
        <w:t>• Payment Sandbox: Stripe Test Mode</w:t>
      </w:r>
      <w:r>
        <w:br/>
        <w:t>• Deployment: Vercel (Frontend), Render/Heroku (Backend)</w:t>
      </w:r>
      <w:r w:rsidR="00EC0D3E">
        <w:t>,Hugging Face(AI Models)</w:t>
      </w:r>
    </w:p>
    <w:p w14:paraId="3AFD38E8" w14:textId="77777777" w:rsidR="009B36C7" w:rsidRDefault="009B36C7" w:rsidP="006F433B">
      <w:pPr>
        <w:autoSpaceDE w:val="0"/>
        <w:autoSpaceDN w:val="0"/>
        <w:adjustRightInd w:val="0"/>
        <w:spacing w:before="120" w:after="120" w:line="360" w:lineRule="auto"/>
        <w:rPr>
          <w:b/>
          <w:i/>
        </w:rPr>
      </w:pPr>
      <w:bookmarkStart w:id="100" w:name="_Hlk216888849"/>
      <w:bookmarkEnd w:id="99"/>
      <w:r w:rsidRPr="00190B0D">
        <w:rPr>
          <w:b/>
          <w:i/>
        </w:rPr>
        <w:t>Development Tools:</w:t>
      </w:r>
    </w:p>
    <w:p w14:paraId="1F7CEAA9" w14:textId="77777777" w:rsidR="00EC0D3E" w:rsidRDefault="009B36C7" w:rsidP="00EC0D3E">
      <w:pPr>
        <w:autoSpaceDE w:val="0"/>
        <w:autoSpaceDN w:val="0"/>
        <w:adjustRightInd w:val="0"/>
        <w:spacing w:before="120" w:after="120" w:line="360" w:lineRule="auto"/>
        <w:ind w:left="454"/>
      </w:pPr>
      <w:bookmarkStart w:id="101" w:name="_Hlk216888859"/>
      <w:bookmarkEnd w:id="100"/>
      <w:r>
        <w:t>• Visual Studio Code</w:t>
      </w:r>
      <w:r>
        <w:br/>
        <w:t>• Postman (API Testing)</w:t>
      </w:r>
      <w:r>
        <w:br/>
        <w:t>• Figma (UI/UX Design)</w:t>
      </w:r>
    </w:p>
    <w:p w14:paraId="164308B9" w14:textId="77777777" w:rsidR="009B36C7" w:rsidRPr="00EC0D3E" w:rsidRDefault="00EC0D3E" w:rsidP="00EC0D3E">
      <w:pPr>
        <w:autoSpaceDE w:val="0"/>
        <w:autoSpaceDN w:val="0"/>
        <w:adjustRightInd w:val="0"/>
        <w:spacing w:before="120" w:after="120" w:line="360" w:lineRule="auto"/>
        <w:ind w:left="454"/>
      </w:pPr>
      <w:r>
        <w:lastRenderedPageBreak/>
        <w:t>• Google Colab</w:t>
      </w:r>
      <w:r w:rsidR="009B36C7">
        <w:br/>
        <w:t>• GitHub (Version Control)</w:t>
      </w:r>
    </w:p>
    <w:p w14:paraId="24B264F2" w14:textId="77777777" w:rsidR="009B36C7" w:rsidRPr="00190B0D" w:rsidRDefault="009B36C7" w:rsidP="006F433B">
      <w:pPr>
        <w:autoSpaceDE w:val="0"/>
        <w:autoSpaceDN w:val="0"/>
        <w:adjustRightInd w:val="0"/>
        <w:spacing w:before="120" w:after="120" w:line="360" w:lineRule="auto"/>
        <w:rPr>
          <w:b/>
          <w:bCs/>
        </w:rPr>
      </w:pPr>
      <w:bookmarkStart w:id="102" w:name="_Hlk216888874"/>
      <w:bookmarkEnd w:id="101"/>
      <w:r>
        <w:rPr>
          <w:b/>
          <w:bCs/>
          <w:i/>
          <w:iCs/>
        </w:rPr>
        <w:t>Team Requirements</w:t>
      </w:r>
      <w:r>
        <w:rPr>
          <w:b/>
          <w:bCs/>
        </w:rPr>
        <w:t>:</w:t>
      </w:r>
    </w:p>
    <w:p w14:paraId="6AD7532E" w14:textId="77777777" w:rsidR="009B36C7" w:rsidRDefault="009B36C7" w:rsidP="009D57E9">
      <w:pPr>
        <w:numPr>
          <w:ilvl w:val="0"/>
          <w:numId w:val="23"/>
        </w:numPr>
        <w:autoSpaceDE w:val="0"/>
        <w:autoSpaceDN w:val="0"/>
        <w:adjustRightInd w:val="0"/>
        <w:spacing w:before="120" w:after="120" w:line="360" w:lineRule="auto"/>
        <w:ind w:left="811" w:hanging="357"/>
      </w:pPr>
      <w:bookmarkStart w:id="103" w:name="_Hlk216888883"/>
      <w:bookmarkEnd w:id="102"/>
      <w:r>
        <w:t>3 Developers (team members)</w:t>
      </w:r>
    </w:p>
    <w:p w14:paraId="619EFF8C" w14:textId="77777777" w:rsidR="006F433B" w:rsidRPr="00EC0D3E" w:rsidRDefault="009B36C7" w:rsidP="00EC0D3E">
      <w:pPr>
        <w:numPr>
          <w:ilvl w:val="0"/>
          <w:numId w:val="23"/>
        </w:numPr>
        <w:autoSpaceDE w:val="0"/>
        <w:autoSpaceDN w:val="0"/>
        <w:adjustRightInd w:val="0"/>
        <w:spacing w:before="120" w:after="120" w:line="360" w:lineRule="auto"/>
        <w:ind w:left="811" w:hanging="357"/>
        <w:rPr>
          <w:rFonts w:asciiTheme="majorBidi" w:hAnsiTheme="majorBidi" w:cstheme="majorBidi"/>
        </w:rPr>
      </w:pPr>
      <w:r>
        <w:t>1 Supervisor for technical guidance</w:t>
      </w:r>
      <w:bookmarkEnd w:id="103"/>
    </w:p>
    <w:p w14:paraId="2BBE972B" w14:textId="77777777" w:rsidR="000511B5" w:rsidRPr="00542B7F" w:rsidRDefault="000511B5" w:rsidP="009D57E9">
      <w:pPr>
        <w:pStyle w:val="Heading2"/>
        <w:numPr>
          <w:ilvl w:val="1"/>
          <w:numId w:val="3"/>
        </w:numPr>
        <w:spacing w:before="120" w:after="120" w:line="360" w:lineRule="auto"/>
        <w:ind w:left="720" w:hanging="720"/>
        <w:rPr>
          <w:rFonts w:ascii="Times New Roman" w:hAnsi="Times New Roman" w:cs="Times New Roman"/>
          <w:b/>
          <w:bCs/>
          <w:color w:val="auto"/>
          <w:sz w:val="28"/>
          <w:szCs w:val="28"/>
        </w:rPr>
      </w:pPr>
      <w:bookmarkStart w:id="104" w:name="_Toc213366417"/>
      <w:bookmarkStart w:id="105" w:name="_Toc341252832"/>
      <w:bookmarkStart w:id="106" w:name="_Toc228900883"/>
      <w:r w:rsidRPr="00542B7F">
        <w:rPr>
          <w:rFonts w:ascii="Times New Roman" w:hAnsi="Times New Roman" w:cs="Times New Roman"/>
          <w:b/>
          <w:bCs/>
          <w:color w:val="auto"/>
          <w:sz w:val="28"/>
          <w:szCs w:val="28"/>
        </w:rPr>
        <w:t>Current System (if applicable to your project)</w:t>
      </w:r>
      <w:bookmarkEnd w:id="104"/>
      <w:bookmarkEnd w:id="105"/>
      <w:bookmarkEnd w:id="106"/>
    </w:p>
    <w:p w14:paraId="49BA2962" w14:textId="77777777" w:rsidR="000511B5" w:rsidRPr="00EC0D3E" w:rsidRDefault="000511B5" w:rsidP="00EC0D3E">
      <w:pPr>
        <w:spacing w:before="120" w:after="120" w:line="360" w:lineRule="auto"/>
        <w:jc w:val="both"/>
      </w:pPr>
      <w:r w:rsidRPr="00EC0D3E">
        <w:t>This section explains how existing ticket booking systems currently operate and where they fall short. It provides a comparison point for understanding the improvements introduced by SafarBot.</w:t>
      </w:r>
    </w:p>
    <w:p w14:paraId="05D26980" w14:textId="77777777" w:rsidR="009B36C7"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107" w:name="_Toc213366418"/>
      <w:bookmarkStart w:id="108" w:name="_Toc228900884"/>
      <w:r w:rsidRPr="006F433B">
        <w:rPr>
          <w:rFonts w:ascii="Times New Roman" w:hAnsi="Times New Roman" w:cs="Times New Roman"/>
          <w:b/>
          <w:bCs/>
          <w:i/>
          <w:color w:val="auto"/>
        </w:rPr>
        <w:t>Overview of Existing Systems</w:t>
      </w:r>
      <w:bookmarkEnd w:id="107"/>
      <w:bookmarkEnd w:id="108"/>
    </w:p>
    <w:p w14:paraId="7425FF41" w14:textId="77777777" w:rsidR="009B36C7" w:rsidRDefault="009B36C7" w:rsidP="006F433B">
      <w:pPr>
        <w:pStyle w:val="NormalWeb"/>
        <w:spacing w:before="120" w:beforeAutospacing="0" w:after="120" w:afterAutospacing="0" w:line="360" w:lineRule="auto"/>
        <w:jc w:val="both"/>
        <w:rPr>
          <w:lang w:val="en-GB" w:eastAsia="en-GB"/>
        </w:rPr>
      </w:pPr>
      <w:bookmarkStart w:id="109" w:name="_Hlk216888984"/>
      <w:r>
        <w:t xml:space="preserve">Current online ticket booking systems in Pakistan, such as </w:t>
      </w:r>
      <w:r w:rsidRPr="00E8244C">
        <w:rPr>
          <w:rStyle w:val="Strong"/>
          <w:rFonts w:eastAsiaTheme="majorEastAsia"/>
          <w:b w:val="0"/>
          <w:bCs w:val="0"/>
          <w:iCs/>
        </w:rPr>
        <w:t>BookMe</w:t>
      </w:r>
      <w:r>
        <w:rPr>
          <w:rStyle w:val="Strong"/>
          <w:rFonts w:eastAsiaTheme="majorEastAsia"/>
        </w:rPr>
        <w:t>.</w:t>
      </w:r>
      <w:r w:rsidRPr="00E8244C">
        <w:rPr>
          <w:rStyle w:val="Strong"/>
          <w:rFonts w:eastAsiaTheme="majorEastAsia"/>
          <w:b w:val="0"/>
          <w:bCs w:val="0"/>
          <w:iCs/>
        </w:rPr>
        <w:t>pk</w:t>
      </w:r>
      <w:r>
        <w:t xml:space="preserve"> and </w:t>
      </w:r>
      <w:r w:rsidRPr="00E8244C">
        <w:rPr>
          <w:rStyle w:val="Strong"/>
          <w:rFonts w:eastAsiaTheme="majorEastAsia"/>
          <w:b w:val="0"/>
          <w:bCs w:val="0"/>
          <w:iCs/>
        </w:rPr>
        <w:t>Bookaru</w:t>
      </w:r>
      <w:r>
        <w:t>, allow users to reserve seats for buses, trains, and events. These platforms focus mainly on booking and payment functionality but lack intelligent automation and accessibility features.</w:t>
      </w:r>
    </w:p>
    <w:p w14:paraId="70BE63CF" w14:textId="77777777" w:rsidR="009B36C7" w:rsidRPr="006F433B" w:rsidRDefault="009B36C7" w:rsidP="006F433B">
      <w:pPr>
        <w:pStyle w:val="NormalWeb"/>
        <w:spacing w:before="120" w:beforeAutospacing="0" w:after="120" w:afterAutospacing="0" w:line="360" w:lineRule="auto"/>
        <w:ind w:left="57"/>
        <w:rPr>
          <w:b/>
          <w:bCs/>
        </w:rPr>
      </w:pPr>
      <w:bookmarkStart w:id="110" w:name="_Hlk216888994"/>
      <w:bookmarkEnd w:id="109"/>
      <w:r w:rsidRPr="00190B0D">
        <w:rPr>
          <w:rStyle w:val="Strong"/>
          <w:rFonts w:eastAsiaTheme="majorEastAsia"/>
          <w:i/>
        </w:rPr>
        <w:t>Limitations of Existing Systems</w:t>
      </w:r>
      <w:r>
        <w:rPr>
          <w:rStyle w:val="Strong"/>
          <w:rFonts w:eastAsiaTheme="majorEastAsia"/>
        </w:rPr>
        <w:t>:</w:t>
      </w:r>
      <w:r>
        <w:br/>
        <w:t>• Entirely text-based user interaction</w:t>
      </w:r>
      <w:r>
        <w:br/>
        <w:t>• Manual customer support</w:t>
      </w:r>
      <w:r>
        <w:br/>
        <w:t>• No voice or Urdu language support</w:t>
      </w:r>
      <w:r>
        <w:br/>
        <w:t>• No AI-based fraud prevention</w:t>
      </w:r>
      <w:r>
        <w:br/>
        <w:t>• No real-time travel alerts</w:t>
      </w:r>
      <w:bookmarkEnd w:id="110"/>
    </w:p>
    <w:p w14:paraId="5307FE80" w14:textId="77777777" w:rsidR="009B36C7"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111" w:name="_Toc213366419"/>
      <w:bookmarkStart w:id="112" w:name="_Toc228900885"/>
      <w:r w:rsidRPr="006F433B">
        <w:rPr>
          <w:rFonts w:ascii="Times New Roman" w:hAnsi="Times New Roman" w:cs="Times New Roman"/>
          <w:b/>
          <w:bCs/>
          <w:i/>
          <w:color w:val="auto"/>
        </w:rPr>
        <w:t>Example of an Existing System</w:t>
      </w:r>
      <w:bookmarkEnd w:id="111"/>
      <w:bookmarkEnd w:id="112"/>
    </w:p>
    <w:p w14:paraId="74BB498A" w14:textId="77777777" w:rsidR="009B36C7" w:rsidRPr="00542B7F" w:rsidRDefault="00EC0D3E" w:rsidP="006F433B">
      <w:pPr>
        <w:autoSpaceDE w:val="0"/>
        <w:autoSpaceDN w:val="0"/>
        <w:adjustRightInd w:val="0"/>
        <w:spacing w:before="120" w:after="120" w:line="360" w:lineRule="auto"/>
        <w:contextualSpacing/>
        <w:jc w:val="both"/>
      </w:pPr>
      <w:r>
        <w:t>Figure 2.1 illustrates a sample interface of a current online ticket booking system, specifically BookMe.pk, highlighting its text-heavy layout and limited accessibility. The interface relies primarily on English text and manual input, which can be challenging for users with low literacy or limited technical skills. It also lacks voice interaction and intelligent assistance features, making the overall user experience less inclusive and harder to navigate for a broader audience.</w:t>
      </w:r>
    </w:p>
    <w:p w14:paraId="5001398E" w14:textId="77777777" w:rsidR="000511B5" w:rsidRPr="00542B7F" w:rsidRDefault="000511B5" w:rsidP="006F433B">
      <w:pPr>
        <w:autoSpaceDE w:val="0"/>
        <w:autoSpaceDN w:val="0"/>
        <w:adjustRightInd w:val="0"/>
        <w:spacing w:before="120" w:after="120" w:line="360" w:lineRule="auto"/>
        <w:contextualSpacing/>
        <w:jc w:val="both"/>
        <w:rPr>
          <w:b/>
          <w:bCs/>
        </w:rPr>
      </w:pPr>
    </w:p>
    <w:p w14:paraId="5A09D154" w14:textId="77777777" w:rsidR="00D4325B" w:rsidRDefault="00C6212E" w:rsidP="00D4325B">
      <w:pPr>
        <w:pStyle w:val="ListParagraph"/>
        <w:keepNext/>
        <w:autoSpaceDE w:val="0"/>
        <w:autoSpaceDN w:val="0"/>
        <w:adjustRightInd w:val="0"/>
        <w:spacing w:before="120" w:after="30" w:line="360" w:lineRule="auto"/>
        <w:ind w:left="0"/>
        <w:contextualSpacing/>
        <w:jc w:val="center"/>
      </w:pPr>
      <w:r w:rsidRPr="00A929D7">
        <w:rPr>
          <w:noProof/>
          <w:lang w:val="en-GB" w:eastAsia="en-GB"/>
        </w:rPr>
        <w:lastRenderedPageBreak/>
        <w:drawing>
          <wp:inline distT="0" distB="0" distL="0" distR="0" wp14:anchorId="2E7482F4" wp14:editId="46D084EF">
            <wp:extent cx="5669280" cy="2486660"/>
            <wp:effectExtent l="0" t="0" r="7620" b="8890"/>
            <wp:docPr id="625796527" name="Picture 62579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9280" cy="2486660"/>
                    </a:xfrm>
                    <a:prstGeom prst="rect">
                      <a:avLst/>
                    </a:prstGeom>
                  </pic:spPr>
                </pic:pic>
              </a:graphicData>
            </a:graphic>
          </wp:inline>
        </w:drawing>
      </w:r>
    </w:p>
    <w:p w14:paraId="45B06E10" w14:textId="733F6DC0" w:rsidR="009C24B6" w:rsidRPr="002B7FF3" w:rsidRDefault="00C76F00" w:rsidP="002B7FF3">
      <w:pPr>
        <w:pStyle w:val="Caption"/>
        <w:jc w:val="center"/>
        <w:rPr>
          <w:b/>
          <w:i w:val="0"/>
          <w:color w:val="auto"/>
          <w:sz w:val="24"/>
          <w:szCs w:val="24"/>
        </w:rPr>
      </w:pPr>
      <w:bookmarkStart w:id="113" w:name="_Toc216889284"/>
      <w:bookmarkStart w:id="114" w:name="_Toc216891414"/>
      <w:bookmarkStart w:id="115" w:name="_Toc216936161"/>
      <w:bookmarkStart w:id="116" w:name="_Toc228891283"/>
      <w:bookmarkStart w:id="117" w:name="_Toc228892632"/>
      <w:bookmarkStart w:id="118" w:name="_Toc228897479"/>
      <w:bookmarkStart w:id="119" w:name="_Toc228899341"/>
      <w:bookmarkStart w:id="120" w:name="_Toc228900979"/>
      <w:bookmarkStart w:id="121" w:name="_Toc228901075"/>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00424619">
        <w:rPr>
          <w:b/>
          <w:i w:val="0"/>
          <w:noProof/>
          <w:color w:val="auto"/>
          <w:sz w:val="24"/>
          <w:szCs w:val="24"/>
        </w:rPr>
        <w:t>2.</w:t>
      </w:r>
      <w:r w:rsidR="00D63499">
        <w:rPr>
          <w:b/>
          <w:i w:val="0"/>
          <w:noProof/>
          <w:color w:val="auto"/>
          <w:sz w:val="24"/>
          <w:szCs w:val="24"/>
        </w:rPr>
        <w:t>1</w:t>
      </w:r>
      <w:r w:rsidRPr="00C76F00">
        <w:rPr>
          <w:b/>
          <w:i w:val="0"/>
          <w:color w:val="auto"/>
          <w:sz w:val="24"/>
          <w:szCs w:val="24"/>
        </w:rPr>
        <w:fldChar w:fldCharType="end"/>
      </w:r>
      <w:r w:rsidRPr="00C76F00">
        <w:rPr>
          <w:b/>
          <w:i w:val="0"/>
          <w:color w:val="auto"/>
          <w:sz w:val="24"/>
          <w:szCs w:val="24"/>
        </w:rPr>
        <w:t xml:space="preserve"> : Sample Picture</w:t>
      </w:r>
      <w:bookmarkEnd w:id="113"/>
      <w:bookmarkEnd w:id="114"/>
      <w:bookmarkEnd w:id="115"/>
      <w:bookmarkEnd w:id="116"/>
      <w:bookmarkEnd w:id="117"/>
      <w:bookmarkEnd w:id="118"/>
      <w:bookmarkEnd w:id="119"/>
      <w:bookmarkEnd w:id="120"/>
      <w:bookmarkEnd w:id="121"/>
    </w:p>
    <w:p w14:paraId="1C7B40E5" w14:textId="77777777" w:rsidR="006F433B"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122" w:name="_Toc213366420"/>
      <w:bookmarkStart w:id="123" w:name="_Toc228900886"/>
      <w:r w:rsidRPr="006F433B">
        <w:rPr>
          <w:rFonts w:ascii="Times New Roman" w:hAnsi="Times New Roman" w:cs="Times New Roman"/>
          <w:b/>
          <w:bCs/>
          <w:i/>
          <w:color w:val="auto"/>
        </w:rPr>
        <w:t>Comparative Analysis of Existing vs. Proposed System</w:t>
      </w:r>
      <w:bookmarkEnd w:id="122"/>
      <w:bookmarkEnd w:id="123"/>
    </w:p>
    <w:p w14:paraId="3F7545F1" w14:textId="77777777" w:rsidR="006F433B" w:rsidRPr="00EC0D3E" w:rsidRDefault="002B7FF3" w:rsidP="00EC0D3E">
      <w:pPr>
        <w:spacing w:before="120" w:after="120" w:line="360" w:lineRule="auto"/>
        <w:jc w:val="both"/>
      </w:pPr>
      <w:r>
        <w:t>The following table compares existing booking platforms with the proposed SafarBot system, highlighting improvements in user interaction, security, and accessibility</w:t>
      </w:r>
      <w:r w:rsidR="000511B5" w:rsidRPr="00EC0D3E">
        <w:t>.</w:t>
      </w:r>
    </w:p>
    <w:p w14:paraId="11090399" w14:textId="3BC08668" w:rsidR="000511B5" w:rsidRPr="00E507B6" w:rsidRDefault="00E507B6" w:rsidP="00363743">
      <w:pPr>
        <w:pStyle w:val="Caption"/>
        <w:spacing w:before="120" w:after="120"/>
        <w:jc w:val="center"/>
        <w:rPr>
          <w:b/>
          <w:bCs/>
          <w:i w:val="0"/>
          <w:iCs w:val="0"/>
          <w:color w:val="auto"/>
          <w:sz w:val="24"/>
          <w:szCs w:val="24"/>
        </w:rPr>
      </w:pPr>
      <w:bookmarkStart w:id="124" w:name="_Toc216934231"/>
      <w:bookmarkStart w:id="125" w:name="_Toc216889285"/>
      <w:bookmarkStart w:id="126" w:name="_Toc216891304"/>
      <w:bookmarkStart w:id="127" w:name="_Toc216936162"/>
      <w:bookmarkStart w:id="128" w:name="_Toc228891284"/>
      <w:bookmarkStart w:id="129" w:name="_Toc228892633"/>
      <w:bookmarkStart w:id="130" w:name="_Toc228899275"/>
      <w:bookmarkStart w:id="131" w:name="_Toc228900980"/>
      <w:bookmarkStart w:id="132" w:name="_Toc228901076"/>
      <w:r w:rsidRPr="00E507B6">
        <w:rPr>
          <w:b/>
          <w:bCs/>
          <w:i w:val="0"/>
          <w:iCs w:val="0"/>
          <w:color w:val="auto"/>
          <w:sz w:val="24"/>
          <w:szCs w:val="24"/>
        </w:rPr>
        <w:t xml:space="preserve">Table </w:t>
      </w:r>
      <w:r w:rsidR="00F94374">
        <w:rPr>
          <w:b/>
          <w:bCs/>
          <w:i w:val="0"/>
          <w:iCs w:val="0"/>
          <w:color w:val="auto"/>
          <w:sz w:val="24"/>
          <w:szCs w:val="24"/>
        </w:rPr>
        <w:fldChar w:fldCharType="begin"/>
      </w:r>
      <w:r w:rsidR="00F94374">
        <w:rPr>
          <w:b/>
          <w:bCs/>
          <w:i w:val="0"/>
          <w:iCs w:val="0"/>
          <w:color w:val="auto"/>
          <w:sz w:val="24"/>
          <w:szCs w:val="24"/>
        </w:rPr>
        <w:instrText xml:space="preserve"> STYLEREF 3 \s </w:instrText>
      </w:r>
      <w:r w:rsidR="00F94374">
        <w:rPr>
          <w:b/>
          <w:bCs/>
          <w:i w:val="0"/>
          <w:iCs w:val="0"/>
          <w:color w:val="auto"/>
          <w:sz w:val="24"/>
          <w:szCs w:val="24"/>
        </w:rPr>
        <w:fldChar w:fldCharType="separate"/>
      </w:r>
      <w:r w:rsidR="00D63499">
        <w:rPr>
          <w:b/>
          <w:bCs/>
          <w:i w:val="0"/>
          <w:iCs w:val="0"/>
          <w:noProof/>
          <w:color w:val="auto"/>
          <w:sz w:val="24"/>
          <w:szCs w:val="24"/>
        </w:rPr>
        <w:t>2</w:t>
      </w:r>
      <w:r w:rsidR="00424619">
        <w:rPr>
          <w:b/>
          <w:bCs/>
          <w:i w:val="0"/>
          <w:iCs w:val="0"/>
          <w:noProof/>
          <w:color w:val="auto"/>
          <w:sz w:val="24"/>
          <w:szCs w:val="24"/>
        </w:rPr>
        <w:t>.</w:t>
      </w:r>
      <w:r w:rsidR="00D63499">
        <w:rPr>
          <w:b/>
          <w:bCs/>
          <w:i w:val="0"/>
          <w:iCs w:val="0"/>
          <w:noProof/>
          <w:color w:val="auto"/>
          <w:sz w:val="24"/>
          <w:szCs w:val="24"/>
        </w:rPr>
        <w:t>1</w:t>
      </w:r>
      <w:r w:rsidR="00F94374">
        <w:rPr>
          <w:b/>
          <w:bCs/>
          <w:i w:val="0"/>
          <w:iCs w:val="0"/>
          <w:color w:val="auto"/>
          <w:sz w:val="24"/>
          <w:szCs w:val="24"/>
        </w:rPr>
        <w:fldChar w:fldCharType="end"/>
      </w:r>
      <w:r w:rsidRPr="00E507B6">
        <w:rPr>
          <w:b/>
          <w:bCs/>
          <w:i w:val="0"/>
          <w:iCs w:val="0"/>
          <w:color w:val="auto"/>
          <w:sz w:val="24"/>
          <w:szCs w:val="24"/>
        </w:rPr>
        <w:t>:Comparison between Existing and Proposed Systems</w:t>
      </w:r>
      <w:bookmarkEnd w:id="124"/>
      <w:bookmarkEnd w:id="125"/>
      <w:bookmarkEnd w:id="126"/>
      <w:bookmarkEnd w:id="127"/>
      <w:bookmarkEnd w:id="128"/>
      <w:bookmarkEnd w:id="129"/>
      <w:bookmarkEnd w:id="130"/>
      <w:bookmarkEnd w:id="131"/>
      <w:bookmarkEnd w:id="132"/>
    </w:p>
    <w:tbl>
      <w:tblPr>
        <w:tblW w:w="8926"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23"/>
        <w:gridCol w:w="3239"/>
        <w:gridCol w:w="3664"/>
      </w:tblGrid>
      <w:tr w:rsidR="00C6212E" w14:paraId="215E8CBA" w14:textId="77777777" w:rsidTr="00363743">
        <w:trPr>
          <w:trHeight w:val="556"/>
          <w:tblHeader/>
          <w:tblCellSpacing w:w="15" w:type="dxa"/>
        </w:trPr>
        <w:tc>
          <w:tcPr>
            <w:tcW w:w="0" w:type="auto"/>
            <w:tcBorders>
              <w:bottom w:val="single" w:sz="4" w:space="0" w:color="auto"/>
            </w:tcBorders>
            <w:vAlign w:val="center"/>
          </w:tcPr>
          <w:p w14:paraId="21DBBE47" w14:textId="77777777" w:rsidR="00C6212E" w:rsidRDefault="00C6212E" w:rsidP="006F433B">
            <w:pPr>
              <w:autoSpaceDE w:val="0"/>
              <w:autoSpaceDN w:val="0"/>
              <w:adjustRightInd w:val="0"/>
              <w:spacing w:before="120" w:after="120" w:line="360" w:lineRule="auto"/>
              <w:contextualSpacing/>
              <w:jc w:val="center"/>
              <w:rPr>
                <w:b/>
                <w:bCs/>
              </w:rPr>
            </w:pPr>
            <w:bookmarkStart w:id="133" w:name="_Hlk216889088"/>
            <w:r>
              <w:rPr>
                <w:b/>
                <w:bCs/>
              </w:rPr>
              <w:t>Feature</w:t>
            </w:r>
          </w:p>
        </w:tc>
        <w:tc>
          <w:tcPr>
            <w:tcW w:w="3209" w:type="dxa"/>
            <w:tcBorders>
              <w:left w:val="single" w:sz="4" w:space="0" w:color="auto"/>
              <w:bottom w:val="single" w:sz="4" w:space="0" w:color="auto"/>
            </w:tcBorders>
            <w:vAlign w:val="center"/>
          </w:tcPr>
          <w:p w14:paraId="061F7E64" w14:textId="77777777" w:rsidR="00C6212E" w:rsidRPr="00190B0D" w:rsidRDefault="00C6212E" w:rsidP="006F433B">
            <w:pPr>
              <w:pStyle w:val="ListParagraph"/>
              <w:autoSpaceDE w:val="0"/>
              <w:autoSpaceDN w:val="0"/>
              <w:adjustRightInd w:val="0"/>
              <w:spacing w:before="120" w:after="120" w:line="360" w:lineRule="auto"/>
              <w:ind w:left="0"/>
              <w:contextualSpacing/>
              <w:jc w:val="center"/>
              <w:rPr>
                <w:b/>
                <w:bCs/>
              </w:rPr>
            </w:pPr>
            <w:r>
              <w:rPr>
                <w:b/>
              </w:rPr>
              <w:t>BookMe / Bookaru</w:t>
            </w:r>
          </w:p>
        </w:tc>
        <w:tc>
          <w:tcPr>
            <w:tcW w:w="3619" w:type="dxa"/>
            <w:tcBorders>
              <w:left w:val="single" w:sz="4" w:space="0" w:color="auto"/>
              <w:bottom w:val="single" w:sz="4" w:space="0" w:color="auto"/>
            </w:tcBorders>
            <w:vAlign w:val="center"/>
          </w:tcPr>
          <w:p w14:paraId="01407895" w14:textId="77777777" w:rsidR="00C6212E" w:rsidRDefault="00C6212E" w:rsidP="006F433B">
            <w:pPr>
              <w:pStyle w:val="ListParagraph"/>
              <w:autoSpaceDE w:val="0"/>
              <w:autoSpaceDN w:val="0"/>
              <w:adjustRightInd w:val="0"/>
              <w:spacing w:before="120" w:after="120" w:line="360" w:lineRule="auto"/>
              <w:ind w:left="0"/>
              <w:contextualSpacing/>
              <w:jc w:val="center"/>
              <w:rPr>
                <w:b/>
                <w:bCs/>
              </w:rPr>
            </w:pPr>
            <w:r>
              <w:rPr>
                <w:b/>
                <w:bCs/>
              </w:rPr>
              <w:t>SafarBot</w:t>
            </w:r>
          </w:p>
        </w:tc>
      </w:tr>
      <w:tr w:rsidR="00C6212E" w14:paraId="5291E668" w14:textId="77777777" w:rsidTr="00363743">
        <w:trPr>
          <w:trHeight w:val="454"/>
          <w:tblCellSpacing w:w="15" w:type="dxa"/>
        </w:trPr>
        <w:tc>
          <w:tcPr>
            <w:tcW w:w="0" w:type="auto"/>
            <w:vAlign w:val="center"/>
          </w:tcPr>
          <w:p w14:paraId="43496F92" w14:textId="77777777" w:rsidR="00C6212E" w:rsidRDefault="00C6212E" w:rsidP="006F433B">
            <w:pPr>
              <w:autoSpaceDE w:val="0"/>
              <w:autoSpaceDN w:val="0"/>
              <w:adjustRightInd w:val="0"/>
              <w:spacing w:before="120" w:after="120" w:line="360" w:lineRule="auto"/>
              <w:contextualSpacing/>
              <w:jc w:val="center"/>
            </w:pPr>
            <w:r w:rsidRPr="00A929D7">
              <w:t>User Interaction</w:t>
            </w:r>
          </w:p>
        </w:tc>
        <w:tc>
          <w:tcPr>
            <w:tcW w:w="3209" w:type="dxa"/>
            <w:tcBorders>
              <w:left w:val="single" w:sz="4" w:space="0" w:color="auto"/>
            </w:tcBorders>
            <w:vAlign w:val="center"/>
          </w:tcPr>
          <w:p w14:paraId="734A1BA0" w14:textId="77777777" w:rsidR="00C6212E" w:rsidRDefault="00C6212E" w:rsidP="006F433B">
            <w:pPr>
              <w:pStyle w:val="ListParagraph"/>
              <w:autoSpaceDE w:val="0"/>
              <w:autoSpaceDN w:val="0"/>
              <w:adjustRightInd w:val="0"/>
              <w:spacing w:before="120" w:after="120" w:line="360" w:lineRule="auto"/>
              <w:ind w:left="0"/>
              <w:contextualSpacing/>
              <w:jc w:val="center"/>
              <w:rPr>
                <w:color w:val="DDD9C3"/>
                <w:highlight w:val="yellow"/>
              </w:rPr>
            </w:pPr>
            <w:r w:rsidRPr="00A929D7">
              <w:t>Text only</w:t>
            </w:r>
          </w:p>
        </w:tc>
        <w:tc>
          <w:tcPr>
            <w:tcW w:w="3619" w:type="dxa"/>
            <w:tcBorders>
              <w:left w:val="single" w:sz="4" w:space="0" w:color="auto"/>
            </w:tcBorders>
            <w:vAlign w:val="center"/>
          </w:tcPr>
          <w:p w14:paraId="7D12BAB6"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Voice + Text (Urdu/English)</w:t>
            </w:r>
          </w:p>
        </w:tc>
      </w:tr>
      <w:tr w:rsidR="00C6212E" w14:paraId="7C196137" w14:textId="77777777" w:rsidTr="00363743">
        <w:trPr>
          <w:trHeight w:val="462"/>
          <w:tblCellSpacing w:w="15" w:type="dxa"/>
        </w:trPr>
        <w:tc>
          <w:tcPr>
            <w:tcW w:w="0" w:type="auto"/>
            <w:tcBorders>
              <w:top w:val="single" w:sz="4" w:space="0" w:color="auto"/>
            </w:tcBorders>
            <w:vAlign w:val="center"/>
          </w:tcPr>
          <w:p w14:paraId="4240FB39" w14:textId="77777777" w:rsidR="00C6212E" w:rsidRDefault="00C6212E" w:rsidP="006F433B">
            <w:pPr>
              <w:autoSpaceDE w:val="0"/>
              <w:autoSpaceDN w:val="0"/>
              <w:adjustRightInd w:val="0"/>
              <w:spacing w:before="120" w:after="120" w:line="360" w:lineRule="auto"/>
              <w:contextualSpacing/>
              <w:jc w:val="center"/>
            </w:pPr>
            <w:r w:rsidRPr="00A929D7">
              <w:t>Fraud Detection</w:t>
            </w:r>
          </w:p>
        </w:tc>
        <w:tc>
          <w:tcPr>
            <w:tcW w:w="3209" w:type="dxa"/>
            <w:tcBorders>
              <w:top w:val="single" w:sz="4" w:space="0" w:color="auto"/>
              <w:left w:val="single" w:sz="4" w:space="0" w:color="auto"/>
            </w:tcBorders>
            <w:vAlign w:val="center"/>
          </w:tcPr>
          <w:p w14:paraId="51F29292"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Not available</w:t>
            </w:r>
          </w:p>
        </w:tc>
        <w:tc>
          <w:tcPr>
            <w:tcW w:w="3619" w:type="dxa"/>
            <w:tcBorders>
              <w:top w:val="single" w:sz="4" w:space="0" w:color="auto"/>
              <w:left w:val="single" w:sz="4" w:space="0" w:color="auto"/>
            </w:tcBorders>
            <w:vAlign w:val="center"/>
          </w:tcPr>
          <w:p w14:paraId="61EDD536"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AI-based fraud detection</w:t>
            </w:r>
          </w:p>
        </w:tc>
      </w:tr>
      <w:tr w:rsidR="00C6212E" w14:paraId="2A5CB8AC" w14:textId="77777777" w:rsidTr="00363743">
        <w:trPr>
          <w:trHeight w:val="587"/>
          <w:tblCellSpacing w:w="15" w:type="dxa"/>
        </w:trPr>
        <w:tc>
          <w:tcPr>
            <w:tcW w:w="0" w:type="auto"/>
            <w:tcBorders>
              <w:top w:val="single" w:sz="4" w:space="0" w:color="auto"/>
              <w:bottom w:val="single" w:sz="4" w:space="0" w:color="auto"/>
            </w:tcBorders>
            <w:vAlign w:val="center"/>
          </w:tcPr>
          <w:p w14:paraId="74B36AB2" w14:textId="77777777" w:rsidR="00C6212E" w:rsidRDefault="00C6212E" w:rsidP="006F433B">
            <w:pPr>
              <w:autoSpaceDE w:val="0"/>
              <w:autoSpaceDN w:val="0"/>
              <w:adjustRightInd w:val="0"/>
              <w:spacing w:before="120" w:after="120" w:line="360" w:lineRule="auto"/>
              <w:contextualSpacing/>
              <w:jc w:val="center"/>
            </w:pPr>
            <w:r w:rsidRPr="00A929D7">
              <w:t>Real-Time Insights</w:t>
            </w:r>
          </w:p>
        </w:tc>
        <w:tc>
          <w:tcPr>
            <w:tcW w:w="3209" w:type="dxa"/>
            <w:tcBorders>
              <w:top w:val="single" w:sz="4" w:space="0" w:color="auto"/>
              <w:left w:val="single" w:sz="4" w:space="0" w:color="auto"/>
              <w:bottom w:val="single" w:sz="4" w:space="0" w:color="auto"/>
            </w:tcBorders>
            <w:vAlign w:val="center"/>
          </w:tcPr>
          <w:p w14:paraId="22112846"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Not available</w:t>
            </w:r>
          </w:p>
        </w:tc>
        <w:tc>
          <w:tcPr>
            <w:tcW w:w="3619" w:type="dxa"/>
            <w:tcBorders>
              <w:top w:val="single" w:sz="4" w:space="0" w:color="auto"/>
              <w:left w:val="single" w:sz="4" w:space="0" w:color="auto"/>
              <w:bottom w:val="single" w:sz="4" w:space="0" w:color="auto"/>
            </w:tcBorders>
            <w:vAlign w:val="center"/>
          </w:tcPr>
          <w:p w14:paraId="0742D7C8"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Weather &amp; traffic-based insights</w:t>
            </w:r>
          </w:p>
        </w:tc>
      </w:tr>
      <w:tr w:rsidR="00C6212E" w14:paraId="302F313E" w14:textId="77777777" w:rsidTr="00363743">
        <w:trPr>
          <w:trHeight w:val="813"/>
          <w:tblCellSpacing w:w="15" w:type="dxa"/>
        </w:trPr>
        <w:tc>
          <w:tcPr>
            <w:tcW w:w="0" w:type="auto"/>
            <w:vAlign w:val="center"/>
          </w:tcPr>
          <w:p w14:paraId="42256DFC" w14:textId="77777777" w:rsidR="00C6212E" w:rsidRDefault="00C6212E" w:rsidP="006F433B">
            <w:pPr>
              <w:autoSpaceDE w:val="0"/>
              <w:autoSpaceDN w:val="0"/>
              <w:adjustRightInd w:val="0"/>
              <w:spacing w:before="120" w:after="120" w:line="360" w:lineRule="auto"/>
              <w:contextualSpacing/>
              <w:jc w:val="center"/>
            </w:pPr>
            <w:r w:rsidRPr="00A929D7">
              <w:t>Customer Support</w:t>
            </w:r>
          </w:p>
        </w:tc>
        <w:tc>
          <w:tcPr>
            <w:tcW w:w="3209" w:type="dxa"/>
            <w:tcBorders>
              <w:left w:val="single" w:sz="4" w:space="0" w:color="auto"/>
              <w:bottom w:val="single" w:sz="4" w:space="0" w:color="auto"/>
            </w:tcBorders>
            <w:vAlign w:val="center"/>
          </w:tcPr>
          <w:p w14:paraId="30F92BAC"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Manual chat</w:t>
            </w:r>
          </w:p>
        </w:tc>
        <w:tc>
          <w:tcPr>
            <w:tcW w:w="3619" w:type="dxa"/>
            <w:tcBorders>
              <w:left w:val="single" w:sz="4" w:space="0" w:color="auto"/>
              <w:bottom w:val="single" w:sz="4" w:space="0" w:color="auto"/>
            </w:tcBorders>
            <w:vAlign w:val="center"/>
          </w:tcPr>
          <w:p w14:paraId="620D3821"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AI chatbot with auto-escalation</w:t>
            </w:r>
          </w:p>
        </w:tc>
      </w:tr>
      <w:tr w:rsidR="00C6212E" w14:paraId="553171E6" w14:textId="77777777" w:rsidTr="00363743">
        <w:trPr>
          <w:trHeight w:val="565"/>
          <w:tblCellSpacing w:w="15" w:type="dxa"/>
        </w:trPr>
        <w:tc>
          <w:tcPr>
            <w:tcW w:w="0" w:type="auto"/>
            <w:tcBorders>
              <w:top w:val="single" w:sz="4" w:space="0" w:color="auto"/>
            </w:tcBorders>
            <w:vAlign w:val="center"/>
          </w:tcPr>
          <w:p w14:paraId="1D80D68A" w14:textId="77777777" w:rsidR="00C6212E" w:rsidRDefault="00C6212E" w:rsidP="006F433B">
            <w:pPr>
              <w:autoSpaceDE w:val="0"/>
              <w:autoSpaceDN w:val="0"/>
              <w:adjustRightInd w:val="0"/>
              <w:spacing w:before="120" w:after="120" w:line="360" w:lineRule="auto"/>
              <w:contextualSpacing/>
              <w:jc w:val="center"/>
            </w:pPr>
            <w:r w:rsidRPr="00A929D7">
              <w:t>Payment Integration</w:t>
            </w:r>
          </w:p>
        </w:tc>
        <w:tc>
          <w:tcPr>
            <w:tcW w:w="3209" w:type="dxa"/>
            <w:tcBorders>
              <w:left w:val="single" w:sz="4" w:space="0" w:color="auto"/>
            </w:tcBorders>
            <w:vAlign w:val="center"/>
          </w:tcPr>
          <w:p w14:paraId="72B33CC1" w14:textId="77777777" w:rsidR="00C6212E" w:rsidRDefault="00C6212E" w:rsidP="006F433B">
            <w:pPr>
              <w:pStyle w:val="ListParagraph"/>
              <w:autoSpaceDE w:val="0"/>
              <w:autoSpaceDN w:val="0"/>
              <w:adjustRightInd w:val="0"/>
              <w:spacing w:before="120" w:after="120" w:line="360" w:lineRule="auto"/>
              <w:ind w:left="0"/>
              <w:contextualSpacing/>
              <w:jc w:val="center"/>
            </w:pPr>
            <w:r>
              <w:t>Live Payments</w:t>
            </w:r>
          </w:p>
        </w:tc>
        <w:tc>
          <w:tcPr>
            <w:tcW w:w="3619" w:type="dxa"/>
            <w:tcBorders>
              <w:left w:val="single" w:sz="4" w:space="0" w:color="auto"/>
            </w:tcBorders>
          </w:tcPr>
          <w:p w14:paraId="612EA309" w14:textId="77777777" w:rsidR="00C6212E" w:rsidRPr="00A929D7" w:rsidRDefault="00C6212E" w:rsidP="006F433B">
            <w:pPr>
              <w:autoSpaceDE w:val="0"/>
              <w:autoSpaceDN w:val="0"/>
              <w:adjustRightInd w:val="0"/>
              <w:spacing w:before="120" w:after="120" w:line="360" w:lineRule="auto"/>
              <w:jc w:val="center"/>
            </w:pPr>
            <w:r>
              <w:t>Stripe Test Mode (safe demo)</w:t>
            </w:r>
          </w:p>
        </w:tc>
      </w:tr>
      <w:tr w:rsidR="00C6212E" w14:paraId="3234B1EF" w14:textId="77777777" w:rsidTr="00363743">
        <w:trPr>
          <w:trHeight w:val="805"/>
          <w:tblCellSpacing w:w="15" w:type="dxa"/>
        </w:trPr>
        <w:tc>
          <w:tcPr>
            <w:tcW w:w="0" w:type="auto"/>
            <w:tcBorders>
              <w:top w:val="single" w:sz="4" w:space="0" w:color="auto"/>
            </w:tcBorders>
            <w:vAlign w:val="center"/>
          </w:tcPr>
          <w:p w14:paraId="64EB7864" w14:textId="77777777" w:rsidR="00C6212E" w:rsidRDefault="00C6212E" w:rsidP="006F433B">
            <w:pPr>
              <w:autoSpaceDE w:val="0"/>
              <w:autoSpaceDN w:val="0"/>
              <w:adjustRightInd w:val="0"/>
              <w:spacing w:before="120" w:after="120" w:line="360" w:lineRule="auto"/>
              <w:contextualSpacing/>
              <w:jc w:val="center"/>
            </w:pPr>
            <w:r w:rsidRPr="00A929D7">
              <w:t>Accessibility</w:t>
            </w:r>
          </w:p>
        </w:tc>
        <w:tc>
          <w:tcPr>
            <w:tcW w:w="3209" w:type="dxa"/>
            <w:tcBorders>
              <w:top w:val="single" w:sz="4" w:space="0" w:color="auto"/>
              <w:left w:val="single" w:sz="4" w:space="0" w:color="auto"/>
            </w:tcBorders>
            <w:vAlign w:val="center"/>
          </w:tcPr>
          <w:p w14:paraId="38768D7D"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For educated users only</w:t>
            </w:r>
          </w:p>
        </w:tc>
        <w:tc>
          <w:tcPr>
            <w:tcW w:w="3619" w:type="dxa"/>
            <w:tcBorders>
              <w:top w:val="single" w:sz="4" w:space="0" w:color="auto"/>
              <w:left w:val="single" w:sz="4" w:space="0" w:color="auto"/>
            </w:tcBorders>
            <w:vAlign w:val="center"/>
          </w:tcPr>
          <w:p w14:paraId="371EC33C"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For all, including uneducated users</w:t>
            </w:r>
          </w:p>
        </w:tc>
      </w:tr>
      <w:bookmarkEnd w:id="133"/>
    </w:tbl>
    <w:p w14:paraId="2A9AEF33" w14:textId="77777777" w:rsidR="000511B5" w:rsidRPr="00542B7F" w:rsidRDefault="000511B5" w:rsidP="006F433B">
      <w:pPr>
        <w:autoSpaceDE w:val="0"/>
        <w:autoSpaceDN w:val="0"/>
        <w:adjustRightInd w:val="0"/>
        <w:spacing w:before="120" w:after="120" w:line="360" w:lineRule="auto"/>
        <w:contextualSpacing/>
        <w:jc w:val="both"/>
        <w:rPr>
          <w:b/>
          <w:bCs/>
          <w:i/>
          <w:iCs/>
        </w:rPr>
      </w:pPr>
    </w:p>
    <w:p w14:paraId="14D7350C" w14:textId="77777777" w:rsidR="00C6212E"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134" w:name="_Toc213366421"/>
      <w:bookmarkStart w:id="135" w:name="_Toc228900887"/>
      <w:r w:rsidRPr="006F433B">
        <w:rPr>
          <w:rFonts w:ascii="Times New Roman" w:hAnsi="Times New Roman" w:cs="Times New Roman"/>
          <w:b/>
          <w:bCs/>
          <w:i/>
          <w:color w:val="auto"/>
        </w:rPr>
        <w:lastRenderedPageBreak/>
        <w:t>Observations</w:t>
      </w:r>
      <w:bookmarkEnd w:id="134"/>
      <w:bookmarkEnd w:id="135"/>
    </w:p>
    <w:p w14:paraId="1F1AC5B5" w14:textId="77777777" w:rsidR="00C6212E" w:rsidRPr="00E507B6" w:rsidRDefault="00C6212E" w:rsidP="006F433B">
      <w:pPr>
        <w:autoSpaceDE w:val="0"/>
        <w:autoSpaceDN w:val="0"/>
        <w:adjustRightInd w:val="0"/>
        <w:spacing w:before="120" w:after="120" w:line="360" w:lineRule="auto"/>
        <w:contextualSpacing/>
        <w:jc w:val="both"/>
        <w:rPr>
          <w:i/>
        </w:rPr>
      </w:pPr>
      <w:bookmarkStart w:id="136" w:name="_Hlk216889257"/>
      <w:r>
        <w:t xml:space="preserve">The comparison clearly shows that existing systems are functional but lack intelligence, accessibility, and security. SafarBot enhances the booking experience by integrating AI-driven automation, voice interaction, fraud detection, and real-time insights into a single unified platform. This transformation shifts ticket booking from a </w:t>
      </w:r>
      <w:r w:rsidRPr="002B7FF3">
        <w:rPr>
          <w:rStyle w:val="Strong"/>
          <w:rFonts w:eastAsiaTheme="majorEastAsia"/>
          <w:b w:val="0"/>
        </w:rPr>
        <w:t>manual and restrictive process</w:t>
      </w:r>
      <w:r w:rsidRPr="00D00E6C">
        <w:rPr>
          <w:i/>
        </w:rPr>
        <w:t xml:space="preserve"> </w:t>
      </w:r>
      <w:r w:rsidRPr="00D00E6C">
        <w:t>to a</w:t>
      </w:r>
      <w:r w:rsidRPr="00D00E6C">
        <w:rPr>
          <w:i/>
        </w:rPr>
        <w:t xml:space="preserve"> </w:t>
      </w:r>
      <w:r w:rsidRPr="002B7FF3">
        <w:rPr>
          <w:rStyle w:val="Strong"/>
          <w:rFonts w:eastAsiaTheme="majorEastAsia"/>
          <w:b w:val="0"/>
        </w:rPr>
        <w:t>smart and user-centric system</w:t>
      </w:r>
      <w:r w:rsidRPr="00D00E6C">
        <w:rPr>
          <w:i/>
        </w:rPr>
        <w:t>.</w:t>
      </w:r>
      <w:bookmarkEnd w:id="136"/>
    </w:p>
    <w:p w14:paraId="611F7B02" w14:textId="77777777" w:rsidR="00C6212E"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137" w:name="_Toc213366422"/>
      <w:bookmarkStart w:id="138" w:name="_Toc228900888"/>
      <w:r w:rsidRPr="006F433B">
        <w:rPr>
          <w:rFonts w:ascii="Times New Roman" w:hAnsi="Times New Roman" w:cs="Times New Roman"/>
          <w:b/>
          <w:bCs/>
          <w:i/>
          <w:color w:val="auto"/>
        </w:rPr>
        <w:t>Summary of Chapter</w:t>
      </w:r>
      <w:bookmarkEnd w:id="137"/>
      <w:bookmarkEnd w:id="138"/>
    </w:p>
    <w:p w14:paraId="0FBED5CB" w14:textId="77777777" w:rsidR="00E507B6" w:rsidRDefault="00C6212E" w:rsidP="006F433B">
      <w:pPr>
        <w:autoSpaceDE w:val="0"/>
        <w:autoSpaceDN w:val="0"/>
        <w:adjustRightInd w:val="0"/>
        <w:spacing w:before="120" w:after="120" w:line="360" w:lineRule="auto"/>
        <w:contextualSpacing/>
        <w:jc w:val="both"/>
      </w:pPr>
      <w:bookmarkStart w:id="139" w:name="_Hlk216889289"/>
      <w:r>
        <w:t xml:space="preserve">This chapter identified the main problems in existing online ticket booking systems in Pakistan, including accessibility issues, lack of automation, and security concerns. It outlined the proposed solution—SafarBot—along with its deliverables, development requirements, and comparison with current systems. The next chapter will present a detailed </w:t>
      </w:r>
      <w:r w:rsidRPr="002B7FF3">
        <w:rPr>
          <w:rStyle w:val="Strong"/>
          <w:rFonts w:eastAsiaTheme="majorEastAsia"/>
          <w:b w:val="0"/>
        </w:rPr>
        <w:t>Literature Review</w:t>
      </w:r>
      <w:r w:rsidRPr="00D00E6C">
        <w:rPr>
          <w:i/>
        </w:rPr>
        <w:t>,</w:t>
      </w:r>
      <w:r>
        <w:t xml:space="preserve"> analyzing existing research and technologies related to AI-based booking and voice-enabled systems.</w:t>
      </w:r>
      <w:bookmarkEnd w:id="74"/>
      <w:bookmarkEnd w:id="139"/>
    </w:p>
    <w:p w14:paraId="271C8CF6" w14:textId="77777777" w:rsidR="002B7FF3" w:rsidRDefault="002B7FF3" w:rsidP="006F433B">
      <w:pPr>
        <w:autoSpaceDE w:val="0"/>
        <w:autoSpaceDN w:val="0"/>
        <w:adjustRightInd w:val="0"/>
        <w:spacing w:before="120" w:after="120" w:line="360" w:lineRule="auto"/>
        <w:contextualSpacing/>
        <w:jc w:val="both"/>
      </w:pPr>
    </w:p>
    <w:p w14:paraId="0D588666" w14:textId="77777777" w:rsidR="002B7FF3" w:rsidRDefault="002B7FF3" w:rsidP="006F433B">
      <w:pPr>
        <w:autoSpaceDE w:val="0"/>
        <w:autoSpaceDN w:val="0"/>
        <w:adjustRightInd w:val="0"/>
        <w:spacing w:before="120" w:after="120" w:line="360" w:lineRule="auto"/>
        <w:contextualSpacing/>
        <w:jc w:val="both"/>
      </w:pPr>
    </w:p>
    <w:p w14:paraId="1828A00B" w14:textId="77777777" w:rsidR="002B7FF3" w:rsidRDefault="002B7FF3" w:rsidP="006F433B">
      <w:pPr>
        <w:autoSpaceDE w:val="0"/>
        <w:autoSpaceDN w:val="0"/>
        <w:adjustRightInd w:val="0"/>
        <w:spacing w:before="120" w:after="120" w:line="360" w:lineRule="auto"/>
        <w:contextualSpacing/>
        <w:jc w:val="both"/>
      </w:pPr>
    </w:p>
    <w:p w14:paraId="6990872E" w14:textId="77777777" w:rsidR="002B7FF3" w:rsidRDefault="002B7FF3" w:rsidP="006F433B">
      <w:pPr>
        <w:autoSpaceDE w:val="0"/>
        <w:autoSpaceDN w:val="0"/>
        <w:adjustRightInd w:val="0"/>
        <w:spacing w:before="120" w:after="120" w:line="360" w:lineRule="auto"/>
        <w:contextualSpacing/>
        <w:jc w:val="both"/>
      </w:pPr>
    </w:p>
    <w:p w14:paraId="689EF0F6" w14:textId="77777777" w:rsidR="002B7FF3" w:rsidRDefault="002B7FF3" w:rsidP="006F433B">
      <w:pPr>
        <w:autoSpaceDE w:val="0"/>
        <w:autoSpaceDN w:val="0"/>
        <w:adjustRightInd w:val="0"/>
        <w:spacing w:before="120" w:after="120" w:line="360" w:lineRule="auto"/>
        <w:contextualSpacing/>
        <w:jc w:val="both"/>
      </w:pPr>
    </w:p>
    <w:p w14:paraId="348EF3DF" w14:textId="77777777" w:rsidR="002B7FF3" w:rsidRDefault="002B7FF3" w:rsidP="006F433B">
      <w:pPr>
        <w:autoSpaceDE w:val="0"/>
        <w:autoSpaceDN w:val="0"/>
        <w:adjustRightInd w:val="0"/>
        <w:spacing w:before="120" w:after="120" w:line="360" w:lineRule="auto"/>
        <w:contextualSpacing/>
        <w:jc w:val="both"/>
      </w:pPr>
    </w:p>
    <w:p w14:paraId="6B2E7811" w14:textId="77777777" w:rsidR="002B7FF3" w:rsidRDefault="002B7FF3" w:rsidP="006F433B">
      <w:pPr>
        <w:autoSpaceDE w:val="0"/>
        <w:autoSpaceDN w:val="0"/>
        <w:adjustRightInd w:val="0"/>
        <w:spacing w:before="120" w:after="120" w:line="360" w:lineRule="auto"/>
        <w:contextualSpacing/>
        <w:jc w:val="both"/>
      </w:pPr>
    </w:p>
    <w:p w14:paraId="70C11E02" w14:textId="77777777" w:rsidR="002B7FF3" w:rsidRDefault="002B7FF3" w:rsidP="006F433B">
      <w:pPr>
        <w:autoSpaceDE w:val="0"/>
        <w:autoSpaceDN w:val="0"/>
        <w:adjustRightInd w:val="0"/>
        <w:spacing w:before="120" w:after="120" w:line="360" w:lineRule="auto"/>
        <w:contextualSpacing/>
        <w:jc w:val="both"/>
      </w:pPr>
    </w:p>
    <w:p w14:paraId="3BA91A0E" w14:textId="77777777" w:rsidR="002B7FF3" w:rsidRDefault="002B7FF3" w:rsidP="006F433B">
      <w:pPr>
        <w:autoSpaceDE w:val="0"/>
        <w:autoSpaceDN w:val="0"/>
        <w:adjustRightInd w:val="0"/>
        <w:spacing w:before="120" w:after="120" w:line="360" w:lineRule="auto"/>
        <w:contextualSpacing/>
        <w:jc w:val="both"/>
      </w:pPr>
    </w:p>
    <w:p w14:paraId="61595124" w14:textId="77777777" w:rsidR="002B7FF3" w:rsidRDefault="002B7FF3" w:rsidP="006F433B">
      <w:pPr>
        <w:autoSpaceDE w:val="0"/>
        <w:autoSpaceDN w:val="0"/>
        <w:adjustRightInd w:val="0"/>
        <w:spacing w:before="120" w:after="120" w:line="360" w:lineRule="auto"/>
        <w:contextualSpacing/>
        <w:jc w:val="both"/>
      </w:pPr>
    </w:p>
    <w:p w14:paraId="3A8ACBEA" w14:textId="77777777" w:rsidR="002B7FF3" w:rsidRDefault="002B7FF3" w:rsidP="006F433B">
      <w:pPr>
        <w:autoSpaceDE w:val="0"/>
        <w:autoSpaceDN w:val="0"/>
        <w:adjustRightInd w:val="0"/>
        <w:spacing w:before="120" w:after="120" w:line="360" w:lineRule="auto"/>
        <w:contextualSpacing/>
        <w:jc w:val="both"/>
      </w:pPr>
    </w:p>
    <w:p w14:paraId="79BD90D1" w14:textId="77777777" w:rsidR="002B7FF3" w:rsidRDefault="002B7FF3" w:rsidP="006F433B">
      <w:pPr>
        <w:autoSpaceDE w:val="0"/>
        <w:autoSpaceDN w:val="0"/>
        <w:adjustRightInd w:val="0"/>
        <w:spacing w:before="120" w:after="120" w:line="360" w:lineRule="auto"/>
        <w:contextualSpacing/>
        <w:jc w:val="both"/>
      </w:pPr>
    </w:p>
    <w:p w14:paraId="7869A6B2" w14:textId="77777777" w:rsidR="002B7FF3" w:rsidRDefault="002B7FF3" w:rsidP="006F433B">
      <w:pPr>
        <w:autoSpaceDE w:val="0"/>
        <w:autoSpaceDN w:val="0"/>
        <w:adjustRightInd w:val="0"/>
        <w:spacing w:before="120" w:after="120" w:line="360" w:lineRule="auto"/>
        <w:contextualSpacing/>
        <w:jc w:val="both"/>
      </w:pPr>
    </w:p>
    <w:p w14:paraId="082CF5C6" w14:textId="77777777" w:rsidR="002B7FF3" w:rsidRPr="006F433B" w:rsidRDefault="002B7FF3" w:rsidP="006F433B">
      <w:pPr>
        <w:autoSpaceDE w:val="0"/>
        <w:autoSpaceDN w:val="0"/>
        <w:adjustRightInd w:val="0"/>
        <w:spacing w:before="120" w:after="120" w:line="360" w:lineRule="auto"/>
        <w:contextualSpacing/>
        <w:jc w:val="both"/>
        <w:rPr>
          <w:rStyle w:val="Strong"/>
          <w:b w:val="0"/>
          <w:bCs w:val="0"/>
        </w:rPr>
      </w:pPr>
    </w:p>
    <w:p w14:paraId="3FDD7131" w14:textId="77777777" w:rsidR="00912F4C" w:rsidRPr="00E507B6" w:rsidRDefault="00912F4C" w:rsidP="00E507B6">
      <w:pPr>
        <w:pStyle w:val="Heading1"/>
        <w:rPr>
          <w:rStyle w:val="Strong"/>
          <w:b/>
          <w:bCs/>
        </w:rPr>
      </w:pPr>
      <w:bookmarkStart w:id="140" w:name="_Toc228900889"/>
      <w:r w:rsidRPr="00542B7F">
        <w:lastRenderedPageBreak/>
        <w:t>CHAPTER 3: REQUIREMENT ANALYSIS</w:t>
      </w:r>
      <w:bookmarkEnd w:id="140"/>
    </w:p>
    <w:p w14:paraId="2D4C2A7C" w14:textId="77777777" w:rsidR="00C6212E" w:rsidRDefault="00C6212E" w:rsidP="006F433B">
      <w:pPr>
        <w:pStyle w:val="NormalWeb"/>
        <w:spacing w:before="120" w:beforeAutospacing="0" w:after="120" w:afterAutospacing="0" w:line="360" w:lineRule="auto"/>
        <w:jc w:val="both"/>
        <w:rPr>
          <w:lang w:val="en-GB" w:eastAsia="en-GB"/>
        </w:rPr>
      </w:pPr>
      <w:bookmarkStart w:id="141" w:name="_Hlk216889320"/>
      <w:r>
        <w:t xml:space="preserve">This chapter outlines the </w:t>
      </w:r>
      <w:r w:rsidRPr="002B7FF3">
        <w:rPr>
          <w:rStyle w:val="Strong"/>
          <w:rFonts w:eastAsiaTheme="majorEastAsia"/>
          <w:b w:val="0"/>
          <w:i/>
        </w:rPr>
        <w:t>Software Requirements Specification (SRS) for SafarBot</w:t>
      </w:r>
      <w:r w:rsidRPr="002B7FF3">
        <w:rPr>
          <w:b/>
        </w:rPr>
        <w:t>.</w:t>
      </w:r>
      <w:r>
        <w:t xml:space="preserve"> It identifies the system’s use cases, actors, and their interactions with the platform. The SRS serves as a foundation for system design, development, implementation, and testing throughout the software development lifecycle.</w:t>
      </w:r>
    </w:p>
    <w:p w14:paraId="5E06AE0A" w14:textId="77777777" w:rsidR="00C6212E" w:rsidRPr="00542B7F" w:rsidRDefault="00C6212E" w:rsidP="006F433B">
      <w:pPr>
        <w:pStyle w:val="NormalWeb"/>
        <w:spacing w:before="120" w:beforeAutospacing="0" w:after="120" w:afterAutospacing="0" w:line="360" w:lineRule="auto"/>
        <w:jc w:val="both"/>
      </w:pPr>
      <w:r>
        <w:t>SafarBot is an AI-powered, voice-enabled transport ticket booking system designed to improve accessibility, security, and efficiency in online ticket booking, especially for users in Pakistan.</w:t>
      </w:r>
      <w:bookmarkEnd w:id="141"/>
    </w:p>
    <w:p w14:paraId="414F8B0D" w14:textId="77777777" w:rsidR="00C6212E" w:rsidRPr="00E507B6" w:rsidRDefault="008B7249" w:rsidP="009D57E9">
      <w:pPr>
        <w:pStyle w:val="Heading2"/>
        <w:numPr>
          <w:ilvl w:val="1"/>
          <w:numId w:val="4"/>
        </w:numPr>
        <w:spacing w:before="120" w:after="120" w:line="360" w:lineRule="auto"/>
        <w:ind w:left="720" w:hanging="720"/>
        <w:rPr>
          <w:rFonts w:ascii="Times New Roman" w:hAnsi="Times New Roman" w:cs="Times New Roman"/>
          <w:b/>
          <w:bCs/>
          <w:color w:val="auto"/>
          <w:sz w:val="28"/>
          <w:szCs w:val="28"/>
        </w:rPr>
      </w:pPr>
      <w:bookmarkStart w:id="142" w:name="_Toc213366424"/>
      <w:bookmarkStart w:id="143" w:name="_Toc228900890"/>
      <w:bookmarkStart w:id="144" w:name="_Toc341252834"/>
      <w:r w:rsidRPr="00542B7F">
        <w:rPr>
          <w:rFonts w:ascii="Times New Roman" w:hAnsi="Times New Roman" w:cs="Times New Roman"/>
          <w:b/>
          <w:bCs/>
          <w:color w:val="auto"/>
          <w:sz w:val="28"/>
          <w:szCs w:val="28"/>
        </w:rPr>
        <w:t>Use Cases</w:t>
      </w:r>
      <w:bookmarkEnd w:id="142"/>
      <w:bookmarkEnd w:id="143"/>
    </w:p>
    <w:p w14:paraId="23964E43" w14:textId="77777777" w:rsidR="002C2DEA" w:rsidRPr="002C2DEA" w:rsidRDefault="002C2DEA" w:rsidP="002C2DEA">
      <w:pPr>
        <w:pStyle w:val="NormalWeb"/>
        <w:spacing w:before="120" w:beforeAutospacing="0" w:after="120" w:afterAutospacing="0" w:line="360" w:lineRule="auto"/>
        <w:jc w:val="both"/>
      </w:pPr>
      <w:r w:rsidRPr="002C2DEA">
        <w:t xml:space="preserve">Use cases define the functional interactions between the system and its users (actors), illustrating how specific goals are achieved through a sequence of actions. In the SafarBot platform, multiple actors are involved, each with distinct roles and responsibilities, including </w:t>
      </w:r>
      <w:r w:rsidRPr="002C2DEA">
        <w:rPr>
          <w:rStyle w:val="Strong"/>
          <w:rFonts w:eastAsiaTheme="majorEastAsia"/>
          <w:b w:val="0"/>
        </w:rPr>
        <w:t>Passenger (Customer)</w:t>
      </w:r>
      <w:r w:rsidRPr="002C2DEA">
        <w:rPr>
          <w:b/>
        </w:rPr>
        <w:t xml:space="preserve">, </w:t>
      </w:r>
      <w:r w:rsidRPr="002C2DEA">
        <w:rPr>
          <w:rStyle w:val="Strong"/>
          <w:rFonts w:eastAsiaTheme="majorEastAsia"/>
          <w:b w:val="0"/>
        </w:rPr>
        <w:t>Service Provider</w:t>
      </w:r>
      <w:r w:rsidRPr="002C2DEA">
        <w:rPr>
          <w:b/>
        </w:rPr>
        <w:t xml:space="preserve">, </w:t>
      </w:r>
      <w:r w:rsidRPr="002C2DEA">
        <w:t>and</w:t>
      </w:r>
      <w:r w:rsidRPr="002C2DEA">
        <w:rPr>
          <w:b/>
        </w:rPr>
        <w:t xml:space="preserve"> </w:t>
      </w:r>
      <w:r w:rsidRPr="002C2DEA">
        <w:rPr>
          <w:rStyle w:val="Strong"/>
          <w:rFonts w:eastAsiaTheme="majorEastAsia"/>
          <w:b w:val="0"/>
        </w:rPr>
        <w:t>Administrator</w:t>
      </w:r>
      <w:r w:rsidRPr="002C2DEA">
        <w:rPr>
          <w:b/>
        </w:rPr>
        <w:t>.</w:t>
      </w:r>
      <w:r w:rsidRPr="002C2DEA">
        <w:t xml:space="preserve"> These actors interact with the system to perform operations that collectively support the core functionality of the platform.</w:t>
      </w:r>
    </w:p>
    <w:p w14:paraId="58452054" w14:textId="77777777" w:rsidR="002C2DEA" w:rsidRPr="002C2DEA" w:rsidRDefault="002C2DEA" w:rsidP="002C2DEA">
      <w:pPr>
        <w:pStyle w:val="NormalWeb"/>
        <w:spacing w:before="120" w:beforeAutospacing="0" w:after="120" w:afterAutospacing="0" w:line="360" w:lineRule="auto"/>
        <w:jc w:val="both"/>
      </w:pPr>
      <w:r w:rsidRPr="002C2DEA">
        <w:t xml:space="preserve">Passengers primarily use the system to </w:t>
      </w:r>
      <w:r w:rsidRPr="002C2DEA">
        <w:rPr>
          <w:rStyle w:val="Strong"/>
          <w:rFonts w:eastAsiaTheme="majorEastAsia"/>
          <w:b w:val="0"/>
        </w:rPr>
        <w:t>register and authenticate</w:t>
      </w:r>
      <w:r w:rsidRPr="002C2DEA">
        <w:rPr>
          <w:b/>
        </w:rPr>
        <w:t xml:space="preserve">, </w:t>
      </w:r>
      <w:r w:rsidRPr="002C2DEA">
        <w:rPr>
          <w:rStyle w:val="Strong"/>
          <w:rFonts w:eastAsiaTheme="majorEastAsia"/>
          <w:b w:val="0"/>
        </w:rPr>
        <w:t>search available routes and schedules</w:t>
      </w:r>
      <w:r w:rsidRPr="002C2DEA">
        <w:rPr>
          <w:b/>
        </w:rPr>
        <w:t xml:space="preserve">, </w:t>
      </w:r>
      <w:r w:rsidRPr="002C2DEA">
        <w:rPr>
          <w:rStyle w:val="Strong"/>
          <w:rFonts w:eastAsiaTheme="majorEastAsia"/>
          <w:b w:val="0"/>
        </w:rPr>
        <w:t>book tickets</w:t>
      </w:r>
      <w:r w:rsidRPr="002C2DEA">
        <w:rPr>
          <w:b/>
        </w:rPr>
        <w:t xml:space="preserve">, </w:t>
      </w:r>
      <w:r w:rsidRPr="002C2DEA">
        <w:rPr>
          <w:rStyle w:val="Strong"/>
          <w:rFonts w:eastAsiaTheme="majorEastAsia"/>
          <w:b w:val="0"/>
        </w:rPr>
        <w:t>make payments</w:t>
      </w:r>
      <w:r w:rsidRPr="002C2DEA">
        <w:rPr>
          <w:b/>
        </w:rPr>
        <w:t xml:space="preserve">, </w:t>
      </w:r>
      <w:r w:rsidRPr="002C2DEA">
        <w:rPr>
          <w:rStyle w:val="Strong"/>
          <w:rFonts w:eastAsiaTheme="majorEastAsia"/>
          <w:b w:val="0"/>
        </w:rPr>
        <w:t>manage bookings</w:t>
      </w:r>
      <w:r w:rsidRPr="002C2DEA">
        <w:t xml:space="preserve">, and </w:t>
      </w:r>
      <w:r w:rsidRPr="002C2DEA">
        <w:rPr>
          <w:rStyle w:val="Strong"/>
          <w:rFonts w:eastAsiaTheme="majorEastAsia"/>
          <w:b w:val="0"/>
        </w:rPr>
        <w:t>receive real-time notifications</w:t>
      </w:r>
      <w:r w:rsidRPr="002C2DEA">
        <w:rPr>
          <w:b/>
        </w:rPr>
        <w:t>.</w:t>
      </w:r>
      <w:r w:rsidRPr="002C2DEA">
        <w:t xml:space="preserve"> Additionally, passengers may interact with AI-driven features such as chatbot or voice-based assistance to obtain travel information and support.</w:t>
      </w:r>
    </w:p>
    <w:p w14:paraId="6EF614FF" w14:textId="77777777" w:rsidR="002C2DEA" w:rsidRPr="002C2DEA" w:rsidRDefault="002C2DEA" w:rsidP="002C2DEA">
      <w:pPr>
        <w:pStyle w:val="NormalWeb"/>
        <w:spacing w:before="120" w:beforeAutospacing="0" w:after="120" w:afterAutospacing="0" w:line="360" w:lineRule="auto"/>
        <w:jc w:val="both"/>
      </w:pPr>
      <w:r w:rsidRPr="002C2DEA">
        <w:t xml:space="preserve">Service Providers interact with SafarBot to </w:t>
      </w:r>
      <w:r w:rsidRPr="002C2DEA">
        <w:rPr>
          <w:rStyle w:val="Strong"/>
          <w:rFonts w:eastAsiaTheme="majorEastAsia"/>
          <w:b w:val="0"/>
        </w:rPr>
        <w:t>create and manage routes</w:t>
      </w:r>
      <w:r w:rsidRPr="002C2DEA">
        <w:rPr>
          <w:b/>
        </w:rPr>
        <w:t xml:space="preserve">, </w:t>
      </w:r>
      <w:r w:rsidRPr="002C2DEA">
        <w:rPr>
          <w:rStyle w:val="Strong"/>
          <w:rFonts w:eastAsiaTheme="majorEastAsia"/>
          <w:b w:val="0"/>
        </w:rPr>
        <w:t>define schedules</w:t>
      </w:r>
      <w:r w:rsidRPr="002C2DEA">
        <w:rPr>
          <w:b/>
        </w:rPr>
        <w:t xml:space="preserve">, </w:t>
      </w:r>
      <w:r w:rsidRPr="002C2DEA">
        <w:rPr>
          <w:rStyle w:val="Strong"/>
          <w:rFonts w:eastAsiaTheme="majorEastAsia"/>
          <w:b w:val="0"/>
        </w:rPr>
        <w:t>set pricing</w:t>
      </w:r>
      <w:r w:rsidRPr="002C2DEA">
        <w:rPr>
          <w:b/>
        </w:rPr>
        <w:t xml:space="preserve">, </w:t>
      </w:r>
      <w:r w:rsidRPr="002C2DEA">
        <w:rPr>
          <w:rStyle w:val="Strong"/>
          <w:rFonts w:eastAsiaTheme="majorEastAsia"/>
          <w:b w:val="0"/>
        </w:rPr>
        <w:t>monitor bookings</w:t>
      </w:r>
      <w:r w:rsidRPr="002C2DEA">
        <w:rPr>
          <w:b/>
        </w:rPr>
        <w:t xml:space="preserve">, </w:t>
      </w:r>
      <w:r w:rsidRPr="002C2DEA">
        <w:t>and</w:t>
      </w:r>
      <w:r w:rsidRPr="002C2DEA">
        <w:rPr>
          <w:b/>
        </w:rPr>
        <w:t xml:space="preserve"> </w:t>
      </w:r>
      <w:r w:rsidRPr="002C2DEA">
        <w:rPr>
          <w:rStyle w:val="Strong"/>
          <w:rFonts w:eastAsiaTheme="majorEastAsia"/>
          <w:b w:val="0"/>
        </w:rPr>
        <w:t>analyze operational insights</w:t>
      </w:r>
      <w:r w:rsidRPr="002C2DEA">
        <w:t xml:space="preserve"> through reports and dashboards. These actions enable providers to efficiently manage transportation services and optimize resource utilization.</w:t>
      </w:r>
    </w:p>
    <w:p w14:paraId="71907CB6" w14:textId="77777777" w:rsidR="002C2DEA" w:rsidRPr="002C2DEA" w:rsidRDefault="002C2DEA" w:rsidP="002C2DEA">
      <w:pPr>
        <w:pStyle w:val="NormalWeb"/>
        <w:spacing w:before="120" w:beforeAutospacing="0" w:after="120" w:afterAutospacing="0" w:line="360" w:lineRule="auto"/>
        <w:jc w:val="both"/>
      </w:pPr>
      <w:r w:rsidRPr="002C2DEA">
        <w:t xml:space="preserve">Administrators oversee the overall system operations by </w:t>
      </w:r>
      <w:r w:rsidRPr="002C2DEA">
        <w:rPr>
          <w:rStyle w:val="Strong"/>
          <w:rFonts w:eastAsiaTheme="majorEastAsia"/>
          <w:b w:val="0"/>
        </w:rPr>
        <w:t>managing users and providers</w:t>
      </w:r>
      <w:r w:rsidRPr="002C2DEA">
        <w:rPr>
          <w:b/>
        </w:rPr>
        <w:t xml:space="preserve">, </w:t>
      </w:r>
      <w:r w:rsidRPr="002C2DEA">
        <w:rPr>
          <w:rStyle w:val="Strong"/>
          <w:rFonts w:eastAsiaTheme="majorEastAsia"/>
          <w:b w:val="0"/>
        </w:rPr>
        <w:t>monitoring bookings and transactions</w:t>
      </w:r>
      <w:r w:rsidRPr="002C2DEA">
        <w:rPr>
          <w:b/>
        </w:rPr>
        <w:t xml:space="preserve">, </w:t>
      </w:r>
      <w:r w:rsidRPr="002C2DEA">
        <w:rPr>
          <w:rStyle w:val="Strong"/>
          <w:rFonts w:eastAsiaTheme="majorEastAsia"/>
          <w:b w:val="0"/>
        </w:rPr>
        <w:t>handling fraud alerts</w:t>
      </w:r>
      <w:r w:rsidRPr="002C2DEA">
        <w:rPr>
          <w:b/>
        </w:rPr>
        <w:t xml:space="preserve">, </w:t>
      </w:r>
      <w:r w:rsidRPr="002B7FF3">
        <w:t>and</w:t>
      </w:r>
      <w:r w:rsidRPr="002C2DEA">
        <w:rPr>
          <w:b/>
        </w:rPr>
        <w:t xml:space="preserve"> </w:t>
      </w:r>
      <w:r w:rsidRPr="002C2DEA">
        <w:rPr>
          <w:rStyle w:val="Strong"/>
          <w:rFonts w:eastAsiaTheme="majorEastAsia"/>
          <w:b w:val="0"/>
        </w:rPr>
        <w:t>enforcing system policies and permissions</w:t>
      </w:r>
      <w:r w:rsidRPr="002C2DEA">
        <w:rPr>
          <w:b/>
        </w:rPr>
        <w:t>.</w:t>
      </w:r>
      <w:r w:rsidRPr="002C2DEA">
        <w:t xml:space="preserve"> The admin role ensures system security, data integrity, and smooth platform operation.</w:t>
      </w:r>
    </w:p>
    <w:p w14:paraId="4F0D388B" w14:textId="77777777" w:rsidR="008B7249" w:rsidRPr="00542B7F" w:rsidRDefault="002C2DEA" w:rsidP="002C2DEA">
      <w:pPr>
        <w:pStyle w:val="NormalWeb"/>
        <w:spacing w:before="120" w:beforeAutospacing="0" w:after="120" w:afterAutospacing="0" w:line="360" w:lineRule="auto"/>
        <w:jc w:val="both"/>
      </w:pPr>
      <w:r w:rsidRPr="002C2DEA">
        <w:t xml:space="preserve">Together, these use cases provide a comprehensive view of system functionality from the perspective of each actor, serving as a foundation for requirement analysis, system design, </w:t>
      </w:r>
      <w:r w:rsidRPr="002C2DEA">
        <w:lastRenderedPageBreak/>
        <w:t>and validation. By clearly defining actor interactions, the use-case model helps ensure that SafarBot meets functional requirements while supporting scalability, security, and intelligent, real-time booking operations.</w:t>
      </w:r>
    </w:p>
    <w:p w14:paraId="493F1206" w14:textId="77777777" w:rsidR="002C2DEA" w:rsidRPr="00542B7F" w:rsidRDefault="008B7249" w:rsidP="006F433B">
      <w:pPr>
        <w:spacing w:before="120" w:after="120" w:line="360" w:lineRule="auto"/>
        <w:jc w:val="both"/>
      </w:pPr>
      <w:r w:rsidRPr="00542B7F">
        <w:t>The following use cases capture the major functionalities and interactions that define the overall behavior of the system.</w:t>
      </w:r>
    </w:p>
    <w:p w14:paraId="13A34EBE" w14:textId="77777777" w:rsidR="008B7249" w:rsidRDefault="008B7249" w:rsidP="009D57E9">
      <w:pPr>
        <w:pStyle w:val="Heading3"/>
        <w:numPr>
          <w:ilvl w:val="2"/>
          <w:numId w:val="4"/>
        </w:numPr>
        <w:spacing w:before="120" w:after="120" w:line="360" w:lineRule="auto"/>
        <w:rPr>
          <w:rFonts w:ascii="Times New Roman" w:hAnsi="Times New Roman" w:cs="Times New Roman"/>
          <w:b/>
          <w:bCs/>
          <w:i/>
          <w:color w:val="auto"/>
        </w:rPr>
      </w:pPr>
      <w:bookmarkStart w:id="145" w:name="_Toc228900891"/>
      <w:r w:rsidRPr="006F433B">
        <w:rPr>
          <w:rFonts w:ascii="Times New Roman" w:hAnsi="Times New Roman" w:cs="Times New Roman"/>
          <w:b/>
          <w:bCs/>
          <w:i/>
          <w:color w:val="auto"/>
        </w:rPr>
        <w:t>Use Case Diagram</w:t>
      </w:r>
      <w:bookmarkEnd w:id="145"/>
    </w:p>
    <w:p w14:paraId="7B108B56" w14:textId="77777777" w:rsidR="008B7249" w:rsidRDefault="008B7249" w:rsidP="009D57E9">
      <w:r>
        <w:rPr>
          <w:sz w:val="22"/>
        </w:rPr>
        <w:t>The use case diagram provides a visual overview of the main actors and their interactions with the system. It helps readers understand how passengers, service providers, and administrators use SafarBot to complete their tasks.</w:t>
      </w:r>
    </w:p>
    <w:p w14:paraId="44BE6AE9" w14:textId="77777777" w:rsidR="002C2DEA" w:rsidRDefault="002C2DEA" w:rsidP="002C2DEA"/>
    <w:p w14:paraId="58185279" w14:textId="77777777" w:rsidR="002C2DEA" w:rsidRPr="002C2DEA" w:rsidRDefault="002C2DEA" w:rsidP="002C2DEA"/>
    <w:p w14:paraId="3820C007" w14:textId="77777777" w:rsidR="008B7249" w:rsidRPr="00542B7F" w:rsidRDefault="004E6E77" w:rsidP="006F433B">
      <w:pPr>
        <w:keepNext/>
        <w:spacing w:before="120" w:after="120" w:line="360" w:lineRule="auto"/>
        <w:jc w:val="center"/>
      </w:pPr>
      <w:r>
        <w:rPr>
          <w:noProof/>
          <w:lang w:val="en-GB" w:eastAsia="en-GB"/>
        </w:rPr>
        <w:drawing>
          <wp:inline distT="0" distB="0" distL="0" distR="0" wp14:anchorId="4888AACD" wp14:editId="3E0D5C7B">
            <wp:extent cx="5669280" cy="45567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farbotusecase-Use Case Diagram.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9280" cy="4556760"/>
                    </a:xfrm>
                    <a:prstGeom prst="rect">
                      <a:avLst/>
                    </a:prstGeom>
                  </pic:spPr>
                </pic:pic>
              </a:graphicData>
            </a:graphic>
          </wp:inline>
        </w:drawing>
      </w:r>
    </w:p>
    <w:p w14:paraId="5B739EBD" w14:textId="2A20234E" w:rsidR="008B7249" w:rsidRDefault="0031107D" w:rsidP="0031107D">
      <w:pPr>
        <w:pStyle w:val="Caption"/>
        <w:jc w:val="center"/>
        <w:rPr>
          <w:b/>
          <w:i w:val="0"/>
          <w:color w:val="auto"/>
          <w:sz w:val="24"/>
          <w:szCs w:val="24"/>
        </w:rPr>
      </w:pPr>
      <w:bookmarkStart w:id="146" w:name="_Toc216889286"/>
      <w:bookmarkStart w:id="147" w:name="_Toc216891416"/>
      <w:bookmarkStart w:id="148" w:name="_Toc216936163"/>
      <w:bookmarkStart w:id="149" w:name="_Toc228891285"/>
      <w:bookmarkStart w:id="150" w:name="_Toc228897481"/>
      <w:bookmarkStart w:id="151" w:name="_Toc228899343"/>
      <w:bookmarkStart w:id="152" w:name="_Toc228900981"/>
      <w:bookmarkStart w:id="153" w:name="_Toc228901077"/>
      <w:r w:rsidRPr="0031107D">
        <w:rPr>
          <w:b/>
          <w:i w:val="0"/>
          <w:color w:val="auto"/>
          <w:sz w:val="24"/>
          <w:szCs w:val="24"/>
        </w:rPr>
        <w:t xml:space="preserve">Figure </w:t>
      </w:r>
      <w:r w:rsidRPr="0031107D">
        <w:rPr>
          <w:b/>
          <w:i w:val="0"/>
          <w:color w:val="auto"/>
          <w:sz w:val="24"/>
          <w:szCs w:val="24"/>
        </w:rPr>
        <w:fldChar w:fldCharType="begin"/>
      </w:r>
      <w:r w:rsidRPr="0031107D">
        <w:rPr>
          <w:b/>
          <w:i w:val="0"/>
          <w:color w:val="auto"/>
          <w:sz w:val="24"/>
          <w:szCs w:val="24"/>
        </w:rPr>
        <w:instrText xml:space="preserve"> STYLEREF 2 \s </w:instrText>
      </w:r>
      <w:r w:rsidRPr="0031107D">
        <w:rPr>
          <w:b/>
          <w:i w:val="0"/>
          <w:color w:val="auto"/>
          <w:sz w:val="24"/>
          <w:szCs w:val="24"/>
        </w:rPr>
        <w:fldChar w:fldCharType="separate"/>
      </w:r>
      <w:r w:rsidR="00424619">
        <w:rPr>
          <w:b/>
          <w:i w:val="0"/>
          <w:noProof/>
          <w:color w:val="auto"/>
          <w:sz w:val="24"/>
          <w:szCs w:val="24"/>
        </w:rPr>
        <w:t>3.1</w:t>
      </w:r>
      <w:r w:rsidRPr="0031107D">
        <w:rPr>
          <w:b/>
          <w:i w:val="0"/>
          <w:color w:val="auto"/>
          <w:sz w:val="24"/>
          <w:szCs w:val="24"/>
        </w:rPr>
        <w:fldChar w:fldCharType="end"/>
      </w:r>
      <w:r w:rsidRPr="0031107D">
        <w:rPr>
          <w:b/>
          <w:i w:val="0"/>
          <w:color w:val="auto"/>
          <w:sz w:val="24"/>
          <w:szCs w:val="24"/>
        </w:rPr>
        <w:t>: Use Case Diagram</w:t>
      </w:r>
      <w:bookmarkEnd w:id="146"/>
      <w:bookmarkEnd w:id="147"/>
      <w:bookmarkEnd w:id="148"/>
      <w:bookmarkEnd w:id="149"/>
      <w:bookmarkEnd w:id="150"/>
      <w:bookmarkEnd w:id="151"/>
      <w:bookmarkEnd w:id="152"/>
      <w:bookmarkEnd w:id="153"/>
    </w:p>
    <w:p w14:paraId="7D9D9C76" w14:textId="77777777" w:rsidR="002C2DEA" w:rsidRDefault="002C2DEA" w:rsidP="002C2DEA"/>
    <w:p w14:paraId="228858F9" w14:textId="77777777" w:rsidR="002C2DEA" w:rsidRDefault="002C2DEA" w:rsidP="002C2DEA"/>
    <w:p w14:paraId="63CA16E8" w14:textId="77777777" w:rsidR="002C2DEA" w:rsidRPr="002C2DEA" w:rsidRDefault="002C2DEA" w:rsidP="002C2DEA"/>
    <w:p w14:paraId="5ADDA2F0" w14:textId="77777777" w:rsidR="00A15869" w:rsidRPr="004B7BBC" w:rsidRDefault="00A15869" w:rsidP="009D57E9">
      <w:pPr>
        <w:pStyle w:val="Heading3"/>
        <w:numPr>
          <w:ilvl w:val="2"/>
          <w:numId w:val="4"/>
        </w:numPr>
        <w:spacing w:line="360" w:lineRule="auto"/>
        <w:rPr>
          <w:rFonts w:ascii="Times New Roman" w:hAnsi="Times New Roman" w:cs="Times New Roman"/>
          <w:b/>
          <w:bCs/>
          <w:i/>
          <w:color w:val="auto"/>
        </w:rPr>
      </w:pPr>
      <w:bookmarkStart w:id="154" w:name="_Toc228900892"/>
      <w:r w:rsidRPr="004B7BBC">
        <w:rPr>
          <w:rFonts w:ascii="Times New Roman" w:hAnsi="Times New Roman" w:cs="Times New Roman"/>
          <w:b/>
          <w:bCs/>
          <w:i/>
          <w:color w:val="auto"/>
        </w:rPr>
        <w:t xml:space="preserve">Use Case </w:t>
      </w:r>
      <w:r w:rsidR="004B7BBC" w:rsidRPr="004B7BBC">
        <w:rPr>
          <w:rFonts w:ascii="Times New Roman" w:hAnsi="Times New Roman" w:cs="Times New Roman"/>
          <w:b/>
          <w:bCs/>
          <w:i/>
          <w:color w:val="auto"/>
        </w:rPr>
        <w:t>description</w:t>
      </w:r>
      <w:bookmarkStart w:id="155" w:name="_Toc213366425"/>
      <w:bookmarkEnd w:id="154"/>
    </w:p>
    <w:p w14:paraId="03C0B72B" w14:textId="77777777" w:rsidR="00A15869" w:rsidRPr="002B7FF3" w:rsidRDefault="00A15869" w:rsidP="002B7FF3">
      <w:pPr>
        <w:spacing w:before="120" w:after="120" w:line="360" w:lineRule="auto"/>
        <w:jc w:val="both"/>
      </w:pPr>
      <w:r w:rsidRPr="002B7FF3">
        <w:t>The following use case descriptions explain each major system function in a structured format. They define the actors, triggers, normal flows, exceptions, assumptions, and expected outcomes for the main features of SafarBot.</w:t>
      </w:r>
    </w:p>
    <w:p w14:paraId="133FA844" w14:textId="5F6F240E" w:rsidR="004B7BBC" w:rsidRPr="004B7BBC" w:rsidRDefault="004B7BBC" w:rsidP="00F12669">
      <w:pPr>
        <w:pStyle w:val="Caption"/>
        <w:jc w:val="center"/>
        <w:rPr>
          <w:b/>
          <w:bCs/>
          <w:i w:val="0"/>
          <w:iCs w:val="0"/>
          <w:color w:val="auto"/>
          <w:sz w:val="24"/>
          <w:szCs w:val="24"/>
        </w:rPr>
      </w:pPr>
      <w:bookmarkStart w:id="156" w:name="_Toc216934233"/>
      <w:bookmarkStart w:id="157" w:name="_Toc216889287"/>
      <w:bookmarkStart w:id="158" w:name="_Toc216891306"/>
      <w:bookmarkStart w:id="159" w:name="_Toc216936164"/>
      <w:bookmarkStart w:id="160" w:name="_Toc228891286"/>
      <w:bookmarkStart w:id="161" w:name="_Toc228892635"/>
      <w:bookmarkStart w:id="162" w:name="_Toc228899277"/>
      <w:bookmarkStart w:id="163" w:name="_Toc228900982"/>
      <w:bookmarkStart w:id="164" w:name="_Toc228901078"/>
      <w:r w:rsidRPr="004B7BBC">
        <w:rPr>
          <w:b/>
          <w:bCs/>
          <w:i w:val="0"/>
          <w:iCs w:val="0"/>
          <w:color w:val="auto"/>
          <w:sz w:val="24"/>
          <w:szCs w:val="24"/>
        </w:rPr>
        <w:t xml:space="preserve">Table </w:t>
      </w:r>
      <w:r w:rsidR="00F94374">
        <w:rPr>
          <w:b/>
          <w:bCs/>
          <w:i w:val="0"/>
          <w:iCs w:val="0"/>
          <w:color w:val="auto"/>
          <w:sz w:val="24"/>
          <w:szCs w:val="24"/>
        </w:rPr>
        <w:fldChar w:fldCharType="begin"/>
      </w:r>
      <w:r w:rsidR="00F94374">
        <w:rPr>
          <w:b/>
          <w:bCs/>
          <w:i w:val="0"/>
          <w:iCs w:val="0"/>
          <w:color w:val="auto"/>
          <w:sz w:val="24"/>
          <w:szCs w:val="24"/>
        </w:rPr>
        <w:instrText xml:space="preserve"> STYLEREF 3 \s </w:instrText>
      </w:r>
      <w:r w:rsidR="00F94374">
        <w:rPr>
          <w:b/>
          <w:bCs/>
          <w:i w:val="0"/>
          <w:iCs w:val="0"/>
          <w:color w:val="auto"/>
          <w:sz w:val="24"/>
          <w:szCs w:val="24"/>
        </w:rPr>
        <w:fldChar w:fldCharType="separate"/>
      </w:r>
      <w:r w:rsidR="0024179D">
        <w:rPr>
          <w:b/>
          <w:bCs/>
          <w:i w:val="0"/>
          <w:iCs w:val="0"/>
          <w:noProof/>
          <w:color w:val="auto"/>
          <w:sz w:val="24"/>
          <w:szCs w:val="24"/>
        </w:rPr>
        <w:t>3</w:t>
      </w:r>
      <w:r w:rsidR="00424619">
        <w:rPr>
          <w:b/>
          <w:bCs/>
          <w:i w:val="0"/>
          <w:iCs w:val="0"/>
          <w:noProof/>
          <w:color w:val="auto"/>
          <w:sz w:val="24"/>
          <w:szCs w:val="24"/>
        </w:rPr>
        <w:t>.</w:t>
      </w:r>
      <w:r w:rsidR="0024179D">
        <w:rPr>
          <w:b/>
          <w:bCs/>
          <w:i w:val="0"/>
          <w:iCs w:val="0"/>
          <w:noProof/>
          <w:color w:val="auto"/>
          <w:sz w:val="24"/>
          <w:szCs w:val="24"/>
        </w:rPr>
        <w:t>1</w:t>
      </w:r>
      <w:r w:rsidR="00F94374">
        <w:rPr>
          <w:b/>
          <w:bCs/>
          <w:i w:val="0"/>
          <w:iCs w:val="0"/>
          <w:color w:val="auto"/>
          <w:sz w:val="24"/>
          <w:szCs w:val="24"/>
        </w:rPr>
        <w:fldChar w:fldCharType="end"/>
      </w:r>
      <w:r w:rsidRPr="004B7BBC">
        <w:rPr>
          <w:color w:val="auto"/>
          <w:sz w:val="24"/>
          <w:szCs w:val="24"/>
        </w:rPr>
        <w:t xml:space="preserve"> </w:t>
      </w:r>
      <w:r w:rsidRPr="004B7BBC">
        <w:rPr>
          <w:b/>
          <w:bCs/>
          <w:i w:val="0"/>
          <w:iCs w:val="0"/>
          <w:color w:val="auto"/>
          <w:sz w:val="24"/>
          <w:szCs w:val="24"/>
        </w:rPr>
        <w:t>: UC-1.0</w:t>
      </w:r>
      <w:bookmarkEnd w:id="156"/>
      <w:bookmarkEnd w:id="157"/>
      <w:bookmarkEnd w:id="158"/>
      <w:bookmarkEnd w:id="159"/>
      <w:bookmarkEnd w:id="160"/>
      <w:bookmarkEnd w:id="161"/>
      <w:bookmarkEnd w:id="162"/>
      <w:bookmarkEnd w:id="163"/>
      <w:bookmarkEnd w:id="164"/>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73980A30" w14:textId="77777777" w:rsidTr="00C76F00">
        <w:tc>
          <w:tcPr>
            <w:tcW w:w="1980" w:type="dxa"/>
            <w:tcBorders>
              <w:top w:val="single" w:sz="12" w:space="0" w:color="auto"/>
              <w:bottom w:val="single" w:sz="6" w:space="0" w:color="auto"/>
            </w:tcBorders>
            <w:shd w:val="clear" w:color="auto" w:fill="F2F2F2"/>
          </w:tcPr>
          <w:p w14:paraId="0C2702A9" w14:textId="77777777" w:rsidR="00A15869" w:rsidRDefault="00A15869" w:rsidP="00C76F00">
            <w:pPr>
              <w:spacing w:before="120" w:after="120" w:line="360" w:lineRule="auto"/>
              <w:jc w:val="right"/>
              <w:rPr>
                <w:b/>
              </w:rPr>
            </w:pPr>
            <w:bookmarkStart w:id="165" w:name="_Hlk216889675"/>
            <w:r>
              <w:rPr>
                <w:b/>
              </w:rPr>
              <w:t>Use Case ID:</w:t>
            </w:r>
          </w:p>
        </w:tc>
        <w:tc>
          <w:tcPr>
            <w:tcW w:w="6930" w:type="dxa"/>
            <w:tcBorders>
              <w:top w:val="single" w:sz="12" w:space="0" w:color="auto"/>
              <w:bottom w:val="single" w:sz="6" w:space="0" w:color="auto"/>
            </w:tcBorders>
            <w:shd w:val="clear" w:color="auto" w:fill="F2F2F2"/>
          </w:tcPr>
          <w:p w14:paraId="4F9DCB96"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UC-1.0</w:t>
            </w:r>
          </w:p>
        </w:tc>
      </w:tr>
      <w:tr w:rsidR="00A15869" w14:paraId="3FF0CB86" w14:textId="77777777" w:rsidTr="00C76F00">
        <w:tc>
          <w:tcPr>
            <w:tcW w:w="1980" w:type="dxa"/>
            <w:tcBorders>
              <w:top w:val="single" w:sz="6" w:space="0" w:color="auto"/>
              <w:bottom w:val="single" w:sz="6" w:space="0" w:color="auto"/>
            </w:tcBorders>
            <w:shd w:val="clear" w:color="auto" w:fill="F2F2F2"/>
          </w:tcPr>
          <w:p w14:paraId="2ACBC555"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665E04F3"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Register Account</w:t>
            </w:r>
          </w:p>
        </w:tc>
      </w:tr>
      <w:tr w:rsidR="00A15869" w14:paraId="24A768B4" w14:textId="77777777" w:rsidTr="00C76F00">
        <w:tc>
          <w:tcPr>
            <w:tcW w:w="1980" w:type="dxa"/>
            <w:tcBorders>
              <w:top w:val="single" w:sz="6" w:space="0" w:color="auto"/>
            </w:tcBorders>
          </w:tcPr>
          <w:p w14:paraId="13BCA714"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4762641C"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System Database</w:t>
            </w:r>
            <w:r>
              <w:rPr>
                <w:rFonts w:ascii="Times New Roman" w:hAnsi="Times New Roman"/>
                <w:color w:val="auto"/>
                <w:sz w:val="24"/>
                <w:szCs w:val="24"/>
              </w:rPr>
              <w:t xml:space="preserve"> </w:t>
            </w:r>
          </w:p>
        </w:tc>
      </w:tr>
      <w:tr w:rsidR="00A15869" w14:paraId="1581CB2F" w14:textId="77777777" w:rsidTr="00C76F00">
        <w:tc>
          <w:tcPr>
            <w:tcW w:w="1980" w:type="dxa"/>
          </w:tcPr>
          <w:p w14:paraId="456895C3" w14:textId="77777777" w:rsidR="00A15869" w:rsidRDefault="00A15869" w:rsidP="00C76F00">
            <w:pPr>
              <w:spacing w:before="120" w:after="120" w:line="360" w:lineRule="auto"/>
              <w:jc w:val="right"/>
              <w:rPr>
                <w:b/>
              </w:rPr>
            </w:pPr>
            <w:r>
              <w:rPr>
                <w:b/>
              </w:rPr>
              <w:t>Description:</w:t>
            </w:r>
          </w:p>
        </w:tc>
        <w:tc>
          <w:tcPr>
            <w:tcW w:w="6930" w:type="dxa"/>
          </w:tcPr>
          <w:p w14:paraId="5846218C"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Enables a new user to create an account in the SafarBot system by providing basic personal information such as name, email, and password. The system validates the input and stores it securely in the database.</w:t>
            </w:r>
          </w:p>
        </w:tc>
      </w:tr>
      <w:tr w:rsidR="00A15869" w14:paraId="4923EA75" w14:textId="77777777" w:rsidTr="00C76F00">
        <w:tc>
          <w:tcPr>
            <w:tcW w:w="1980" w:type="dxa"/>
          </w:tcPr>
          <w:p w14:paraId="2F5C7CF4" w14:textId="77777777" w:rsidR="00A15869" w:rsidRDefault="00A15869" w:rsidP="00C76F00">
            <w:pPr>
              <w:spacing w:before="120" w:after="120" w:line="360" w:lineRule="auto"/>
              <w:jc w:val="right"/>
              <w:rPr>
                <w:b/>
              </w:rPr>
            </w:pPr>
            <w:r>
              <w:rPr>
                <w:b/>
              </w:rPr>
              <w:t>Trigger:</w:t>
            </w:r>
          </w:p>
        </w:tc>
        <w:tc>
          <w:tcPr>
            <w:tcW w:w="6930" w:type="dxa"/>
          </w:tcPr>
          <w:p w14:paraId="0A325CEF"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selects the “Register” option.</w:t>
            </w:r>
          </w:p>
        </w:tc>
      </w:tr>
      <w:tr w:rsidR="00A15869" w14:paraId="01D3A54B" w14:textId="77777777" w:rsidTr="00C76F00">
        <w:trPr>
          <w:trHeight w:val="327"/>
        </w:trPr>
        <w:tc>
          <w:tcPr>
            <w:tcW w:w="1980" w:type="dxa"/>
          </w:tcPr>
          <w:p w14:paraId="01E655BC" w14:textId="77777777" w:rsidR="00A15869" w:rsidRDefault="00A15869" w:rsidP="00C76F00">
            <w:pPr>
              <w:spacing w:before="120" w:after="120" w:line="360" w:lineRule="auto"/>
              <w:jc w:val="right"/>
              <w:rPr>
                <w:b/>
              </w:rPr>
            </w:pPr>
            <w:r>
              <w:rPr>
                <w:b/>
              </w:rPr>
              <w:t>Preconditions:</w:t>
            </w:r>
          </w:p>
        </w:tc>
        <w:tc>
          <w:tcPr>
            <w:tcW w:w="6930" w:type="dxa"/>
          </w:tcPr>
          <w:p w14:paraId="7C73CEDB"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User is not already registered and has</w:t>
            </w:r>
            <w:r>
              <w:rPr>
                <w:rFonts w:ascii="Times New Roman" w:hAnsi="Times New Roman"/>
                <w:color w:val="000000" w:themeColor="text1"/>
                <w:sz w:val="24"/>
                <w:szCs w:val="24"/>
              </w:rPr>
              <w:t xml:space="preserve"> an active internet connection.</w:t>
            </w:r>
          </w:p>
        </w:tc>
      </w:tr>
      <w:tr w:rsidR="00A15869" w14:paraId="63FA010B" w14:textId="77777777" w:rsidTr="00C76F00">
        <w:tc>
          <w:tcPr>
            <w:tcW w:w="1980" w:type="dxa"/>
          </w:tcPr>
          <w:p w14:paraId="2F78F0DC" w14:textId="77777777" w:rsidR="00A15869" w:rsidRDefault="00A15869" w:rsidP="00C76F00">
            <w:pPr>
              <w:spacing w:before="120" w:after="120" w:line="360" w:lineRule="auto"/>
              <w:jc w:val="right"/>
              <w:rPr>
                <w:b/>
              </w:rPr>
            </w:pPr>
            <w:r>
              <w:rPr>
                <w:b/>
              </w:rPr>
              <w:t>Postconditions:</w:t>
            </w:r>
          </w:p>
        </w:tc>
        <w:tc>
          <w:tcPr>
            <w:tcW w:w="6930" w:type="dxa"/>
          </w:tcPr>
          <w:p w14:paraId="4DBCEDC2"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A new user account is created and a confirmation message is displayed.</w:t>
            </w:r>
          </w:p>
        </w:tc>
      </w:tr>
      <w:tr w:rsidR="00A15869" w14:paraId="20191B70" w14:textId="77777777" w:rsidTr="00C76F00">
        <w:tc>
          <w:tcPr>
            <w:tcW w:w="1980" w:type="dxa"/>
          </w:tcPr>
          <w:p w14:paraId="0906ED79" w14:textId="77777777" w:rsidR="00A15869" w:rsidRDefault="00A15869" w:rsidP="00C76F00">
            <w:pPr>
              <w:spacing w:before="120" w:after="120" w:line="360" w:lineRule="auto"/>
              <w:jc w:val="right"/>
              <w:rPr>
                <w:b/>
              </w:rPr>
            </w:pPr>
            <w:r>
              <w:rPr>
                <w:b/>
              </w:rPr>
              <w:t>Normal Flow:</w:t>
            </w:r>
          </w:p>
        </w:tc>
        <w:tc>
          <w:tcPr>
            <w:tcW w:w="6930" w:type="dxa"/>
          </w:tcPr>
          <w:p w14:paraId="69D0F2B4" w14:textId="77777777" w:rsidR="00A15869" w:rsidRPr="000366BA" w:rsidRDefault="00A15869" w:rsidP="009D57E9">
            <w:pPr>
              <w:pStyle w:val="NormalWeb"/>
              <w:numPr>
                <w:ilvl w:val="0"/>
                <w:numId w:val="24"/>
              </w:numPr>
              <w:spacing w:before="120" w:beforeAutospacing="0" w:after="120" w:afterAutospacing="0" w:line="360" w:lineRule="auto"/>
              <w:ind w:left="0"/>
              <w:rPr>
                <w:color w:val="000000" w:themeColor="text1"/>
              </w:rPr>
            </w:pPr>
            <w:r w:rsidRPr="000366BA">
              <w:rPr>
                <w:color w:val="000000" w:themeColor="text1"/>
              </w:rPr>
              <w:t>User opens the registration page.</w:t>
            </w:r>
          </w:p>
          <w:p w14:paraId="0FFBC2A1" w14:textId="77777777" w:rsidR="00A15869" w:rsidRPr="000366BA" w:rsidRDefault="00A15869" w:rsidP="009D57E9">
            <w:pPr>
              <w:pStyle w:val="NormalWeb"/>
              <w:numPr>
                <w:ilvl w:val="0"/>
                <w:numId w:val="24"/>
              </w:numPr>
              <w:spacing w:before="120" w:beforeAutospacing="0" w:after="120" w:afterAutospacing="0" w:line="360" w:lineRule="auto"/>
              <w:ind w:left="0"/>
              <w:rPr>
                <w:color w:val="000000" w:themeColor="text1"/>
              </w:rPr>
            </w:pPr>
            <w:r w:rsidRPr="000366BA">
              <w:rPr>
                <w:color w:val="000000" w:themeColor="text1"/>
              </w:rPr>
              <w:t>User enters required personal details.</w:t>
            </w:r>
          </w:p>
          <w:p w14:paraId="486648CB" w14:textId="77777777" w:rsidR="00A15869" w:rsidRPr="000366BA" w:rsidRDefault="00A15869" w:rsidP="009D57E9">
            <w:pPr>
              <w:pStyle w:val="NormalWeb"/>
              <w:numPr>
                <w:ilvl w:val="0"/>
                <w:numId w:val="24"/>
              </w:numPr>
              <w:spacing w:before="120" w:beforeAutospacing="0" w:after="120" w:afterAutospacing="0" w:line="360" w:lineRule="auto"/>
              <w:ind w:left="0"/>
              <w:rPr>
                <w:color w:val="000000" w:themeColor="text1"/>
              </w:rPr>
            </w:pPr>
            <w:r w:rsidRPr="000366BA">
              <w:rPr>
                <w:color w:val="000000" w:themeColor="text1"/>
              </w:rPr>
              <w:t>System validates the entered data.</w:t>
            </w:r>
          </w:p>
          <w:p w14:paraId="17037754" w14:textId="77777777" w:rsidR="00A15869" w:rsidRPr="000366BA" w:rsidRDefault="00A15869" w:rsidP="009D57E9">
            <w:pPr>
              <w:pStyle w:val="NormalWeb"/>
              <w:numPr>
                <w:ilvl w:val="0"/>
                <w:numId w:val="24"/>
              </w:numPr>
              <w:spacing w:before="120" w:beforeAutospacing="0" w:after="120" w:afterAutospacing="0" w:line="360" w:lineRule="auto"/>
              <w:ind w:left="0"/>
              <w:rPr>
                <w:color w:val="000000" w:themeColor="text1"/>
              </w:rPr>
            </w:pPr>
            <w:r w:rsidRPr="000366BA">
              <w:rPr>
                <w:color w:val="000000" w:themeColor="text1"/>
              </w:rPr>
              <w:t>System stores the information in the database.</w:t>
            </w:r>
          </w:p>
          <w:p w14:paraId="7B059459" w14:textId="77777777" w:rsidR="00A15869" w:rsidRPr="00470F63" w:rsidRDefault="00A15869" w:rsidP="009D57E9">
            <w:pPr>
              <w:pStyle w:val="NormalWeb"/>
              <w:numPr>
                <w:ilvl w:val="0"/>
                <w:numId w:val="24"/>
              </w:numPr>
              <w:spacing w:before="120" w:beforeAutospacing="0" w:after="120" w:afterAutospacing="0" w:line="360" w:lineRule="auto"/>
              <w:ind w:left="0"/>
              <w:rPr>
                <w:color w:val="000000" w:themeColor="text1"/>
              </w:rPr>
            </w:pPr>
            <w:r w:rsidRPr="000366BA">
              <w:rPr>
                <w:color w:val="000000" w:themeColor="text1"/>
              </w:rPr>
              <w:t>System confirms successful registration.</w:t>
            </w:r>
          </w:p>
        </w:tc>
      </w:tr>
      <w:tr w:rsidR="00A15869" w14:paraId="742AF4BF" w14:textId="77777777" w:rsidTr="00C76F00">
        <w:tc>
          <w:tcPr>
            <w:tcW w:w="1980" w:type="dxa"/>
          </w:tcPr>
          <w:p w14:paraId="7E3E49F6" w14:textId="77777777" w:rsidR="00A15869" w:rsidRDefault="00A15869" w:rsidP="00C76F00">
            <w:pPr>
              <w:spacing w:before="120" w:after="120" w:line="360" w:lineRule="auto"/>
              <w:jc w:val="right"/>
              <w:rPr>
                <w:b/>
              </w:rPr>
            </w:pPr>
            <w:r>
              <w:rPr>
                <w:b/>
              </w:rPr>
              <w:t>Alternative Flows:</w:t>
            </w:r>
          </w:p>
        </w:tc>
        <w:tc>
          <w:tcPr>
            <w:tcW w:w="6930" w:type="dxa"/>
          </w:tcPr>
          <w:p w14:paraId="36A85E00"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w:t>
            </w:r>
            <w:r w:rsidRPr="000366BA">
              <w:rPr>
                <w:color w:val="000000" w:themeColor="text1"/>
              </w:rPr>
              <w:t>If the email already exists, the system prompts the user to log in.</w:t>
            </w:r>
          </w:p>
        </w:tc>
      </w:tr>
      <w:tr w:rsidR="00A15869" w14:paraId="3D009488" w14:textId="77777777" w:rsidTr="00C76F00">
        <w:tc>
          <w:tcPr>
            <w:tcW w:w="1980" w:type="dxa"/>
          </w:tcPr>
          <w:p w14:paraId="2EFC3FEB" w14:textId="77777777" w:rsidR="00A15869" w:rsidRDefault="00A15869" w:rsidP="00C76F00">
            <w:pPr>
              <w:spacing w:before="120" w:after="120" w:line="360" w:lineRule="auto"/>
              <w:jc w:val="right"/>
              <w:rPr>
                <w:b/>
              </w:rPr>
            </w:pPr>
            <w:r>
              <w:rPr>
                <w:b/>
              </w:rPr>
              <w:lastRenderedPageBreak/>
              <w:t>Exceptions:</w:t>
            </w:r>
          </w:p>
        </w:tc>
        <w:tc>
          <w:tcPr>
            <w:tcW w:w="6930" w:type="dxa"/>
          </w:tcPr>
          <w:p w14:paraId="1E2CF004"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Network or database failure during registration.</w:t>
            </w:r>
          </w:p>
        </w:tc>
      </w:tr>
      <w:tr w:rsidR="00A15869" w14:paraId="17DA4C1F" w14:textId="77777777" w:rsidTr="00C76F00">
        <w:tc>
          <w:tcPr>
            <w:tcW w:w="1980" w:type="dxa"/>
          </w:tcPr>
          <w:p w14:paraId="5A4EFF65" w14:textId="77777777" w:rsidR="00A15869" w:rsidRDefault="00A15869" w:rsidP="00C76F00">
            <w:pPr>
              <w:spacing w:before="120" w:after="120" w:line="360" w:lineRule="auto"/>
              <w:jc w:val="right"/>
              <w:rPr>
                <w:b/>
              </w:rPr>
            </w:pPr>
            <w:r>
              <w:rPr>
                <w:b/>
              </w:rPr>
              <w:t>Includes:</w:t>
            </w:r>
          </w:p>
        </w:tc>
        <w:tc>
          <w:tcPr>
            <w:tcW w:w="6930" w:type="dxa"/>
          </w:tcPr>
          <w:p w14:paraId="23A8A54D" w14:textId="77777777" w:rsidR="00A15869" w:rsidRDefault="00A15869" w:rsidP="00C76F00">
            <w:pPr>
              <w:spacing w:before="120" w:after="120" w:line="360" w:lineRule="auto"/>
              <w:jc w:val="both"/>
            </w:pPr>
            <w:r>
              <w:t>None.</w:t>
            </w:r>
          </w:p>
        </w:tc>
      </w:tr>
      <w:tr w:rsidR="00A15869" w14:paraId="088F0C25" w14:textId="77777777" w:rsidTr="00C76F00">
        <w:tc>
          <w:tcPr>
            <w:tcW w:w="1980" w:type="dxa"/>
          </w:tcPr>
          <w:p w14:paraId="2CA7103D" w14:textId="77777777" w:rsidR="00A15869" w:rsidRDefault="00A15869" w:rsidP="00C76F00">
            <w:pPr>
              <w:spacing w:before="120" w:after="120" w:line="360" w:lineRule="auto"/>
              <w:jc w:val="right"/>
              <w:rPr>
                <w:b/>
              </w:rPr>
            </w:pPr>
            <w:r>
              <w:rPr>
                <w:b/>
              </w:rPr>
              <w:t>Special Requirements:</w:t>
            </w:r>
          </w:p>
        </w:tc>
        <w:tc>
          <w:tcPr>
            <w:tcW w:w="6930" w:type="dxa"/>
          </w:tcPr>
          <w:p w14:paraId="2026B8DF" w14:textId="77777777" w:rsidR="00A15869" w:rsidRDefault="00A15869" w:rsidP="00C76F00">
            <w:pPr>
              <w:spacing w:before="120" w:after="120" w:line="360" w:lineRule="auto"/>
              <w:jc w:val="both"/>
            </w:pPr>
            <w:r w:rsidRPr="00470F63">
              <w:rPr>
                <w:color w:val="000000" w:themeColor="text1"/>
              </w:rPr>
              <w:t>Secure password storage.</w:t>
            </w:r>
          </w:p>
        </w:tc>
      </w:tr>
      <w:tr w:rsidR="00A15869" w14:paraId="6FB73ECA" w14:textId="77777777" w:rsidTr="00C76F00">
        <w:tc>
          <w:tcPr>
            <w:tcW w:w="1980" w:type="dxa"/>
          </w:tcPr>
          <w:p w14:paraId="72D1A5B4" w14:textId="77777777" w:rsidR="00A15869" w:rsidRDefault="00A15869" w:rsidP="00C76F00">
            <w:pPr>
              <w:spacing w:before="120" w:after="120" w:line="360" w:lineRule="auto"/>
              <w:jc w:val="right"/>
              <w:rPr>
                <w:b/>
              </w:rPr>
            </w:pPr>
            <w:r>
              <w:rPr>
                <w:b/>
              </w:rPr>
              <w:t>Assumptions:</w:t>
            </w:r>
          </w:p>
        </w:tc>
        <w:tc>
          <w:tcPr>
            <w:tcW w:w="6930" w:type="dxa"/>
          </w:tcPr>
          <w:p w14:paraId="6FCEE86B"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User has a valid email address.</w:t>
            </w:r>
          </w:p>
        </w:tc>
      </w:tr>
      <w:tr w:rsidR="00A15869" w14:paraId="3C4E8142" w14:textId="77777777" w:rsidTr="00C76F00">
        <w:tc>
          <w:tcPr>
            <w:tcW w:w="1980" w:type="dxa"/>
          </w:tcPr>
          <w:p w14:paraId="63F0B734" w14:textId="77777777" w:rsidR="00A15869" w:rsidRDefault="00A15869" w:rsidP="00C76F00">
            <w:pPr>
              <w:spacing w:before="120" w:after="120" w:line="360" w:lineRule="auto"/>
              <w:jc w:val="right"/>
              <w:rPr>
                <w:b/>
              </w:rPr>
            </w:pPr>
            <w:r>
              <w:rPr>
                <w:b/>
              </w:rPr>
              <w:t>Notes and Issues:</w:t>
            </w:r>
          </w:p>
        </w:tc>
        <w:tc>
          <w:tcPr>
            <w:tcW w:w="6930" w:type="dxa"/>
          </w:tcPr>
          <w:p w14:paraId="24B12E6B"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None.</w:t>
            </w:r>
          </w:p>
        </w:tc>
      </w:tr>
    </w:tbl>
    <w:p w14:paraId="2AC19845" w14:textId="55160F8D" w:rsidR="00A15869" w:rsidRPr="004B7BBC" w:rsidRDefault="004B7BBC" w:rsidP="00F12669">
      <w:pPr>
        <w:pStyle w:val="Caption"/>
        <w:spacing w:before="120" w:after="120" w:line="360" w:lineRule="auto"/>
        <w:jc w:val="center"/>
        <w:rPr>
          <w:b/>
          <w:bCs/>
          <w:i w:val="0"/>
          <w:iCs w:val="0"/>
          <w:color w:val="auto"/>
          <w:sz w:val="24"/>
          <w:szCs w:val="24"/>
        </w:rPr>
      </w:pPr>
      <w:bookmarkStart w:id="166" w:name="_Toc216934234"/>
      <w:bookmarkStart w:id="167" w:name="_Toc216889288"/>
      <w:bookmarkStart w:id="168" w:name="_Toc216891307"/>
      <w:bookmarkStart w:id="169" w:name="_Toc216936165"/>
      <w:bookmarkStart w:id="170" w:name="_Toc228891287"/>
      <w:bookmarkStart w:id="171" w:name="_Toc228892636"/>
      <w:bookmarkStart w:id="172" w:name="_Toc228899278"/>
      <w:bookmarkStart w:id="173" w:name="_Toc228900983"/>
      <w:bookmarkStart w:id="174" w:name="_Toc228901079"/>
      <w:bookmarkEnd w:id="165"/>
      <w:r w:rsidRPr="004B7BBC">
        <w:rPr>
          <w:b/>
          <w:bCs/>
          <w:i w:val="0"/>
          <w:iCs w:val="0"/>
          <w:color w:val="auto"/>
          <w:sz w:val="24"/>
          <w:szCs w:val="24"/>
        </w:rPr>
        <w:t xml:space="preserve">Table </w:t>
      </w:r>
      <w:r w:rsidR="00F94374">
        <w:rPr>
          <w:b/>
          <w:bCs/>
          <w:i w:val="0"/>
          <w:iCs w:val="0"/>
          <w:color w:val="auto"/>
          <w:sz w:val="24"/>
          <w:szCs w:val="24"/>
        </w:rPr>
        <w:fldChar w:fldCharType="begin"/>
      </w:r>
      <w:r w:rsidR="00F94374">
        <w:rPr>
          <w:b/>
          <w:bCs/>
          <w:i w:val="0"/>
          <w:iCs w:val="0"/>
          <w:color w:val="auto"/>
          <w:sz w:val="24"/>
          <w:szCs w:val="24"/>
        </w:rPr>
        <w:instrText xml:space="preserve"> STYLEREF 3 \s </w:instrText>
      </w:r>
      <w:r w:rsidR="00F94374">
        <w:rPr>
          <w:b/>
          <w:bCs/>
          <w:i w:val="0"/>
          <w:iCs w:val="0"/>
          <w:color w:val="auto"/>
          <w:sz w:val="24"/>
          <w:szCs w:val="24"/>
        </w:rPr>
        <w:fldChar w:fldCharType="separate"/>
      </w:r>
      <w:r w:rsidR="0024179D">
        <w:rPr>
          <w:b/>
          <w:bCs/>
          <w:i w:val="0"/>
          <w:iCs w:val="0"/>
          <w:noProof/>
          <w:color w:val="auto"/>
          <w:sz w:val="24"/>
          <w:szCs w:val="24"/>
        </w:rPr>
        <w:t>3</w:t>
      </w:r>
      <w:r w:rsidR="00424619">
        <w:rPr>
          <w:b/>
          <w:bCs/>
          <w:i w:val="0"/>
          <w:iCs w:val="0"/>
          <w:noProof/>
          <w:color w:val="auto"/>
          <w:sz w:val="24"/>
          <w:szCs w:val="24"/>
        </w:rPr>
        <w:t>.2</w:t>
      </w:r>
      <w:r w:rsidR="00F94374">
        <w:rPr>
          <w:b/>
          <w:bCs/>
          <w:i w:val="0"/>
          <w:iCs w:val="0"/>
          <w:color w:val="auto"/>
          <w:sz w:val="24"/>
          <w:szCs w:val="24"/>
        </w:rPr>
        <w:fldChar w:fldCharType="end"/>
      </w:r>
      <w:r w:rsidRPr="004B7BBC">
        <w:rPr>
          <w:b/>
          <w:bCs/>
          <w:i w:val="0"/>
          <w:iCs w:val="0"/>
          <w:color w:val="auto"/>
          <w:sz w:val="24"/>
          <w:szCs w:val="24"/>
        </w:rPr>
        <w:t>: UC-</w:t>
      </w:r>
      <w:r>
        <w:rPr>
          <w:b/>
          <w:bCs/>
          <w:i w:val="0"/>
          <w:iCs w:val="0"/>
          <w:color w:val="auto"/>
          <w:sz w:val="24"/>
          <w:szCs w:val="24"/>
        </w:rPr>
        <w:t>2</w:t>
      </w:r>
      <w:r w:rsidRPr="004B7BBC">
        <w:rPr>
          <w:b/>
          <w:bCs/>
          <w:i w:val="0"/>
          <w:iCs w:val="0"/>
          <w:color w:val="auto"/>
          <w:sz w:val="24"/>
          <w:szCs w:val="24"/>
        </w:rPr>
        <w:t>.0</w:t>
      </w:r>
      <w:bookmarkEnd w:id="166"/>
      <w:bookmarkEnd w:id="167"/>
      <w:bookmarkEnd w:id="168"/>
      <w:bookmarkEnd w:id="169"/>
      <w:bookmarkEnd w:id="170"/>
      <w:bookmarkEnd w:id="171"/>
      <w:bookmarkEnd w:id="172"/>
      <w:bookmarkEnd w:id="173"/>
      <w:bookmarkEnd w:id="174"/>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6308E2C9" w14:textId="77777777" w:rsidTr="00C76F00">
        <w:tc>
          <w:tcPr>
            <w:tcW w:w="1980" w:type="dxa"/>
            <w:tcBorders>
              <w:top w:val="single" w:sz="12" w:space="0" w:color="auto"/>
              <w:bottom w:val="single" w:sz="6" w:space="0" w:color="auto"/>
            </w:tcBorders>
            <w:shd w:val="clear" w:color="auto" w:fill="F2F2F2"/>
          </w:tcPr>
          <w:p w14:paraId="5FFB59FE" w14:textId="77777777" w:rsidR="00A15869" w:rsidRDefault="00A15869" w:rsidP="00C76F00">
            <w:pPr>
              <w:spacing w:before="120" w:after="120" w:line="360" w:lineRule="auto"/>
              <w:jc w:val="right"/>
              <w:rPr>
                <w:b/>
              </w:rPr>
            </w:pPr>
            <w:bookmarkStart w:id="175" w:name="_Hlk216889816"/>
            <w:r>
              <w:rPr>
                <w:b/>
              </w:rPr>
              <w:t>Use Case ID:</w:t>
            </w:r>
          </w:p>
        </w:tc>
        <w:tc>
          <w:tcPr>
            <w:tcW w:w="6930" w:type="dxa"/>
            <w:tcBorders>
              <w:top w:val="single" w:sz="12" w:space="0" w:color="auto"/>
              <w:bottom w:val="single" w:sz="6" w:space="0" w:color="auto"/>
            </w:tcBorders>
            <w:shd w:val="clear" w:color="auto" w:fill="F2F2F2"/>
          </w:tcPr>
          <w:p w14:paraId="48B857B0"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UC-2.0</w:t>
            </w:r>
          </w:p>
        </w:tc>
      </w:tr>
      <w:tr w:rsidR="00A15869" w14:paraId="48587167" w14:textId="77777777" w:rsidTr="00C76F00">
        <w:tc>
          <w:tcPr>
            <w:tcW w:w="1980" w:type="dxa"/>
            <w:tcBorders>
              <w:top w:val="single" w:sz="6" w:space="0" w:color="auto"/>
              <w:bottom w:val="single" w:sz="6" w:space="0" w:color="auto"/>
            </w:tcBorders>
            <w:shd w:val="clear" w:color="auto" w:fill="F2F2F2"/>
          </w:tcPr>
          <w:p w14:paraId="66F12FC7"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4DC2E1AC"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Login/Logout</w:t>
            </w:r>
          </w:p>
        </w:tc>
      </w:tr>
      <w:tr w:rsidR="00A15869" w14:paraId="0C1CDC91" w14:textId="77777777" w:rsidTr="00C76F00">
        <w:tc>
          <w:tcPr>
            <w:tcW w:w="1980" w:type="dxa"/>
            <w:tcBorders>
              <w:top w:val="single" w:sz="6" w:space="0" w:color="auto"/>
            </w:tcBorders>
          </w:tcPr>
          <w:p w14:paraId="0403682B"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11BFF4BE"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Provider, Admin, Authentication System</w:t>
            </w:r>
          </w:p>
        </w:tc>
      </w:tr>
      <w:tr w:rsidR="00A15869" w14:paraId="021FBEC0" w14:textId="77777777" w:rsidTr="00C76F00">
        <w:tc>
          <w:tcPr>
            <w:tcW w:w="1980" w:type="dxa"/>
          </w:tcPr>
          <w:p w14:paraId="4A465B5A" w14:textId="77777777" w:rsidR="00A15869" w:rsidRDefault="00A15869" w:rsidP="00C76F00">
            <w:pPr>
              <w:spacing w:before="120" w:after="120" w:line="360" w:lineRule="auto"/>
              <w:jc w:val="right"/>
              <w:rPr>
                <w:b/>
              </w:rPr>
            </w:pPr>
            <w:r>
              <w:rPr>
                <w:b/>
              </w:rPr>
              <w:t>Description:</w:t>
            </w:r>
          </w:p>
        </w:tc>
        <w:tc>
          <w:tcPr>
            <w:tcW w:w="6930" w:type="dxa"/>
          </w:tcPr>
          <w:p w14:paraId="082B59C6"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Authenticates registered users and allows them to access or exit the system securely.</w:t>
            </w:r>
          </w:p>
        </w:tc>
      </w:tr>
      <w:tr w:rsidR="00A15869" w14:paraId="7E98549D" w14:textId="77777777" w:rsidTr="00C76F00">
        <w:tc>
          <w:tcPr>
            <w:tcW w:w="1980" w:type="dxa"/>
          </w:tcPr>
          <w:p w14:paraId="16E5799C" w14:textId="77777777" w:rsidR="00A15869" w:rsidRDefault="00A15869" w:rsidP="00C76F00">
            <w:pPr>
              <w:spacing w:before="120" w:after="120" w:line="360" w:lineRule="auto"/>
              <w:jc w:val="right"/>
              <w:rPr>
                <w:b/>
              </w:rPr>
            </w:pPr>
            <w:r>
              <w:rPr>
                <w:b/>
              </w:rPr>
              <w:t>Trigger:</w:t>
            </w:r>
          </w:p>
        </w:tc>
        <w:tc>
          <w:tcPr>
            <w:tcW w:w="6930" w:type="dxa"/>
          </w:tcPr>
          <w:p w14:paraId="7C770F71"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enters login credentials or selects logout.</w:t>
            </w:r>
          </w:p>
        </w:tc>
      </w:tr>
      <w:tr w:rsidR="00A15869" w14:paraId="798533B9" w14:textId="77777777" w:rsidTr="00C76F00">
        <w:trPr>
          <w:trHeight w:val="411"/>
        </w:trPr>
        <w:tc>
          <w:tcPr>
            <w:tcW w:w="1980" w:type="dxa"/>
          </w:tcPr>
          <w:p w14:paraId="34F300E6" w14:textId="77777777" w:rsidR="00A15869" w:rsidRDefault="00A15869" w:rsidP="00C76F00">
            <w:pPr>
              <w:spacing w:before="120" w:after="120" w:line="360" w:lineRule="auto"/>
              <w:jc w:val="right"/>
              <w:rPr>
                <w:b/>
              </w:rPr>
            </w:pPr>
            <w:r>
              <w:rPr>
                <w:b/>
              </w:rPr>
              <w:t>Preconditions:</w:t>
            </w:r>
          </w:p>
        </w:tc>
        <w:tc>
          <w:tcPr>
            <w:tcW w:w="6930" w:type="dxa"/>
          </w:tcPr>
          <w:p w14:paraId="697646C0"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User account exists in the system.</w:t>
            </w:r>
          </w:p>
        </w:tc>
      </w:tr>
      <w:tr w:rsidR="00A15869" w14:paraId="7E97CEA0" w14:textId="77777777" w:rsidTr="00C76F00">
        <w:tc>
          <w:tcPr>
            <w:tcW w:w="1980" w:type="dxa"/>
          </w:tcPr>
          <w:p w14:paraId="061E49B4" w14:textId="77777777" w:rsidR="00A15869" w:rsidRDefault="00A15869" w:rsidP="00C76F00">
            <w:pPr>
              <w:spacing w:before="120" w:after="120" w:line="360" w:lineRule="auto"/>
              <w:jc w:val="right"/>
              <w:rPr>
                <w:b/>
              </w:rPr>
            </w:pPr>
            <w:r>
              <w:rPr>
                <w:b/>
              </w:rPr>
              <w:t>Postconditions:</w:t>
            </w:r>
          </w:p>
        </w:tc>
        <w:tc>
          <w:tcPr>
            <w:tcW w:w="6930" w:type="dxa"/>
          </w:tcPr>
          <w:p w14:paraId="52FE3DDB" w14:textId="77777777" w:rsidR="00A15869" w:rsidRDefault="00A15869" w:rsidP="00C76F00">
            <w:pPr>
              <w:spacing w:before="120" w:after="120" w:line="360" w:lineRule="auto"/>
              <w:jc w:val="both"/>
            </w:pPr>
            <w:r w:rsidRPr="000366BA">
              <w:rPr>
                <w:color w:val="000000" w:themeColor="text1"/>
              </w:rPr>
              <w:t>User session is started or terminated.</w:t>
            </w:r>
          </w:p>
        </w:tc>
      </w:tr>
      <w:tr w:rsidR="00A15869" w14:paraId="0FC4AFD8" w14:textId="77777777" w:rsidTr="00C76F00">
        <w:tc>
          <w:tcPr>
            <w:tcW w:w="1980" w:type="dxa"/>
          </w:tcPr>
          <w:p w14:paraId="20DEC8B0" w14:textId="77777777" w:rsidR="00A15869" w:rsidRDefault="00A15869" w:rsidP="00C76F00">
            <w:pPr>
              <w:spacing w:before="120" w:after="120" w:line="360" w:lineRule="auto"/>
              <w:jc w:val="right"/>
              <w:rPr>
                <w:b/>
              </w:rPr>
            </w:pPr>
            <w:r>
              <w:rPr>
                <w:b/>
              </w:rPr>
              <w:t>Normal Flow:</w:t>
            </w:r>
          </w:p>
        </w:tc>
        <w:tc>
          <w:tcPr>
            <w:tcW w:w="6930" w:type="dxa"/>
          </w:tcPr>
          <w:p w14:paraId="1DC5C575" w14:textId="77777777" w:rsidR="00A15869" w:rsidRPr="000366BA" w:rsidRDefault="00A15869" w:rsidP="009D57E9">
            <w:pPr>
              <w:pStyle w:val="NormalWeb"/>
              <w:numPr>
                <w:ilvl w:val="0"/>
                <w:numId w:val="25"/>
              </w:numPr>
              <w:spacing w:before="120" w:beforeAutospacing="0" w:after="120" w:afterAutospacing="0" w:line="360" w:lineRule="auto"/>
              <w:ind w:left="0"/>
              <w:rPr>
                <w:color w:val="000000" w:themeColor="text1"/>
              </w:rPr>
            </w:pPr>
            <w:r w:rsidRPr="000366BA">
              <w:rPr>
                <w:color w:val="000000" w:themeColor="text1"/>
              </w:rPr>
              <w:t>User enters email and password.</w:t>
            </w:r>
          </w:p>
          <w:p w14:paraId="4734D1DA" w14:textId="77777777" w:rsidR="00A15869" w:rsidRPr="000366BA" w:rsidRDefault="00A15869" w:rsidP="009D57E9">
            <w:pPr>
              <w:pStyle w:val="NormalWeb"/>
              <w:numPr>
                <w:ilvl w:val="0"/>
                <w:numId w:val="25"/>
              </w:numPr>
              <w:spacing w:before="120" w:beforeAutospacing="0" w:after="120" w:afterAutospacing="0" w:line="360" w:lineRule="auto"/>
              <w:ind w:left="0"/>
              <w:rPr>
                <w:color w:val="000000" w:themeColor="text1"/>
              </w:rPr>
            </w:pPr>
            <w:r w:rsidRPr="000366BA">
              <w:rPr>
                <w:color w:val="000000" w:themeColor="text1"/>
              </w:rPr>
              <w:t>System verifies credentials.</w:t>
            </w:r>
          </w:p>
          <w:p w14:paraId="50636273" w14:textId="77777777" w:rsidR="00A15869" w:rsidRPr="00812435" w:rsidRDefault="00A15869" w:rsidP="009D57E9">
            <w:pPr>
              <w:pStyle w:val="NormalWeb"/>
              <w:numPr>
                <w:ilvl w:val="0"/>
                <w:numId w:val="25"/>
              </w:numPr>
              <w:spacing w:before="120" w:beforeAutospacing="0" w:after="120" w:afterAutospacing="0" w:line="360" w:lineRule="auto"/>
              <w:ind w:left="0"/>
              <w:rPr>
                <w:color w:val="000000" w:themeColor="text1"/>
              </w:rPr>
            </w:pPr>
            <w:r w:rsidRPr="000366BA">
              <w:rPr>
                <w:color w:val="000000" w:themeColor="text1"/>
              </w:rPr>
              <w:t>System grants access and redirects to dashboard.</w:t>
            </w:r>
          </w:p>
        </w:tc>
      </w:tr>
      <w:tr w:rsidR="00A15869" w14:paraId="7F570A4A" w14:textId="77777777" w:rsidTr="00C76F00">
        <w:tc>
          <w:tcPr>
            <w:tcW w:w="1980" w:type="dxa"/>
          </w:tcPr>
          <w:p w14:paraId="079AB1B0" w14:textId="77777777" w:rsidR="00A15869" w:rsidRDefault="00A15869" w:rsidP="00C76F00">
            <w:pPr>
              <w:spacing w:before="120" w:after="120" w:line="360" w:lineRule="auto"/>
              <w:jc w:val="right"/>
              <w:rPr>
                <w:b/>
              </w:rPr>
            </w:pPr>
            <w:r>
              <w:rPr>
                <w:b/>
              </w:rPr>
              <w:t>Alternative Flows:</w:t>
            </w:r>
          </w:p>
        </w:tc>
        <w:tc>
          <w:tcPr>
            <w:tcW w:w="6930" w:type="dxa"/>
          </w:tcPr>
          <w:p w14:paraId="549F5399" w14:textId="77777777" w:rsidR="00A15869" w:rsidRPr="00812435" w:rsidRDefault="00A15869" w:rsidP="00C76F00">
            <w:pPr>
              <w:pStyle w:val="NormalWeb"/>
              <w:spacing w:before="120" w:beforeAutospacing="0" w:after="120" w:afterAutospacing="0" w:line="360" w:lineRule="auto"/>
              <w:rPr>
                <w:color w:val="000000" w:themeColor="text1"/>
              </w:rPr>
            </w:pPr>
            <w:r w:rsidRPr="000366BA">
              <w:rPr>
                <w:color w:val="000000" w:themeColor="text1"/>
              </w:rPr>
              <w:t>Invalid credentials result in an error message.</w:t>
            </w:r>
          </w:p>
        </w:tc>
      </w:tr>
      <w:tr w:rsidR="00A15869" w14:paraId="1B128EE2" w14:textId="77777777" w:rsidTr="00C76F00">
        <w:tc>
          <w:tcPr>
            <w:tcW w:w="1980" w:type="dxa"/>
          </w:tcPr>
          <w:p w14:paraId="4932C6CC" w14:textId="77777777" w:rsidR="00A15869" w:rsidRDefault="00A15869" w:rsidP="00C76F00">
            <w:pPr>
              <w:spacing w:before="120" w:after="120" w:line="360" w:lineRule="auto"/>
              <w:jc w:val="right"/>
              <w:rPr>
                <w:b/>
              </w:rPr>
            </w:pPr>
            <w:r>
              <w:rPr>
                <w:b/>
              </w:rPr>
              <w:lastRenderedPageBreak/>
              <w:t>Exceptions:</w:t>
            </w:r>
          </w:p>
        </w:tc>
        <w:tc>
          <w:tcPr>
            <w:tcW w:w="6930" w:type="dxa"/>
          </w:tcPr>
          <w:p w14:paraId="3C015B26" w14:textId="77777777" w:rsidR="00A15869" w:rsidRPr="00812435" w:rsidRDefault="00A15869" w:rsidP="00C76F00">
            <w:pPr>
              <w:pStyle w:val="NormalWeb"/>
              <w:spacing w:before="120" w:beforeAutospacing="0" w:after="120" w:afterAutospacing="0" w:line="360" w:lineRule="auto"/>
              <w:rPr>
                <w:color w:val="000000" w:themeColor="text1"/>
              </w:rPr>
            </w:pPr>
            <w:r w:rsidRPr="000366BA">
              <w:rPr>
                <w:color w:val="000000" w:themeColor="text1"/>
              </w:rPr>
              <w:t>Authentication service unavailable.</w:t>
            </w:r>
          </w:p>
        </w:tc>
      </w:tr>
      <w:tr w:rsidR="00A15869" w14:paraId="128CF8FE" w14:textId="77777777" w:rsidTr="00C76F00">
        <w:tc>
          <w:tcPr>
            <w:tcW w:w="1980" w:type="dxa"/>
          </w:tcPr>
          <w:p w14:paraId="320031EB" w14:textId="77777777" w:rsidR="00A15869" w:rsidRDefault="00A15869" w:rsidP="00C76F00">
            <w:pPr>
              <w:spacing w:before="120" w:after="120" w:line="360" w:lineRule="auto"/>
              <w:jc w:val="right"/>
              <w:rPr>
                <w:b/>
              </w:rPr>
            </w:pPr>
            <w:r>
              <w:rPr>
                <w:b/>
              </w:rPr>
              <w:t>Includes:</w:t>
            </w:r>
          </w:p>
        </w:tc>
        <w:tc>
          <w:tcPr>
            <w:tcW w:w="6930" w:type="dxa"/>
          </w:tcPr>
          <w:p w14:paraId="4C87D897" w14:textId="77777777" w:rsidR="00A15869" w:rsidRDefault="00A15869" w:rsidP="00C76F00">
            <w:pPr>
              <w:spacing w:before="120" w:after="120" w:line="360" w:lineRule="auto"/>
              <w:jc w:val="both"/>
            </w:pPr>
            <w:r w:rsidRPr="00812435">
              <w:rPr>
                <w:color w:val="000000" w:themeColor="text1"/>
              </w:rPr>
              <w:t>UC-1.0 (Register Account)</w:t>
            </w:r>
          </w:p>
        </w:tc>
      </w:tr>
      <w:tr w:rsidR="00A15869" w14:paraId="46495A1C" w14:textId="77777777" w:rsidTr="00C76F00">
        <w:tc>
          <w:tcPr>
            <w:tcW w:w="1980" w:type="dxa"/>
          </w:tcPr>
          <w:p w14:paraId="4538DD79" w14:textId="77777777" w:rsidR="00A15869" w:rsidRDefault="00A15869" w:rsidP="00C76F00">
            <w:pPr>
              <w:spacing w:before="120" w:after="120" w:line="360" w:lineRule="auto"/>
              <w:jc w:val="right"/>
              <w:rPr>
                <w:b/>
              </w:rPr>
            </w:pPr>
            <w:r>
              <w:rPr>
                <w:b/>
              </w:rPr>
              <w:t>Special Requirements:</w:t>
            </w:r>
          </w:p>
        </w:tc>
        <w:tc>
          <w:tcPr>
            <w:tcW w:w="6930" w:type="dxa"/>
          </w:tcPr>
          <w:p w14:paraId="31954373" w14:textId="77777777" w:rsidR="00A15869" w:rsidRDefault="00A15869" w:rsidP="00C76F00">
            <w:pPr>
              <w:spacing w:before="120" w:after="120" w:line="360" w:lineRule="auto"/>
              <w:jc w:val="both"/>
            </w:pPr>
            <w:r w:rsidRPr="000366BA">
              <w:rPr>
                <w:color w:val="000000" w:themeColor="text1"/>
              </w:rPr>
              <w:t>Secure session management.</w:t>
            </w:r>
          </w:p>
        </w:tc>
      </w:tr>
      <w:tr w:rsidR="00A15869" w14:paraId="5210689A" w14:textId="77777777" w:rsidTr="00C76F00">
        <w:tc>
          <w:tcPr>
            <w:tcW w:w="1980" w:type="dxa"/>
          </w:tcPr>
          <w:p w14:paraId="0712BB04" w14:textId="77777777" w:rsidR="00A15869" w:rsidRDefault="00A15869" w:rsidP="00C76F00">
            <w:pPr>
              <w:spacing w:before="120" w:after="120" w:line="360" w:lineRule="auto"/>
              <w:jc w:val="right"/>
              <w:rPr>
                <w:b/>
              </w:rPr>
            </w:pPr>
            <w:r>
              <w:rPr>
                <w:b/>
              </w:rPr>
              <w:t>Assumptions:</w:t>
            </w:r>
          </w:p>
        </w:tc>
        <w:tc>
          <w:tcPr>
            <w:tcW w:w="6930" w:type="dxa"/>
          </w:tcPr>
          <w:p w14:paraId="749D4FEF"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Credentials are valid.</w:t>
            </w:r>
          </w:p>
        </w:tc>
      </w:tr>
      <w:tr w:rsidR="00A15869" w14:paraId="3496076B" w14:textId="77777777" w:rsidTr="00C76F00">
        <w:tc>
          <w:tcPr>
            <w:tcW w:w="1980" w:type="dxa"/>
          </w:tcPr>
          <w:p w14:paraId="5A89C19F" w14:textId="77777777" w:rsidR="00A15869" w:rsidRDefault="00A15869" w:rsidP="00C76F00">
            <w:pPr>
              <w:spacing w:before="120" w:after="120" w:line="360" w:lineRule="auto"/>
              <w:jc w:val="right"/>
              <w:rPr>
                <w:b/>
              </w:rPr>
            </w:pPr>
            <w:r>
              <w:rPr>
                <w:b/>
              </w:rPr>
              <w:t>Notes and Issues:</w:t>
            </w:r>
          </w:p>
        </w:tc>
        <w:tc>
          <w:tcPr>
            <w:tcW w:w="6930" w:type="dxa"/>
          </w:tcPr>
          <w:p w14:paraId="71D5DD41"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Multi-factor authentication may be added later.</w:t>
            </w:r>
          </w:p>
        </w:tc>
      </w:tr>
    </w:tbl>
    <w:p w14:paraId="7AA750A2" w14:textId="497A3B8D" w:rsidR="00A15869" w:rsidRPr="004B7BBC" w:rsidRDefault="004B7BBC" w:rsidP="00F12669">
      <w:pPr>
        <w:pStyle w:val="Caption"/>
        <w:spacing w:before="120" w:after="120" w:line="360" w:lineRule="auto"/>
        <w:jc w:val="center"/>
        <w:rPr>
          <w:b/>
          <w:bCs/>
          <w:i w:val="0"/>
          <w:iCs w:val="0"/>
          <w:color w:val="auto"/>
          <w:sz w:val="24"/>
          <w:szCs w:val="24"/>
        </w:rPr>
      </w:pPr>
      <w:bookmarkStart w:id="176" w:name="_Toc216934235"/>
      <w:bookmarkStart w:id="177" w:name="_Toc216889289"/>
      <w:bookmarkStart w:id="178" w:name="_Toc216891308"/>
      <w:bookmarkStart w:id="179" w:name="_Toc216936166"/>
      <w:bookmarkStart w:id="180" w:name="_Toc228891288"/>
      <w:bookmarkStart w:id="181" w:name="_Toc228892637"/>
      <w:bookmarkStart w:id="182" w:name="_Toc228899279"/>
      <w:bookmarkStart w:id="183" w:name="_Toc228900984"/>
      <w:bookmarkStart w:id="184" w:name="_Toc228901080"/>
      <w:bookmarkEnd w:id="175"/>
      <w:r w:rsidRPr="004B7BBC">
        <w:rPr>
          <w:b/>
          <w:bCs/>
          <w:i w:val="0"/>
          <w:iCs w:val="0"/>
          <w:color w:val="auto"/>
          <w:sz w:val="24"/>
          <w:szCs w:val="24"/>
        </w:rPr>
        <w:t xml:space="preserve">Table </w:t>
      </w:r>
      <w:r w:rsidR="00363743">
        <w:rPr>
          <w:b/>
          <w:bCs/>
          <w:i w:val="0"/>
          <w:iCs w:val="0"/>
          <w:color w:val="auto"/>
          <w:sz w:val="24"/>
          <w:szCs w:val="24"/>
        </w:rPr>
        <w:t>3.3</w:t>
      </w:r>
      <w:r w:rsidRPr="004B7BBC">
        <w:rPr>
          <w:b/>
          <w:bCs/>
          <w:i w:val="0"/>
          <w:iCs w:val="0"/>
          <w:color w:val="auto"/>
          <w:sz w:val="24"/>
          <w:szCs w:val="24"/>
        </w:rPr>
        <w:t>: UC-</w:t>
      </w:r>
      <w:r>
        <w:rPr>
          <w:b/>
          <w:bCs/>
          <w:i w:val="0"/>
          <w:iCs w:val="0"/>
          <w:color w:val="auto"/>
          <w:sz w:val="24"/>
          <w:szCs w:val="24"/>
        </w:rPr>
        <w:t>3</w:t>
      </w:r>
      <w:r w:rsidRPr="004B7BBC">
        <w:rPr>
          <w:b/>
          <w:bCs/>
          <w:i w:val="0"/>
          <w:iCs w:val="0"/>
          <w:color w:val="auto"/>
          <w:sz w:val="24"/>
          <w:szCs w:val="24"/>
        </w:rPr>
        <w:t>.0</w:t>
      </w:r>
      <w:bookmarkEnd w:id="176"/>
      <w:bookmarkEnd w:id="177"/>
      <w:bookmarkEnd w:id="178"/>
      <w:bookmarkEnd w:id="179"/>
      <w:bookmarkEnd w:id="180"/>
      <w:bookmarkEnd w:id="181"/>
      <w:bookmarkEnd w:id="182"/>
      <w:bookmarkEnd w:id="183"/>
      <w:bookmarkEnd w:id="184"/>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7E86C14B" w14:textId="77777777" w:rsidTr="00C76F00">
        <w:tc>
          <w:tcPr>
            <w:tcW w:w="1980" w:type="dxa"/>
            <w:tcBorders>
              <w:top w:val="single" w:sz="12" w:space="0" w:color="auto"/>
              <w:bottom w:val="single" w:sz="6" w:space="0" w:color="auto"/>
            </w:tcBorders>
            <w:shd w:val="clear" w:color="auto" w:fill="F2F2F2"/>
          </w:tcPr>
          <w:p w14:paraId="7FCD62F7" w14:textId="77777777" w:rsidR="00A15869" w:rsidRDefault="00A15869" w:rsidP="00C76F00">
            <w:pPr>
              <w:spacing w:before="120" w:after="120" w:line="360" w:lineRule="auto"/>
              <w:jc w:val="right"/>
              <w:rPr>
                <w:b/>
              </w:rPr>
            </w:pPr>
            <w:bookmarkStart w:id="185" w:name="_Hlk216889837"/>
            <w:r>
              <w:rPr>
                <w:b/>
              </w:rPr>
              <w:t>Use Case ID:</w:t>
            </w:r>
          </w:p>
        </w:tc>
        <w:tc>
          <w:tcPr>
            <w:tcW w:w="6930" w:type="dxa"/>
            <w:tcBorders>
              <w:top w:val="single" w:sz="12" w:space="0" w:color="auto"/>
              <w:bottom w:val="single" w:sz="6" w:space="0" w:color="auto"/>
            </w:tcBorders>
            <w:shd w:val="clear" w:color="auto" w:fill="F2F2F2"/>
          </w:tcPr>
          <w:p w14:paraId="055A9159"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UC-3.0</w:t>
            </w:r>
          </w:p>
        </w:tc>
      </w:tr>
      <w:tr w:rsidR="00A15869" w14:paraId="3BFF21C6" w14:textId="77777777" w:rsidTr="00C76F00">
        <w:tc>
          <w:tcPr>
            <w:tcW w:w="1980" w:type="dxa"/>
            <w:tcBorders>
              <w:top w:val="single" w:sz="6" w:space="0" w:color="auto"/>
              <w:bottom w:val="single" w:sz="6" w:space="0" w:color="auto"/>
            </w:tcBorders>
            <w:shd w:val="clear" w:color="auto" w:fill="F2F2F2"/>
          </w:tcPr>
          <w:p w14:paraId="12B262C5"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6083D13E"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Book Ticket</w:t>
            </w:r>
          </w:p>
        </w:tc>
      </w:tr>
      <w:tr w:rsidR="00A15869" w14:paraId="45A8D6D3" w14:textId="77777777" w:rsidTr="00C76F00">
        <w:tc>
          <w:tcPr>
            <w:tcW w:w="1980" w:type="dxa"/>
            <w:tcBorders>
              <w:top w:val="single" w:sz="6" w:space="0" w:color="auto"/>
            </w:tcBorders>
          </w:tcPr>
          <w:p w14:paraId="45BF7222"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5C8A6DF2"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User, Provider system</w:t>
            </w:r>
          </w:p>
        </w:tc>
      </w:tr>
      <w:tr w:rsidR="00A15869" w14:paraId="31E8AC3B" w14:textId="77777777" w:rsidTr="00C76F00">
        <w:tc>
          <w:tcPr>
            <w:tcW w:w="1980" w:type="dxa"/>
          </w:tcPr>
          <w:p w14:paraId="7946246E" w14:textId="77777777" w:rsidR="00A15869" w:rsidRDefault="00A15869" w:rsidP="00C76F00">
            <w:pPr>
              <w:spacing w:before="120" w:after="120" w:line="360" w:lineRule="auto"/>
              <w:jc w:val="right"/>
              <w:rPr>
                <w:b/>
              </w:rPr>
            </w:pPr>
            <w:r>
              <w:rPr>
                <w:b/>
              </w:rPr>
              <w:t>Description:</w:t>
            </w:r>
          </w:p>
        </w:tc>
        <w:tc>
          <w:tcPr>
            <w:tcW w:w="6930" w:type="dxa"/>
          </w:tcPr>
          <w:p w14:paraId="12F0909E"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Allows users to search available routes, select seats, and book tic</w:t>
            </w:r>
            <w:r>
              <w:rPr>
                <w:rFonts w:ascii="Times New Roman" w:hAnsi="Times New Roman"/>
                <w:color w:val="000000" w:themeColor="text1"/>
                <w:sz w:val="24"/>
                <w:szCs w:val="24"/>
              </w:rPr>
              <w:t>kets using the SafarBot system.</w:t>
            </w:r>
          </w:p>
        </w:tc>
      </w:tr>
      <w:tr w:rsidR="00A15869" w14:paraId="160C4368" w14:textId="77777777" w:rsidTr="00C76F00">
        <w:tc>
          <w:tcPr>
            <w:tcW w:w="1980" w:type="dxa"/>
          </w:tcPr>
          <w:p w14:paraId="46241B11" w14:textId="77777777" w:rsidR="00A15869" w:rsidRDefault="00A15869" w:rsidP="00C76F00">
            <w:pPr>
              <w:spacing w:before="120" w:after="120" w:line="360" w:lineRule="auto"/>
              <w:jc w:val="right"/>
              <w:rPr>
                <w:b/>
              </w:rPr>
            </w:pPr>
            <w:r>
              <w:rPr>
                <w:b/>
              </w:rPr>
              <w:t>Trigger:</w:t>
            </w:r>
          </w:p>
        </w:tc>
        <w:tc>
          <w:tcPr>
            <w:tcW w:w="6930" w:type="dxa"/>
          </w:tcPr>
          <w:p w14:paraId="722F2786"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User initiates ticket booking.</w:t>
            </w:r>
          </w:p>
        </w:tc>
      </w:tr>
      <w:tr w:rsidR="00A15869" w14:paraId="0D28987B" w14:textId="77777777" w:rsidTr="00C76F00">
        <w:trPr>
          <w:trHeight w:val="358"/>
        </w:trPr>
        <w:tc>
          <w:tcPr>
            <w:tcW w:w="1980" w:type="dxa"/>
          </w:tcPr>
          <w:p w14:paraId="6F82ACD8" w14:textId="77777777" w:rsidR="00A15869" w:rsidRDefault="00A15869" w:rsidP="00C76F00">
            <w:pPr>
              <w:spacing w:before="120" w:after="120" w:line="360" w:lineRule="auto"/>
              <w:jc w:val="right"/>
              <w:rPr>
                <w:b/>
              </w:rPr>
            </w:pPr>
            <w:r>
              <w:rPr>
                <w:b/>
              </w:rPr>
              <w:t>Preconditions:</w:t>
            </w:r>
          </w:p>
        </w:tc>
        <w:tc>
          <w:tcPr>
            <w:tcW w:w="6930" w:type="dxa"/>
          </w:tcPr>
          <w:p w14:paraId="032DBFED"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User must be logged in.</w:t>
            </w:r>
          </w:p>
        </w:tc>
      </w:tr>
      <w:tr w:rsidR="00A15869" w14:paraId="42FD6F14" w14:textId="77777777" w:rsidTr="00C76F00">
        <w:tc>
          <w:tcPr>
            <w:tcW w:w="1980" w:type="dxa"/>
          </w:tcPr>
          <w:p w14:paraId="696E4EB2" w14:textId="77777777" w:rsidR="00A15869" w:rsidRDefault="00A15869" w:rsidP="00C76F00">
            <w:pPr>
              <w:spacing w:before="120" w:after="120" w:line="360" w:lineRule="auto"/>
              <w:jc w:val="right"/>
              <w:rPr>
                <w:b/>
              </w:rPr>
            </w:pPr>
            <w:r>
              <w:rPr>
                <w:b/>
              </w:rPr>
              <w:t>Postconditions:</w:t>
            </w:r>
          </w:p>
        </w:tc>
        <w:tc>
          <w:tcPr>
            <w:tcW w:w="6930" w:type="dxa"/>
          </w:tcPr>
          <w:p w14:paraId="47CDF359" w14:textId="77777777" w:rsidR="00A15869" w:rsidRDefault="00A15869" w:rsidP="00C76F00">
            <w:pPr>
              <w:spacing w:before="120" w:after="120" w:line="360" w:lineRule="auto"/>
              <w:jc w:val="both"/>
            </w:pPr>
            <w:r w:rsidRPr="000366BA">
              <w:rPr>
                <w:color w:val="000000" w:themeColor="text1"/>
              </w:rPr>
              <w:t>Ticket booking is confirmed and stored.</w:t>
            </w:r>
          </w:p>
        </w:tc>
      </w:tr>
      <w:tr w:rsidR="00A15869" w14:paraId="34825ADD" w14:textId="77777777" w:rsidTr="00C76F00">
        <w:tc>
          <w:tcPr>
            <w:tcW w:w="1980" w:type="dxa"/>
          </w:tcPr>
          <w:p w14:paraId="0F9B32A0" w14:textId="77777777" w:rsidR="00A15869" w:rsidRDefault="00A15869" w:rsidP="00C76F00">
            <w:pPr>
              <w:spacing w:before="120" w:after="120" w:line="360" w:lineRule="auto"/>
              <w:jc w:val="right"/>
              <w:rPr>
                <w:b/>
              </w:rPr>
            </w:pPr>
            <w:r>
              <w:rPr>
                <w:b/>
              </w:rPr>
              <w:t>Normal Flow:</w:t>
            </w:r>
          </w:p>
        </w:tc>
        <w:tc>
          <w:tcPr>
            <w:tcW w:w="6930" w:type="dxa"/>
          </w:tcPr>
          <w:p w14:paraId="4FF1EE3A" w14:textId="77777777" w:rsidR="00A15869" w:rsidRPr="000366BA" w:rsidRDefault="00A15869" w:rsidP="009D57E9">
            <w:pPr>
              <w:pStyle w:val="NormalWeb"/>
              <w:numPr>
                <w:ilvl w:val="0"/>
                <w:numId w:val="26"/>
              </w:numPr>
              <w:spacing w:before="120" w:beforeAutospacing="0" w:after="120" w:afterAutospacing="0" w:line="360" w:lineRule="auto"/>
              <w:ind w:left="0"/>
              <w:rPr>
                <w:color w:val="000000" w:themeColor="text1"/>
              </w:rPr>
            </w:pPr>
            <w:r w:rsidRPr="000366BA">
              <w:rPr>
                <w:color w:val="000000" w:themeColor="text1"/>
              </w:rPr>
              <w:t>User searches for routes.</w:t>
            </w:r>
          </w:p>
          <w:p w14:paraId="0F4D1990" w14:textId="77777777" w:rsidR="00A15869" w:rsidRPr="000366BA" w:rsidRDefault="00A15869" w:rsidP="009D57E9">
            <w:pPr>
              <w:pStyle w:val="NormalWeb"/>
              <w:numPr>
                <w:ilvl w:val="0"/>
                <w:numId w:val="26"/>
              </w:numPr>
              <w:spacing w:before="120" w:beforeAutospacing="0" w:after="120" w:afterAutospacing="0" w:line="360" w:lineRule="auto"/>
              <w:ind w:left="0"/>
              <w:rPr>
                <w:color w:val="000000" w:themeColor="text1"/>
              </w:rPr>
            </w:pPr>
            <w:r w:rsidRPr="000366BA">
              <w:rPr>
                <w:color w:val="000000" w:themeColor="text1"/>
              </w:rPr>
              <w:t>User selects route and seat.</w:t>
            </w:r>
          </w:p>
          <w:p w14:paraId="1BDA71C5" w14:textId="77777777" w:rsidR="00A15869" w:rsidRPr="000366BA" w:rsidRDefault="00A15869" w:rsidP="009D57E9">
            <w:pPr>
              <w:pStyle w:val="NormalWeb"/>
              <w:numPr>
                <w:ilvl w:val="0"/>
                <w:numId w:val="26"/>
              </w:numPr>
              <w:spacing w:before="120" w:beforeAutospacing="0" w:after="120" w:afterAutospacing="0" w:line="360" w:lineRule="auto"/>
              <w:ind w:left="0"/>
              <w:rPr>
                <w:color w:val="000000" w:themeColor="text1"/>
              </w:rPr>
            </w:pPr>
            <w:r w:rsidRPr="000366BA">
              <w:rPr>
                <w:color w:val="000000" w:themeColor="text1"/>
              </w:rPr>
              <w:t>System confirms booking details.</w:t>
            </w:r>
          </w:p>
          <w:p w14:paraId="264B5ED8" w14:textId="77777777" w:rsidR="00A15869" w:rsidRPr="00D51D4A" w:rsidRDefault="00A15869" w:rsidP="009D57E9">
            <w:pPr>
              <w:pStyle w:val="NormalWeb"/>
              <w:numPr>
                <w:ilvl w:val="0"/>
                <w:numId w:val="26"/>
              </w:numPr>
              <w:spacing w:before="120" w:beforeAutospacing="0" w:after="120" w:afterAutospacing="0" w:line="360" w:lineRule="auto"/>
              <w:ind w:left="0"/>
              <w:rPr>
                <w:color w:val="000000" w:themeColor="text1"/>
              </w:rPr>
            </w:pPr>
            <w:r w:rsidRPr="000366BA">
              <w:rPr>
                <w:color w:val="000000" w:themeColor="text1"/>
              </w:rPr>
              <w:t>User proceeds to payment.</w:t>
            </w:r>
          </w:p>
        </w:tc>
      </w:tr>
      <w:tr w:rsidR="00A15869" w14:paraId="0DCD61D2" w14:textId="77777777" w:rsidTr="00C76F00">
        <w:tc>
          <w:tcPr>
            <w:tcW w:w="1980" w:type="dxa"/>
          </w:tcPr>
          <w:p w14:paraId="07E49453"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671AE4EE" w14:textId="77777777" w:rsidR="00A15869" w:rsidRDefault="00A15869" w:rsidP="00C76F00">
            <w:pPr>
              <w:pStyle w:val="Hints"/>
              <w:tabs>
                <w:tab w:val="left" w:pos="432"/>
              </w:tabs>
              <w:spacing w:before="120" w:after="120" w:line="360" w:lineRule="auto"/>
              <w:jc w:val="both"/>
              <w:rPr>
                <w:rFonts w:ascii="Times New Roman" w:hAnsi="Times New Roman"/>
                <w:color w:val="auto"/>
                <w:sz w:val="24"/>
                <w:szCs w:val="24"/>
              </w:rPr>
            </w:pPr>
            <w:r>
              <w:rPr>
                <w:color w:val="auto"/>
              </w:rPr>
              <w:t xml:space="preserve"> </w:t>
            </w:r>
            <w:r w:rsidRPr="000366BA">
              <w:rPr>
                <w:rFonts w:ascii="Times New Roman" w:hAnsi="Times New Roman"/>
                <w:color w:val="000000" w:themeColor="text1"/>
                <w:sz w:val="24"/>
                <w:szCs w:val="24"/>
              </w:rPr>
              <w:t>No seats available; system suggests alternatives.</w:t>
            </w:r>
          </w:p>
        </w:tc>
      </w:tr>
      <w:tr w:rsidR="00A15869" w14:paraId="0E7EE6DC" w14:textId="77777777" w:rsidTr="00C76F00">
        <w:tc>
          <w:tcPr>
            <w:tcW w:w="1980" w:type="dxa"/>
          </w:tcPr>
          <w:p w14:paraId="1B2E6339" w14:textId="77777777" w:rsidR="00A15869" w:rsidRDefault="00A15869" w:rsidP="00C76F00">
            <w:pPr>
              <w:spacing w:before="120" w:after="120" w:line="360" w:lineRule="auto"/>
              <w:jc w:val="right"/>
              <w:rPr>
                <w:b/>
              </w:rPr>
            </w:pPr>
            <w:r>
              <w:rPr>
                <w:b/>
              </w:rPr>
              <w:t>Exceptions:</w:t>
            </w:r>
          </w:p>
        </w:tc>
        <w:tc>
          <w:tcPr>
            <w:tcW w:w="6930" w:type="dxa"/>
          </w:tcPr>
          <w:p w14:paraId="5DA14272" w14:textId="77777777" w:rsidR="00A15869" w:rsidRPr="00D51D4A" w:rsidRDefault="00A15869" w:rsidP="00C76F00">
            <w:pPr>
              <w:pStyle w:val="NormalWeb"/>
              <w:spacing w:before="120" w:beforeAutospacing="0" w:after="120" w:afterAutospacing="0" w:line="360" w:lineRule="auto"/>
              <w:rPr>
                <w:color w:val="000000" w:themeColor="text1"/>
              </w:rPr>
            </w:pPr>
            <w:r w:rsidRPr="000366BA">
              <w:rPr>
                <w:color w:val="000000" w:themeColor="text1"/>
              </w:rPr>
              <w:t>Route data unavailable.</w:t>
            </w:r>
          </w:p>
        </w:tc>
      </w:tr>
      <w:tr w:rsidR="00A15869" w14:paraId="27EB8B62" w14:textId="77777777" w:rsidTr="00C76F00">
        <w:tc>
          <w:tcPr>
            <w:tcW w:w="1980" w:type="dxa"/>
          </w:tcPr>
          <w:p w14:paraId="356B386D" w14:textId="77777777" w:rsidR="00A15869" w:rsidRDefault="00A15869" w:rsidP="00C76F00">
            <w:pPr>
              <w:spacing w:before="120" w:after="120" w:line="360" w:lineRule="auto"/>
              <w:jc w:val="right"/>
              <w:rPr>
                <w:b/>
              </w:rPr>
            </w:pPr>
            <w:r>
              <w:rPr>
                <w:b/>
              </w:rPr>
              <w:t>Includes:</w:t>
            </w:r>
          </w:p>
        </w:tc>
        <w:tc>
          <w:tcPr>
            <w:tcW w:w="6930" w:type="dxa"/>
          </w:tcPr>
          <w:p w14:paraId="6D607168" w14:textId="77777777" w:rsidR="00A15869" w:rsidRDefault="00A15869" w:rsidP="00C76F00">
            <w:pPr>
              <w:spacing w:before="120" w:after="120" w:line="360" w:lineRule="auto"/>
              <w:jc w:val="both"/>
            </w:pPr>
            <w:r>
              <w:t>UC-2.0 (User Login)</w:t>
            </w:r>
          </w:p>
        </w:tc>
      </w:tr>
      <w:tr w:rsidR="00A15869" w14:paraId="4BE99AA6" w14:textId="77777777" w:rsidTr="00C76F00">
        <w:tc>
          <w:tcPr>
            <w:tcW w:w="1980" w:type="dxa"/>
          </w:tcPr>
          <w:p w14:paraId="124EF7F6" w14:textId="77777777" w:rsidR="00A15869" w:rsidRDefault="00A15869" w:rsidP="00C76F00">
            <w:pPr>
              <w:spacing w:before="120" w:after="120" w:line="360" w:lineRule="auto"/>
              <w:jc w:val="right"/>
              <w:rPr>
                <w:b/>
              </w:rPr>
            </w:pPr>
            <w:r>
              <w:rPr>
                <w:b/>
              </w:rPr>
              <w:t>Special Requirements:</w:t>
            </w:r>
          </w:p>
        </w:tc>
        <w:tc>
          <w:tcPr>
            <w:tcW w:w="6930" w:type="dxa"/>
          </w:tcPr>
          <w:p w14:paraId="7A8B452C" w14:textId="77777777" w:rsidR="00A15869" w:rsidRDefault="00A15869" w:rsidP="00C76F00">
            <w:pPr>
              <w:spacing w:before="120" w:after="120" w:line="360" w:lineRule="auto"/>
              <w:jc w:val="both"/>
            </w:pPr>
            <w:r w:rsidRPr="000366BA">
              <w:rPr>
                <w:color w:val="000000" w:themeColor="text1"/>
              </w:rPr>
              <w:t>Sea</w:t>
            </w:r>
            <w:r>
              <w:rPr>
                <w:color w:val="000000" w:themeColor="text1"/>
              </w:rPr>
              <w:t>t availability synchronization.</w:t>
            </w:r>
          </w:p>
        </w:tc>
      </w:tr>
      <w:tr w:rsidR="00A15869" w14:paraId="7EECAC17" w14:textId="77777777" w:rsidTr="00C76F00">
        <w:tc>
          <w:tcPr>
            <w:tcW w:w="1980" w:type="dxa"/>
          </w:tcPr>
          <w:p w14:paraId="5BDEC146" w14:textId="77777777" w:rsidR="00A15869" w:rsidRDefault="00A15869" w:rsidP="00C76F00">
            <w:pPr>
              <w:spacing w:before="120" w:after="120" w:line="360" w:lineRule="auto"/>
              <w:jc w:val="right"/>
              <w:rPr>
                <w:b/>
              </w:rPr>
            </w:pPr>
            <w:r>
              <w:rPr>
                <w:b/>
              </w:rPr>
              <w:t>Assumptions:</w:t>
            </w:r>
          </w:p>
        </w:tc>
        <w:tc>
          <w:tcPr>
            <w:tcW w:w="6930" w:type="dxa"/>
          </w:tcPr>
          <w:p w14:paraId="0BA974A6"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Route data is up to date.</w:t>
            </w:r>
          </w:p>
        </w:tc>
      </w:tr>
      <w:tr w:rsidR="00A15869" w14:paraId="17BDF29E" w14:textId="77777777" w:rsidTr="00C76F00">
        <w:tc>
          <w:tcPr>
            <w:tcW w:w="1980" w:type="dxa"/>
          </w:tcPr>
          <w:p w14:paraId="5892D980" w14:textId="77777777" w:rsidR="00A15869" w:rsidRDefault="00A15869" w:rsidP="00C76F00">
            <w:pPr>
              <w:spacing w:before="120" w:after="120" w:line="360" w:lineRule="auto"/>
              <w:jc w:val="right"/>
              <w:rPr>
                <w:b/>
              </w:rPr>
            </w:pPr>
            <w:r>
              <w:rPr>
                <w:b/>
              </w:rPr>
              <w:t>Notes and Issues:</w:t>
            </w:r>
          </w:p>
        </w:tc>
        <w:tc>
          <w:tcPr>
            <w:tcW w:w="6930" w:type="dxa"/>
          </w:tcPr>
          <w:p w14:paraId="14AEFA1D"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High concurrency must be handled.</w:t>
            </w:r>
          </w:p>
        </w:tc>
      </w:tr>
    </w:tbl>
    <w:p w14:paraId="6D116732" w14:textId="465FC80D" w:rsidR="00A15869" w:rsidRPr="004B7BBC" w:rsidRDefault="004B7BBC" w:rsidP="00F12669">
      <w:pPr>
        <w:pStyle w:val="Caption"/>
        <w:spacing w:before="120" w:after="120" w:line="360" w:lineRule="auto"/>
        <w:jc w:val="center"/>
        <w:rPr>
          <w:rFonts w:asciiTheme="majorBidi" w:hAnsiTheme="majorBidi" w:cstheme="majorBidi"/>
          <w:b/>
          <w:bCs/>
          <w:i w:val="0"/>
          <w:iCs w:val="0"/>
          <w:color w:val="auto"/>
          <w:sz w:val="24"/>
          <w:szCs w:val="24"/>
        </w:rPr>
      </w:pPr>
      <w:bookmarkStart w:id="186" w:name="_Toc216934236"/>
      <w:bookmarkStart w:id="187" w:name="_Toc216889290"/>
      <w:bookmarkStart w:id="188" w:name="_Toc216891309"/>
      <w:bookmarkStart w:id="189" w:name="_Toc216936167"/>
      <w:bookmarkStart w:id="190" w:name="_Toc228891289"/>
      <w:bookmarkStart w:id="191" w:name="_Toc228892638"/>
      <w:bookmarkStart w:id="192" w:name="_Toc228899280"/>
      <w:bookmarkStart w:id="193" w:name="_Toc228900985"/>
      <w:bookmarkStart w:id="194" w:name="_Toc228901081"/>
      <w:bookmarkEnd w:id="185"/>
      <w:r w:rsidRPr="004B7BBC">
        <w:rPr>
          <w:b/>
          <w:bCs/>
          <w:i w:val="0"/>
          <w:iCs w:val="0"/>
          <w:color w:val="auto"/>
          <w:sz w:val="24"/>
          <w:szCs w:val="24"/>
        </w:rPr>
        <w:t xml:space="preserve">Table </w:t>
      </w:r>
      <w:r w:rsidR="00363743">
        <w:rPr>
          <w:b/>
          <w:bCs/>
          <w:i w:val="0"/>
          <w:iCs w:val="0"/>
          <w:color w:val="auto"/>
          <w:sz w:val="24"/>
          <w:szCs w:val="24"/>
        </w:rPr>
        <w:t>3</w:t>
      </w:r>
      <w:r w:rsidR="000D15DB">
        <w:rPr>
          <w:b/>
          <w:bCs/>
          <w:i w:val="0"/>
          <w:iCs w:val="0"/>
          <w:color w:val="auto"/>
          <w:sz w:val="24"/>
          <w:szCs w:val="24"/>
        </w:rPr>
        <w:t>.</w:t>
      </w:r>
      <w:r w:rsidR="00363743">
        <w:rPr>
          <w:b/>
          <w:bCs/>
          <w:i w:val="0"/>
          <w:iCs w:val="0"/>
          <w:color w:val="auto"/>
          <w:sz w:val="24"/>
          <w:szCs w:val="24"/>
        </w:rPr>
        <w:t>4</w:t>
      </w:r>
      <w:r w:rsidRPr="004B7BBC">
        <w:rPr>
          <w:b/>
          <w:bCs/>
          <w:i w:val="0"/>
          <w:iCs w:val="0"/>
          <w:color w:val="auto"/>
          <w:sz w:val="24"/>
          <w:szCs w:val="24"/>
        </w:rPr>
        <w:t>: UC-</w:t>
      </w:r>
      <w:r w:rsidR="00471094">
        <w:rPr>
          <w:b/>
          <w:bCs/>
          <w:i w:val="0"/>
          <w:iCs w:val="0"/>
          <w:color w:val="auto"/>
          <w:sz w:val="24"/>
          <w:szCs w:val="24"/>
        </w:rPr>
        <w:t>4</w:t>
      </w:r>
      <w:r w:rsidRPr="004B7BBC">
        <w:rPr>
          <w:b/>
          <w:bCs/>
          <w:i w:val="0"/>
          <w:iCs w:val="0"/>
          <w:color w:val="auto"/>
          <w:sz w:val="24"/>
          <w:szCs w:val="24"/>
        </w:rPr>
        <w:t>.0</w:t>
      </w:r>
      <w:bookmarkEnd w:id="186"/>
      <w:bookmarkEnd w:id="187"/>
      <w:bookmarkEnd w:id="188"/>
      <w:bookmarkEnd w:id="189"/>
      <w:bookmarkEnd w:id="190"/>
      <w:bookmarkEnd w:id="191"/>
      <w:bookmarkEnd w:id="192"/>
      <w:bookmarkEnd w:id="193"/>
      <w:bookmarkEnd w:id="194"/>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0F511EA0" w14:textId="77777777" w:rsidTr="00C76F00">
        <w:tc>
          <w:tcPr>
            <w:tcW w:w="1980" w:type="dxa"/>
            <w:tcBorders>
              <w:top w:val="single" w:sz="12" w:space="0" w:color="auto"/>
              <w:bottom w:val="single" w:sz="6" w:space="0" w:color="auto"/>
            </w:tcBorders>
            <w:shd w:val="clear" w:color="auto" w:fill="F2F2F2"/>
          </w:tcPr>
          <w:p w14:paraId="4FB0D429"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4DC8116B"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UC-4.0</w:t>
            </w:r>
          </w:p>
        </w:tc>
      </w:tr>
      <w:tr w:rsidR="00A15869" w14:paraId="025D1282" w14:textId="77777777" w:rsidTr="00C76F00">
        <w:tc>
          <w:tcPr>
            <w:tcW w:w="1980" w:type="dxa"/>
            <w:tcBorders>
              <w:top w:val="single" w:sz="6" w:space="0" w:color="auto"/>
              <w:bottom w:val="single" w:sz="6" w:space="0" w:color="auto"/>
            </w:tcBorders>
            <w:shd w:val="clear" w:color="auto" w:fill="F2F2F2"/>
          </w:tcPr>
          <w:p w14:paraId="3610910E"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34999104"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Voice Booking</w:t>
            </w:r>
          </w:p>
        </w:tc>
      </w:tr>
      <w:tr w:rsidR="00A15869" w14:paraId="6630E6C2" w14:textId="77777777" w:rsidTr="00C76F00">
        <w:tc>
          <w:tcPr>
            <w:tcW w:w="1980" w:type="dxa"/>
            <w:tcBorders>
              <w:top w:val="single" w:sz="6" w:space="0" w:color="auto"/>
            </w:tcBorders>
          </w:tcPr>
          <w:p w14:paraId="479BC6B7"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3E232AE2"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User, AI Voice Agent</w:t>
            </w:r>
          </w:p>
        </w:tc>
      </w:tr>
      <w:tr w:rsidR="00A15869" w14:paraId="19B9317A" w14:textId="77777777" w:rsidTr="00C76F00">
        <w:tc>
          <w:tcPr>
            <w:tcW w:w="1980" w:type="dxa"/>
          </w:tcPr>
          <w:p w14:paraId="7D118554" w14:textId="77777777" w:rsidR="00A15869" w:rsidRDefault="00A15869" w:rsidP="00C76F00">
            <w:pPr>
              <w:spacing w:before="120" w:after="120" w:line="360" w:lineRule="auto"/>
              <w:jc w:val="right"/>
              <w:rPr>
                <w:b/>
              </w:rPr>
            </w:pPr>
            <w:r>
              <w:rPr>
                <w:b/>
              </w:rPr>
              <w:t>Description:</w:t>
            </w:r>
          </w:p>
        </w:tc>
        <w:tc>
          <w:tcPr>
            <w:tcW w:w="6930" w:type="dxa"/>
          </w:tcPr>
          <w:p w14:paraId="2434D417"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Enables users to book tickets using voi</w:t>
            </w:r>
            <w:r>
              <w:rPr>
                <w:rFonts w:ascii="Times New Roman" w:hAnsi="Times New Roman"/>
                <w:color w:val="000000" w:themeColor="text1"/>
                <w:sz w:val="24"/>
                <w:szCs w:val="24"/>
              </w:rPr>
              <w:t>ce commands with AI assistance.</w:t>
            </w:r>
          </w:p>
        </w:tc>
      </w:tr>
      <w:tr w:rsidR="00A15869" w14:paraId="46706984" w14:textId="77777777" w:rsidTr="00C76F00">
        <w:tc>
          <w:tcPr>
            <w:tcW w:w="1980" w:type="dxa"/>
          </w:tcPr>
          <w:p w14:paraId="70ABD4DB" w14:textId="77777777" w:rsidR="00A15869" w:rsidRDefault="00A15869" w:rsidP="00C76F00">
            <w:pPr>
              <w:spacing w:before="120" w:after="120" w:line="360" w:lineRule="auto"/>
              <w:jc w:val="right"/>
              <w:rPr>
                <w:b/>
              </w:rPr>
            </w:pPr>
            <w:r>
              <w:rPr>
                <w:b/>
              </w:rPr>
              <w:t>Trigger:</w:t>
            </w:r>
          </w:p>
        </w:tc>
        <w:tc>
          <w:tcPr>
            <w:tcW w:w="6930" w:type="dxa"/>
          </w:tcPr>
          <w:p w14:paraId="0B11D6F7"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w:t>
            </w:r>
            <w:r>
              <w:rPr>
                <w:rFonts w:ascii="Times New Roman" w:hAnsi="Times New Roman"/>
                <w:color w:val="000000" w:themeColor="text1"/>
                <w:sz w:val="24"/>
                <w:szCs w:val="24"/>
              </w:rPr>
              <w:t>er initiates voice interaction.</w:t>
            </w:r>
          </w:p>
        </w:tc>
      </w:tr>
      <w:tr w:rsidR="00A15869" w14:paraId="261F0E01" w14:textId="77777777" w:rsidTr="00C76F00">
        <w:trPr>
          <w:trHeight w:val="376"/>
        </w:trPr>
        <w:tc>
          <w:tcPr>
            <w:tcW w:w="1980" w:type="dxa"/>
          </w:tcPr>
          <w:p w14:paraId="618CD819" w14:textId="77777777" w:rsidR="00A15869" w:rsidRDefault="00A15869" w:rsidP="00C76F00">
            <w:pPr>
              <w:spacing w:before="120" w:after="120" w:line="360" w:lineRule="auto"/>
              <w:jc w:val="right"/>
              <w:rPr>
                <w:b/>
              </w:rPr>
            </w:pPr>
            <w:r>
              <w:rPr>
                <w:b/>
              </w:rPr>
              <w:t>Preconditions:</w:t>
            </w:r>
          </w:p>
        </w:tc>
        <w:tc>
          <w:tcPr>
            <w:tcW w:w="6930" w:type="dxa"/>
          </w:tcPr>
          <w:p w14:paraId="734B2D8A"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 xml:space="preserve">User is logged in and </w:t>
            </w:r>
            <w:r>
              <w:rPr>
                <w:rFonts w:ascii="Times New Roman" w:hAnsi="Times New Roman"/>
                <w:color w:val="000000" w:themeColor="text1"/>
                <w:sz w:val="24"/>
                <w:szCs w:val="24"/>
              </w:rPr>
              <w:t>microphone access is available.</w:t>
            </w:r>
          </w:p>
        </w:tc>
      </w:tr>
      <w:tr w:rsidR="00A15869" w14:paraId="0BED7254" w14:textId="77777777" w:rsidTr="00C76F00">
        <w:tc>
          <w:tcPr>
            <w:tcW w:w="1980" w:type="dxa"/>
          </w:tcPr>
          <w:p w14:paraId="10691468" w14:textId="77777777" w:rsidR="00A15869" w:rsidRDefault="00A15869" w:rsidP="00C76F00">
            <w:pPr>
              <w:spacing w:before="120" w:after="120" w:line="360" w:lineRule="auto"/>
              <w:jc w:val="right"/>
              <w:rPr>
                <w:b/>
              </w:rPr>
            </w:pPr>
            <w:r>
              <w:rPr>
                <w:b/>
              </w:rPr>
              <w:t>Postconditions:</w:t>
            </w:r>
          </w:p>
        </w:tc>
        <w:tc>
          <w:tcPr>
            <w:tcW w:w="6930" w:type="dxa"/>
          </w:tcPr>
          <w:p w14:paraId="2A409DAB" w14:textId="77777777" w:rsidR="00A15869" w:rsidRPr="00C909AC" w:rsidRDefault="00A15869" w:rsidP="00C76F00">
            <w:pPr>
              <w:pStyle w:val="NormalWeb"/>
              <w:spacing w:before="120" w:beforeAutospacing="0" w:after="120" w:afterAutospacing="0" w:line="360" w:lineRule="auto"/>
              <w:rPr>
                <w:color w:val="000000" w:themeColor="text1"/>
              </w:rPr>
            </w:pPr>
            <w:r w:rsidRPr="000366BA">
              <w:rPr>
                <w:color w:val="000000" w:themeColor="text1"/>
              </w:rPr>
              <w:t>Ticket is booked successfully.</w:t>
            </w:r>
          </w:p>
        </w:tc>
      </w:tr>
      <w:tr w:rsidR="00A15869" w14:paraId="04F69543" w14:textId="77777777" w:rsidTr="00C76F00">
        <w:tc>
          <w:tcPr>
            <w:tcW w:w="1980" w:type="dxa"/>
          </w:tcPr>
          <w:p w14:paraId="2F47C5C0" w14:textId="77777777" w:rsidR="00A15869" w:rsidRDefault="00A15869" w:rsidP="00C76F00">
            <w:pPr>
              <w:spacing w:before="120" w:after="120" w:line="360" w:lineRule="auto"/>
              <w:jc w:val="right"/>
              <w:rPr>
                <w:b/>
              </w:rPr>
            </w:pPr>
            <w:r>
              <w:rPr>
                <w:b/>
              </w:rPr>
              <w:t>Normal Flow:</w:t>
            </w:r>
          </w:p>
        </w:tc>
        <w:tc>
          <w:tcPr>
            <w:tcW w:w="6930" w:type="dxa"/>
          </w:tcPr>
          <w:p w14:paraId="6F7A2A4B" w14:textId="77777777" w:rsidR="00A15869" w:rsidRPr="000366BA" w:rsidRDefault="00A15869" w:rsidP="009D57E9">
            <w:pPr>
              <w:pStyle w:val="NormalWeb"/>
              <w:numPr>
                <w:ilvl w:val="0"/>
                <w:numId w:val="27"/>
              </w:numPr>
              <w:spacing w:before="120" w:beforeAutospacing="0" w:after="120" w:afterAutospacing="0" w:line="360" w:lineRule="auto"/>
              <w:ind w:left="0"/>
              <w:rPr>
                <w:color w:val="000000" w:themeColor="text1"/>
              </w:rPr>
            </w:pPr>
            <w:r w:rsidRPr="000366BA">
              <w:rPr>
                <w:color w:val="000000" w:themeColor="text1"/>
              </w:rPr>
              <w:t>User provides booking details via voice.</w:t>
            </w:r>
          </w:p>
          <w:p w14:paraId="3CB56D64" w14:textId="77777777" w:rsidR="00A15869" w:rsidRPr="000366BA" w:rsidRDefault="00A15869" w:rsidP="009D57E9">
            <w:pPr>
              <w:pStyle w:val="NormalWeb"/>
              <w:numPr>
                <w:ilvl w:val="0"/>
                <w:numId w:val="27"/>
              </w:numPr>
              <w:spacing w:before="120" w:beforeAutospacing="0" w:after="120" w:afterAutospacing="0" w:line="360" w:lineRule="auto"/>
              <w:ind w:left="0"/>
              <w:rPr>
                <w:color w:val="000000" w:themeColor="text1"/>
              </w:rPr>
            </w:pPr>
            <w:r w:rsidRPr="000366BA">
              <w:rPr>
                <w:color w:val="000000" w:themeColor="text1"/>
              </w:rPr>
              <w:t>AI interprets commands.</w:t>
            </w:r>
          </w:p>
          <w:p w14:paraId="17326FC5" w14:textId="77777777" w:rsidR="00A15869" w:rsidRPr="008D5874" w:rsidRDefault="00A15869" w:rsidP="009D57E9">
            <w:pPr>
              <w:pStyle w:val="NormalWeb"/>
              <w:numPr>
                <w:ilvl w:val="0"/>
                <w:numId w:val="27"/>
              </w:numPr>
              <w:spacing w:before="120" w:beforeAutospacing="0" w:after="120" w:afterAutospacing="0" w:line="360" w:lineRule="auto"/>
              <w:ind w:left="0"/>
              <w:rPr>
                <w:color w:val="000000" w:themeColor="text1"/>
              </w:rPr>
            </w:pPr>
            <w:r w:rsidRPr="000366BA">
              <w:rPr>
                <w:color w:val="000000" w:themeColor="text1"/>
              </w:rPr>
              <w:t>System completes booking process.</w:t>
            </w:r>
          </w:p>
        </w:tc>
      </w:tr>
      <w:tr w:rsidR="00A15869" w14:paraId="132218C3" w14:textId="77777777" w:rsidTr="00C76F00">
        <w:tc>
          <w:tcPr>
            <w:tcW w:w="1980" w:type="dxa"/>
          </w:tcPr>
          <w:p w14:paraId="02C8E3C4"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6FD6810F" w14:textId="77777777" w:rsidR="00A15869" w:rsidRPr="008D5874" w:rsidRDefault="00A15869" w:rsidP="00C76F00">
            <w:pPr>
              <w:pStyle w:val="NormalWeb"/>
              <w:spacing w:before="120" w:beforeAutospacing="0" w:after="120" w:afterAutospacing="0" w:line="360" w:lineRule="auto"/>
              <w:rPr>
                <w:color w:val="000000" w:themeColor="text1"/>
              </w:rPr>
            </w:pPr>
            <w:r w:rsidRPr="000366BA">
              <w:rPr>
                <w:color w:val="000000" w:themeColor="text1"/>
              </w:rPr>
              <w:t>AI asks user to repeat unclear input.</w:t>
            </w:r>
          </w:p>
        </w:tc>
      </w:tr>
      <w:tr w:rsidR="00A15869" w14:paraId="60CFF4C0" w14:textId="77777777" w:rsidTr="00C76F00">
        <w:tc>
          <w:tcPr>
            <w:tcW w:w="1980" w:type="dxa"/>
          </w:tcPr>
          <w:p w14:paraId="1E1CA212" w14:textId="77777777" w:rsidR="00A15869" w:rsidRDefault="00A15869" w:rsidP="00C76F00">
            <w:pPr>
              <w:spacing w:before="120" w:after="120" w:line="360" w:lineRule="auto"/>
              <w:jc w:val="right"/>
              <w:rPr>
                <w:b/>
              </w:rPr>
            </w:pPr>
            <w:r>
              <w:rPr>
                <w:b/>
              </w:rPr>
              <w:t>Exceptions:</w:t>
            </w:r>
          </w:p>
        </w:tc>
        <w:tc>
          <w:tcPr>
            <w:tcW w:w="6930" w:type="dxa"/>
          </w:tcPr>
          <w:p w14:paraId="4B824CFA" w14:textId="77777777" w:rsidR="00A15869" w:rsidRPr="008D5874" w:rsidRDefault="00A15869" w:rsidP="00C76F00">
            <w:pPr>
              <w:pStyle w:val="NormalWeb"/>
              <w:spacing w:before="120" w:beforeAutospacing="0" w:after="120" w:afterAutospacing="0" w:line="360" w:lineRule="auto"/>
              <w:rPr>
                <w:color w:val="000000" w:themeColor="text1"/>
              </w:rPr>
            </w:pPr>
            <w:r w:rsidRPr="000366BA">
              <w:rPr>
                <w:color w:val="000000" w:themeColor="text1"/>
              </w:rPr>
              <w:t>Voice recognition failure.</w:t>
            </w:r>
          </w:p>
        </w:tc>
      </w:tr>
      <w:tr w:rsidR="00A15869" w14:paraId="0A9DB8CE" w14:textId="77777777" w:rsidTr="00C76F00">
        <w:tc>
          <w:tcPr>
            <w:tcW w:w="1980" w:type="dxa"/>
          </w:tcPr>
          <w:p w14:paraId="24ED531A" w14:textId="77777777" w:rsidR="00A15869" w:rsidRDefault="00A15869" w:rsidP="00C76F00">
            <w:pPr>
              <w:spacing w:before="120" w:after="120" w:line="360" w:lineRule="auto"/>
              <w:jc w:val="right"/>
              <w:rPr>
                <w:b/>
              </w:rPr>
            </w:pPr>
            <w:r>
              <w:rPr>
                <w:b/>
              </w:rPr>
              <w:t>Extends:</w:t>
            </w:r>
          </w:p>
        </w:tc>
        <w:tc>
          <w:tcPr>
            <w:tcW w:w="6930" w:type="dxa"/>
          </w:tcPr>
          <w:p w14:paraId="3F99CEC2" w14:textId="77777777" w:rsidR="00A15869" w:rsidRDefault="00A15869" w:rsidP="00C76F00">
            <w:pPr>
              <w:spacing w:before="120" w:after="120" w:line="360" w:lineRule="auto"/>
              <w:jc w:val="both"/>
            </w:pPr>
            <w:r w:rsidRPr="008D5874">
              <w:rPr>
                <w:color w:val="000000" w:themeColor="text1"/>
              </w:rPr>
              <w:t>UC-3.0 (Book Ticket)</w:t>
            </w:r>
          </w:p>
        </w:tc>
      </w:tr>
      <w:tr w:rsidR="00A15869" w14:paraId="1CF8856F" w14:textId="77777777" w:rsidTr="00C76F00">
        <w:tc>
          <w:tcPr>
            <w:tcW w:w="1980" w:type="dxa"/>
          </w:tcPr>
          <w:p w14:paraId="5FC75F85" w14:textId="77777777" w:rsidR="00A15869" w:rsidRDefault="00A15869" w:rsidP="00C76F00">
            <w:pPr>
              <w:spacing w:before="120" w:after="120" w:line="360" w:lineRule="auto"/>
              <w:jc w:val="right"/>
              <w:rPr>
                <w:b/>
              </w:rPr>
            </w:pPr>
            <w:r>
              <w:rPr>
                <w:b/>
              </w:rPr>
              <w:t>Special Requirements:</w:t>
            </w:r>
          </w:p>
        </w:tc>
        <w:tc>
          <w:tcPr>
            <w:tcW w:w="6930" w:type="dxa"/>
          </w:tcPr>
          <w:p w14:paraId="7EA8635B" w14:textId="77777777" w:rsidR="00A15869" w:rsidRDefault="00A15869" w:rsidP="00C76F00">
            <w:pPr>
              <w:spacing w:before="120" w:after="120" w:line="360" w:lineRule="auto"/>
              <w:jc w:val="both"/>
            </w:pPr>
            <w:r w:rsidRPr="000366BA">
              <w:rPr>
                <w:color w:val="000000" w:themeColor="text1"/>
              </w:rPr>
              <w:t>Speech-to-text support.</w:t>
            </w:r>
          </w:p>
        </w:tc>
      </w:tr>
      <w:tr w:rsidR="00A15869" w14:paraId="422CE86E" w14:textId="77777777" w:rsidTr="00C76F00">
        <w:tc>
          <w:tcPr>
            <w:tcW w:w="1980" w:type="dxa"/>
          </w:tcPr>
          <w:p w14:paraId="0523B20B" w14:textId="77777777" w:rsidR="00A15869" w:rsidRDefault="00A15869" w:rsidP="00C76F00">
            <w:pPr>
              <w:spacing w:before="120" w:after="120" w:line="360" w:lineRule="auto"/>
              <w:jc w:val="right"/>
              <w:rPr>
                <w:b/>
              </w:rPr>
            </w:pPr>
            <w:r>
              <w:rPr>
                <w:b/>
              </w:rPr>
              <w:t>Assumptions:</w:t>
            </w:r>
          </w:p>
        </w:tc>
        <w:tc>
          <w:tcPr>
            <w:tcW w:w="6930" w:type="dxa"/>
          </w:tcPr>
          <w:p w14:paraId="457204BF"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Clear voice input.</w:t>
            </w:r>
          </w:p>
        </w:tc>
      </w:tr>
      <w:tr w:rsidR="00A15869" w14:paraId="261D20C2" w14:textId="77777777" w:rsidTr="00C76F00">
        <w:tc>
          <w:tcPr>
            <w:tcW w:w="1980" w:type="dxa"/>
          </w:tcPr>
          <w:p w14:paraId="4FDDA405" w14:textId="77777777" w:rsidR="00A15869" w:rsidRDefault="00A15869" w:rsidP="00C76F00">
            <w:pPr>
              <w:spacing w:before="120" w:after="120" w:line="360" w:lineRule="auto"/>
              <w:jc w:val="right"/>
              <w:rPr>
                <w:b/>
              </w:rPr>
            </w:pPr>
            <w:r>
              <w:rPr>
                <w:b/>
              </w:rPr>
              <w:t>Notes and Issues:</w:t>
            </w:r>
          </w:p>
        </w:tc>
        <w:tc>
          <w:tcPr>
            <w:tcW w:w="6930" w:type="dxa"/>
          </w:tcPr>
          <w:p w14:paraId="04EA286A"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Urdu accent accuracy needs testing.</w:t>
            </w:r>
          </w:p>
        </w:tc>
      </w:tr>
    </w:tbl>
    <w:p w14:paraId="467E796F" w14:textId="6491440D" w:rsidR="00A15869" w:rsidRPr="00471094" w:rsidRDefault="004B7BBC" w:rsidP="00F12669">
      <w:pPr>
        <w:pStyle w:val="Caption"/>
        <w:spacing w:before="120" w:after="120" w:line="360" w:lineRule="auto"/>
        <w:jc w:val="center"/>
        <w:rPr>
          <w:rFonts w:asciiTheme="majorBidi" w:hAnsiTheme="majorBidi" w:cstheme="majorBidi"/>
          <w:b/>
          <w:bCs/>
          <w:i w:val="0"/>
          <w:iCs w:val="0"/>
          <w:color w:val="auto"/>
          <w:sz w:val="24"/>
          <w:szCs w:val="24"/>
        </w:rPr>
      </w:pPr>
      <w:bookmarkStart w:id="195" w:name="_Toc216934237"/>
      <w:bookmarkStart w:id="196" w:name="_Toc216889291"/>
      <w:bookmarkStart w:id="197" w:name="_Toc216891310"/>
      <w:bookmarkStart w:id="198" w:name="_Toc216936168"/>
      <w:bookmarkStart w:id="199" w:name="_Toc228891290"/>
      <w:bookmarkStart w:id="200" w:name="_Toc228892639"/>
      <w:bookmarkStart w:id="201" w:name="_Toc228899281"/>
      <w:bookmarkStart w:id="202" w:name="_Toc228900986"/>
      <w:bookmarkStart w:id="203" w:name="_Toc228901082"/>
      <w:r w:rsidRPr="00471094">
        <w:rPr>
          <w:b/>
          <w:bCs/>
          <w:i w:val="0"/>
          <w:iCs w:val="0"/>
          <w:color w:val="auto"/>
          <w:sz w:val="24"/>
          <w:szCs w:val="24"/>
        </w:rPr>
        <w:t xml:space="preserve">Table </w:t>
      </w:r>
      <w:r w:rsidR="00363743">
        <w:rPr>
          <w:b/>
          <w:bCs/>
          <w:i w:val="0"/>
          <w:iCs w:val="0"/>
          <w:color w:val="auto"/>
          <w:sz w:val="24"/>
          <w:szCs w:val="24"/>
        </w:rPr>
        <w:t>3</w:t>
      </w:r>
      <w:r w:rsidR="000D15DB">
        <w:rPr>
          <w:b/>
          <w:bCs/>
          <w:i w:val="0"/>
          <w:iCs w:val="0"/>
          <w:color w:val="auto"/>
          <w:sz w:val="24"/>
          <w:szCs w:val="24"/>
        </w:rPr>
        <w:t>.</w:t>
      </w:r>
      <w:r w:rsidR="00363743">
        <w:rPr>
          <w:b/>
          <w:bCs/>
          <w:i w:val="0"/>
          <w:iCs w:val="0"/>
          <w:color w:val="auto"/>
          <w:sz w:val="24"/>
          <w:szCs w:val="24"/>
        </w:rPr>
        <w:t>5</w:t>
      </w:r>
      <w:r w:rsidRPr="00471094">
        <w:rPr>
          <w:b/>
          <w:bCs/>
          <w:i w:val="0"/>
          <w:iCs w:val="0"/>
          <w:color w:val="auto"/>
          <w:sz w:val="24"/>
          <w:szCs w:val="24"/>
        </w:rPr>
        <w:t>: UC-</w:t>
      </w:r>
      <w:r w:rsidR="00471094">
        <w:rPr>
          <w:b/>
          <w:bCs/>
          <w:i w:val="0"/>
          <w:iCs w:val="0"/>
          <w:color w:val="auto"/>
          <w:sz w:val="24"/>
          <w:szCs w:val="24"/>
        </w:rPr>
        <w:t>5</w:t>
      </w:r>
      <w:r w:rsidRPr="00471094">
        <w:rPr>
          <w:b/>
          <w:bCs/>
          <w:i w:val="0"/>
          <w:iCs w:val="0"/>
          <w:color w:val="auto"/>
          <w:sz w:val="24"/>
          <w:szCs w:val="24"/>
        </w:rPr>
        <w:t>.0</w:t>
      </w:r>
      <w:bookmarkEnd w:id="195"/>
      <w:bookmarkEnd w:id="196"/>
      <w:bookmarkEnd w:id="197"/>
      <w:bookmarkEnd w:id="198"/>
      <w:bookmarkEnd w:id="199"/>
      <w:bookmarkEnd w:id="200"/>
      <w:bookmarkEnd w:id="201"/>
      <w:bookmarkEnd w:id="202"/>
      <w:bookmarkEnd w:id="203"/>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47E94E29" w14:textId="77777777" w:rsidTr="00C76F00">
        <w:tc>
          <w:tcPr>
            <w:tcW w:w="1980" w:type="dxa"/>
            <w:tcBorders>
              <w:top w:val="single" w:sz="12" w:space="0" w:color="auto"/>
              <w:bottom w:val="single" w:sz="6" w:space="0" w:color="auto"/>
            </w:tcBorders>
            <w:shd w:val="clear" w:color="auto" w:fill="F2F2F2"/>
          </w:tcPr>
          <w:p w14:paraId="7D0571AF"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54E74906"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UC-5.0</w:t>
            </w:r>
          </w:p>
        </w:tc>
      </w:tr>
      <w:tr w:rsidR="00A15869" w14:paraId="2D24B570" w14:textId="77777777" w:rsidTr="00C76F00">
        <w:tc>
          <w:tcPr>
            <w:tcW w:w="1980" w:type="dxa"/>
            <w:tcBorders>
              <w:top w:val="single" w:sz="6" w:space="0" w:color="auto"/>
              <w:bottom w:val="single" w:sz="6" w:space="0" w:color="auto"/>
            </w:tcBorders>
            <w:shd w:val="clear" w:color="auto" w:fill="F2F2F2"/>
          </w:tcPr>
          <w:p w14:paraId="5C6852B6"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2939E576" w14:textId="77777777" w:rsidR="00A15869" w:rsidRPr="008D5874" w:rsidRDefault="00A15869" w:rsidP="00C76F00">
            <w:pPr>
              <w:pStyle w:val="Heading3"/>
              <w:spacing w:before="120" w:after="120" w:line="360" w:lineRule="auto"/>
              <w:rPr>
                <w:rFonts w:ascii="Times New Roman" w:hAnsi="Times New Roman"/>
                <w:b/>
                <w:color w:val="000000" w:themeColor="text1"/>
              </w:rPr>
            </w:pPr>
            <w:bookmarkStart w:id="204" w:name="_Toc216915806"/>
            <w:bookmarkStart w:id="205" w:name="_Toc228900028"/>
            <w:bookmarkStart w:id="206" w:name="_Toc228900893"/>
            <w:r w:rsidRPr="008D5874">
              <w:rPr>
                <w:rFonts w:ascii="Times New Roman" w:hAnsi="Times New Roman"/>
                <w:color w:val="000000" w:themeColor="text1"/>
              </w:rPr>
              <w:t>Make Payment</w:t>
            </w:r>
            <w:bookmarkEnd w:id="204"/>
            <w:bookmarkEnd w:id="205"/>
            <w:bookmarkEnd w:id="206"/>
          </w:p>
        </w:tc>
      </w:tr>
      <w:tr w:rsidR="00A15869" w14:paraId="392B6894" w14:textId="77777777" w:rsidTr="00C76F00">
        <w:tc>
          <w:tcPr>
            <w:tcW w:w="1980" w:type="dxa"/>
            <w:tcBorders>
              <w:top w:val="single" w:sz="6" w:space="0" w:color="auto"/>
            </w:tcBorders>
          </w:tcPr>
          <w:p w14:paraId="74514DCB"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6E226938"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User, Payment Gateway</w:t>
            </w:r>
          </w:p>
        </w:tc>
      </w:tr>
      <w:tr w:rsidR="00A15869" w14:paraId="28FCDC02" w14:textId="77777777" w:rsidTr="00C76F00">
        <w:tc>
          <w:tcPr>
            <w:tcW w:w="1980" w:type="dxa"/>
          </w:tcPr>
          <w:p w14:paraId="5157CA82" w14:textId="77777777" w:rsidR="00A15869" w:rsidRDefault="00A15869" w:rsidP="00C76F00">
            <w:pPr>
              <w:spacing w:before="120" w:after="120" w:line="360" w:lineRule="auto"/>
              <w:jc w:val="right"/>
              <w:rPr>
                <w:b/>
              </w:rPr>
            </w:pPr>
            <w:r>
              <w:rPr>
                <w:b/>
              </w:rPr>
              <w:t>Description:</w:t>
            </w:r>
          </w:p>
        </w:tc>
        <w:tc>
          <w:tcPr>
            <w:tcW w:w="6930" w:type="dxa"/>
          </w:tcPr>
          <w:p w14:paraId="3000C7C7"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Processes ticket payment through an external payment gateway.</w:t>
            </w:r>
          </w:p>
        </w:tc>
      </w:tr>
      <w:tr w:rsidR="00A15869" w14:paraId="634D35DC" w14:textId="77777777" w:rsidTr="00C76F00">
        <w:tc>
          <w:tcPr>
            <w:tcW w:w="1980" w:type="dxa"/>
          </w:tcPr>
          <w:p w14:paraId="079113D8" w14:textId="77777777" w:rsidR="00A15869" w:rsidRDefault="00A15869" w:rsidP="00C76F00">
            <w:pPr>
              <w:spacing w:before="120" w:after="120" w:line="360" w:lineRule="auto"/>
              <w:jc w:val="right"/>
              <w:rPr>
                <w:b/>
              </w:rPr>
            </w:pPr>
            <w:r>
              <w:rPr>
                <w:b/>
              </w:rPr>
              <w:t>Trigger:</w:t>
            </w:r>
          </w:p>
        </w:tc>
        <w:tc>
          <w:tcPr>
            <w:tcW w:w="6930" w:type="dxa"/>
          </w:tcPr>
          <w:p w14:paraId="63B2F426"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confirms booking.</w:t>
            </w:r>
          </w:p>
        </w:tc>
      </w:tr>
      <w:tr w:rsidR="00A15869" w14:paraId="26A512A7" w14:textId="77777777" w:rsidTr="00C76F00">
        <w:trPr>
          <w:trHeight w:val="326"/>
        </w:trPr>
        <w:tc>
          <w:tcPr>
            <w:tcW w:w="1980" w:type="dxa"/>
          </w:tcPr>
          <w:p w14:paraId="241833E2" w14:textId="77777777" w:rsidR="00A15869" w:rsidRDefault="00A15869" w:rsidP="00C76F00">
            <w:pPr>
              <w:spacing w:before="120" w:after="120" w:line="360" w:lineRule="auto"/>
              <w:jc w:val="right"/>
              <w:rPr>
                <w:b/>
              </w:rPr>
            </w:pPr>
            <w:r>
              <w:rPr>
                <w:b/>
              </w:rPr>
              <w:t>Preconditions:</w:t>
            </w:r>
          </w:p>
        </w:tc>
        <w:tc>
          <w:tcPr>
            <w:tcW w:w="6930" w:type="dxa"/>
          </w:tcPr>
          <w:p w14:paraId="4F8B1B59"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Valid booking exists.</w:t>
            </w:r>
          </w:p>
        </w:tc>
      </w:tr>
      <w:tr w:rsidR="00A15869" w14:paraId="39860C2E" w14:textId="77777777" w:rsidTr="00C76F00">
        <w:tc>
          <w:tcPr>
            <w:tcW w:w="1980" w:type="dxa"/>
          </w:tcPr>
          <w:p w14:paraId="25C96B09" w14:textId="77777777" w:rsidR="00A15869" w:rsidRDefault="00A15869" w:rsidP="00C76F00">
            <w:pPr>
              <w:spacing w:before="120" w:after="120" w:line="360" w:lineRule="auto"/>
              <w:jc w:val="right"/>
              <w:rPr>
                <w:b/>
              </w:rPr>
            </w:pPr>
            <w:r>
              <w:rPr>
                <w:b/>
              </w:rPr>
              <w:t>Postconditions:</w:t>
            </w:r>
          </w:p>
        </w:tc>
        <w:tc>
          <w:tcPr>
            <w:tcW w:w="6930" w:type="dxa"/>
          </w:tcPr>
          <w:p w14:paraId="3B1BEDFE" w14:textId="77777777" w:rsidR="00A15869" w:rsidRDefault="00A15869" w:rsidP="00C76F00">
            <w:pPr>
              <w:spacing w:before="120" w:after="120" w:line="360" w:lineRule="auto"/>
              <w:jc w:val="both"/>
            </w:pPr>
            <w:r w:rsidRPr="00AB090D">
              <w:rPr>
                <w:color w:val="000000" w:themeColor="text1"/>
              </w:rPr>
              <w:t>Payment is completed or declined.</w:t>
            </w:r>
          </w:p>
        </w:tc>
      </w:tr>
      <w:tr w:rsidR="00A15869" w14:paraId="019722A9" w14:textId="77777777" w:rsidTr="00C76F00">
        <w:tc>
          <w:tcPr>
            <w:tcW w:w="1980" w:type="dxa"/>
          </w:tcPr>
          <w:p w14:paraId="668E118E" w14:textId="77777777" w:rsidR="00A15869" w:rsidRDefault="00A15869" w:rsidP="00C76F00">
            <w:pPr>
              <w:spacing w:before="120" w:after="120" w:line="360" w:lineRule="auto"/>
              <w:jc w:val="right"/>
              <w:rPr>
                <w:b/>
              </w:rPr>
            </w:pPr>
            <w:r>
              <w:rPr>
                <w:b/>
              </w:rPr>
              <w:t>Normal Flow:</w:t>
            </w:r>
          </w:p>
        </w:tc>
        <w:tc>
          <w:tcPr>
            <w:tcW w:w="6930" w:type="dxa"/>
          </w:tcPr>
          <w:p w14:paraId="73447469" w14:textId="77777777" w:rsidR="00A15869" w:rsidRPr="000366BA" w:rsidRDefault="00A15869" w:rsidP="009D57E9">
            <w:pPr>
              <w:pStyle w:val="NormalWeb"/>
              <w:numPr>
                <w:ilvl w:val="0"/>
                <w:numId w:val="28"/>
              </w:numPr>
              <w:spacing w:before="120" w:beforeAutospacing="0" w:after="120" w:afterAutospacing="0" w:line="360" w:lineRule="auto"/>
              <w:ind w:left="0"/>
              <w:rPr>
                <w:color w:val="000000" w:themeColor="text1"/>
              </w:rPr>
            </w:pPr>
            <w:r w:rsidRPr="000366BA">
              <w:rPr>
                <w:color w:val="000000" w:themeColor="text1"/>
              </w:rPr>
              <w:t>User selects payment method.</w:t>
            </w:r>
          </w:p>
          <w:p w14:paraId="2432DBB4" w14:textId="77777777" w:rsidR="00A15869" w:rsidRPr="000366BA" w:rsidRDefault="00A15869" w:rsidP="009D57E9">
            <w:pPr>
              <w:pStyle w:val="NormalWeb"/>
              <w:numPr>
                <w:ilvl w:val="0"/>
                <w:numId w:val="28"/>
              </w:numPr>
              <w:spacing w:before="120" w:beforeAutospacing="0" w:after="120" w:afterAutospacing="0" w:line="360" w:lineRule="auto"/>
              <w:ind w:left="0"/>
              <w:rPr>
                <w:color w:val="000000" w:themeColor="text1"/>
              </w:rPr>
            </w:pPr>
            <w:r w:rsidRPr="000366BA">
              <w:rPr>
                <w:color w:val="000000" w:themeColor="text1"/>
              </w:rPr>
              <w:t>System redirects to payment gateway.</w:t>
            </w:r>
          </w:p>
          <w:p w14:paraId="4E235019" w14:textId="77777777" w:rsidR="00A15869" w:rsidRPr="000366BA" w:rsidRDefault="00A15869" w:rsidP="009D57E9">
            <w:pPr>
              <w:pStyle w:val="NormalWeb"/>
              <w:numPr>
                <w:ilvl w:val="0"/>
                <w:numId w:val="28"/>
              </w:numPr>
              <w:spacing w:before="120" w:beforeAutospacing="0" w:after="120" w:afterAutospacing="0" w:line="360" w:lineRule="auto"/>
              <w:ind w:left="0"/>
              <w:rPr>
                <w:color w:val="000000" w:themeColor="text1"/>
              </w:rPr>
            </w:pPr>
            <w:r w:rsidRPr="000366BA">
              <w:rPr>
                <w:color w:val="000000" w:themeColor="text1"/>
              </w:rPr>
              <w:t>Transaction is processed.</w:t>
            </w:r>
          </w:p>
          <w:p w14:paraId="3BC4A267" w14:textId="77777777" w:rsidR="00A15869" w:rsidRPr="003008BA" w:rsidRDefault="00A15869" w:rsidP="009D57E9">
            <w:pPr>
              <w:pStyle w:val="NormalWeb"/>
              <w:numPr>
                <w:ilvl w:val="0"/>
                <w:numId w:val="28"/>
              </w:numPr>
              <w:spacing w:before="120" w:beforeAutospacing="0" w:after="120" w:afterAutospacing="0" w:line="360" w:lineRule="auto"/>
              <w:ind w:left="0"/>
              <w:rPr>
                <w:color w:val="000000" w:themeColor="text1"/>
              </w:rPr>
            </w:pPr>
            <w:r w:rsidRPr="000366BA">
              <w:rPr>
                <w:color w:val="000000" w:themeColor="text1"/>
              </w:rPr>
              <w:t>System confirms payment status.</w:t>
            </w:r>
          </w:p>
        </w:tc>
      </w:tr>
      <w:tr w:rsidR="00A15869" w14:paraId="7EB005C4" w14:textId="77777777" w:rsidTr="00C76F00">
        <w:tc>
          <w:tcPr>
            <w:tcW w:w="1980" w:type="dxa"/>
          </w:tcPr>
          <w:p w14:paraId="1E196DAF"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5091A692" w14:textId="77777777" w:rsidR="00A15869" w:rsidRPr="003008BA" w:rsidRDefault="00A15869" w:rsidP="00C76F00">
            <w:pPr>
              <w:pStyle w:val="NormalWeb"/>
              <w:spacing w:before="120" w:beforeAutospacing="0" w:after="120" w:afterAutospacing="0" w:line="360" w:lineRule="auto"/>
              <w:rPr>
                <w:color w:val="000000" w:themeColor="text1"/>
              </w:rPr>
            </w:pPr>
            <w:r w:rsidRPr="000366BA">
              <w:rPr>
                <w:color w:val="000000" w:themeColor="text1"/>
              </w:rPr>
              <w:t>User cancels payment.</w:t>
            </w:r>
          </w:p>
        </w:tc>
      </w:tr>
      <w:tr w:rsidR="00A15869" w14:paraId="3403BA60" w14:textId="77777777" w:rsidTr="00C76F00">
        <w:tc>
          <w:tcPr>
            <w:tcW w:w="1980" w:type="dxa"/>
          </w:tcPr>
          <w:p w14:paraId="41DA26BD" w14:textId="77777777" w:rsidR="00A15869" w:rsidRDefault="00A15869" w:rsidP="00C76F00">
            <w:pPr>
              <w:spacing w:before="120" w:after="120" w:line="360" w:lineRule="auto"/>
              <w:jc w:val="right"/>
              <w:rPr>
                <w:b/>
              </w:rPr>
            </w:pPr>
            <w:r>
              <w:rPr>
                <w:b/>
              </w:rPr>
              <w:t>Exceptions:</w:t>
            </w:r>
          </w:p>
        </w:tc>
        <w:tc>
          <w:tcPr>
            <w:tcW w:w="6930" w:type="dxa"/>
          </w:tcPr>
          <w:p w14:paraId="690D0849" w14:textId="77777777" w:rsidR="00A15869" w:rsidRDefault="00A15869" w:rsidP="00C76F00">
            <w:pPr>
              <w:spacing w:before="120" w:after="120" w:line="360" w:lineRule="auto"/>
              <w:jc w:val="both"/>
            </w:pPr>
            <w:r w:rsidRPr="000366BA">
              <w:rPr>
                <w:color w:val="000000" w:themeColor="text1"/>
              </w:rPr>
              <w:t>Gateway timeout or failure.</w:t>
            </w:r>
          </w:p>
        </w:tc>
      </w:tr>
      <w:tr w:rsidR="00A15869" w14:paraId="70511D17" w14:textId="77777777" w:rsidTr="00C76F00">
        <w:tc>
          <w:tcPr>
            <w:tcW w:w="1980" w:type="dxa"/>
          </w:tcPr>
          <w:p w14:paraId="0E11D742" w14:textId="77777777" w:rsidR="00A15869" w:rsidRDefault="00A15869" w:rsidP="00C76F00">
            <w:pPr>
              <w:spacing w:before="120" w:after="120" w:line="360" w:lineRule="auto"/>
              <w:jc w:val="right"/>
              <w:rPr>
                <w:b/>
              </w:rPr>
            </w:pPr>
            <w:r>
              <w:rPr>
                <w:b/>
              </w:rPr>
              <w:t>Includes:</w:t>
            </w:r>
          </w:p>
        </w:tc>
        <w:tc>
          <w:tcPr>
            <w:tcW w:w="6930" w:type="dxa"/>
          </w:tcPr>
          <w:p w14:paraId="5D7BC568" w14:textId="77777777" w:rsidR="00A15869" w:rsidRDefault="00A15869" w:rsidP="00C76F00">
            <w:pPr>
              <w:spacing w:before="120" w:after="120" w:line="360" w:lineRule="auto"/>
              <w:jc w:val="both"/>
            </w:pPr>
            <w:r w:rsidRPr="003008BA">
              <w:rPr>
                <w:color w:val="000000" w:themeColor="text1"/>
              </w:rPr>
              <w:t>UC-3.0 (Book Ticket)</w:t>
            </w:r>
          </w:p>
        </w:tc>
      </w:tr>
      <w:tr w:rsidR="00A15869" w14:paraId="2C984393" w14:textId="77777777" w:rsidTr="00C76F00">
        <w:tc>
          <w:tcPr>
            <w:tcW w:w="1980" w:type="dxa"/>
          </w:tcPr>
          <w:p w14:paraId="72D5F449" w14:textId="77777777" w:rsidR="00A15869" w:rsidRDefault="00A15869" w:rsidP="00C76F00">
            <w:pPr>
              <w:spacing w:before="120" w:after="120" w:line="360" w:lineRule="auto"/>
              <w:jc w:val="right"/>
              <w:rPr>
                <w:b/>
              </w:rPr>
            </w:pPr>
            <w:r>
              <w:rPr>
                <w:b/>
              </w:rPr>
              <w:t>Special Requirements:</w:t>
            </w:r>
          </w:p>
        </w:tc>
        <w:tc>
          <w:tcPr>
            <w:tcW w:w="6930" w:type="dxa"/>
          </w:tcPr>
          <w:p w14:paraId="15099B52" w14:textId="77777777" w:rsidR="00A15869" w:rsidRDefault="00A15869" w:rsidP="00C76F00">
            <w:pPr>
              <w:spacing w:before="120" w:after="120" w:line="360" w:lineRule="auto"/>
              <w:jc w:val="both"/>
            </w:pPr>
            <w:r w:rsidRPr="000366BA">
              <w:rPr>
                <w:color w:val="000000" w:themeColor="text1"/>
              </w:rPr>
              <w:t>Secure transaction handling.</w:t>
            </w:r>
          </w:p>
        </w:tc>
      </w:tr>
      <w:tr w:rsidR="00A15869" w14:paraId="3E338168" w14:textId="77777777" w:rsidTr="00C76F00">
        <w:tc>
          <w:tcPr>
            <w:tcW w:w="1980" w:type="dxa"/>
          </w:tcPr>
          <w:p w14:paraId="68652D60" w14:textId="77777777" w:rsidR="00A15869" w:rsidRDefault="00A15869" w:rsidP="00C76F00">
            <w:pPr>
              <w:spacing w:before="120" w:after="120" w:line="360" w:lineRule="auto"/>
              <w:jc w:val="right"/>
              <w:rPr>
                <w:b/>
              </w:rPr>
            </w:pPr>
            <w:r>
              <w:rPr>
                <w:b/>
              </w:rPr>
              <w:t>Assumptions:</w:t>
            </w:r>
          </w:p>
        </w:tc>
        <w:tc>
          <w:tcPr>
            <w:tcW w:w="6930" w:type="dxa"/>
          </w:tcPr>
          <w:p w14:paraId="0C8AA6F3"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Payment gateway is operational.</w:t>
            </w:r>
          </w:p>
        </w:tc>
      </w:tr>
      <w:tr w:rsidR="00A15869" w14:paraId="4E96A8F8" w14:textId="77777777" w:rsidTr="00C76F00">
        <w:tc>
          <w:tcPr>
            <w:tcW w:w="1980" w:type="dxa"/>
          </w:tcPr>
          <w:p w14:paraId="58F85769" w14:textId="77777777" w:rsidR="00A15869" w:rsidRDefault="00A15869" w:rsidP="00C76F00">
            <w:pPr>
              <w:spacing w:before="120" w:after="120" w:line="360" w:lineRule="auto"/>
              <w:jc w:val="right"/>
              <w:rPr>
                <w:b/>
              </w:rPr>
            </w:pPr>
            <w:r>
              <w:rPr>
                <w:b/>
              </w:rPr>
              <w:t>Notes and Issues:</w:t>
            </w:r>
          </w:p>
        </w:tc>
        <w:tc>
          <w:tcPr>
            <w:tcW w:w="6930" w:type="dxa"/>
          </w:tcPr>
          <w:p w14:paraId="4A3E2ECF"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Sandbox used during development.</w:t>
            </w:r>
          </w:p>
        </w:tc>
      </w:tr>
    </w:tbl>
    <w:p w14:paraId="04DD0FE8" w14:textId="77777777" w:rsidR="00A15869" w:rsidRPr="00471094" w:rsidRDefault="00471094" w:rsidP="00F12669">
      <w:pPr>
        <w:pStyle w:val="Caption"/>
        <w:spacing w:before="120" w:after="120" w:line="360" w:lineRule="auto"/>
        <w:jc w:val="center"/>
        <w:rPr>
          <w:rFonts w:asciiTheme="majorBidi" w:hAnsiTheme="majorBidi" w:cstheme="majorBidi"/>
          <w:b/>
          <w:bCs/>
          <w:i w:val="0"/>
          <w:iCs w:val="0"/>
          <w:color w:val="auto"/>
          <w:sz w:val="24"/>
          <w:szCs w:val="24"/>
        </w:rPr>
      </w:pPr>
      <w:bookmarkStart w:id="207" w:name="_Toc216934238"/>
      <w:bookmarkStart w:id="208" w:name="_Toc216889292"/>
      <w:bookmarkStart w:id="209" w:name="_Toc216891311"/>
      <w:bookmarkStart w:id="210" w:name="_Toc216936169"/>
      <w:bookmarkStart w:id="211" w:name="_Toc228891291"/>
      <w:bookmarkStart w:id="212" w:name="_Toc228892640"/>
      <w:bookmarkStart w:id="213" w:name="_Toc228899282"/>
      <w:bookmarkStart w:id="214" w:name="_Toc228900987"/>
      <w:bookmarkStart w:id="215" w:name="_Toc228901083"/>
      <w:r w:rsidRPr="00471094">
        <w:rPr>
          <w:b/>
          <w:bCs/>
          <w:i w:val="0"/>
          <w:iCs w:val="0"/>
          <w:color w:val="auto"/>
          <w:sz w:val="24"/>
          <w:szCs w:val="24"/>
        </w:rPr>
        <w:t>Table 3.6: UC-6.0</w:t>
      </w:r>
      <w:bookmarkEnd w:id="207"/>
      <w:bookmarkEnd w:id="208"/>
      <w:bookmarkEnd w:id="209"/>
      <w:bookmarkEnd w:id="210"/>
      <w:bookmarkEnd w:id="211"/>
      <w:bookmarkEnd w:id="212"/>
      <w:bookmarkEnd w:id="213"/>
      <w:bookmarkEnd w:id="214"/>
      <w:bookmarkEnd w:id="215"/>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589ACA03" w14:textId="77777777" w:rsidTr="00C76F00">
        <w:tc>
          <w:tcPr>
            <w:tcW w:w="1980" w:type="dxa"/>
            <w:tcBorders>
              <w:top w:val="single" w:sz="12" w:space="0" w:color="auto"/>
              <w:bottom w:val="single" w:sz="6" w:space="0" w:color="auto"/>
            </w:tcBorders>
            <w:shd w:val="clear" w:color="auto" w:fill="F2F2F2"/>
          </w:tcPr>
          <w:p w14:paraId="2FB7FAA5"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40174ABB"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UC-6.0</w:t>
            </w:r>
          </w:p>
        </w:tc>
      </w:tr>
      <w:tr w:rsidR="00A15869" w14:paraId="61922AC5" w14:textId="77777777" w:rsidTr="00C76F00">
        <w:tc>
          <w:tcPr>
            <w:tcW w:w="1980" w:type="dxa"/>
            <w:tcBorders>
              <w:top w:val="single" w:sz="6" w:space="0" w:color="auto"/>
              <w:bottom w:val="single" w:sz="6" w:space="0" w:color="auto"/>
            </w:tcBorders>
            <w:shd w:val="clear" w:color="auto" w:fill="F2F2F2"/>
          </w:tcPr>
          <w:p w14:paraId="4544CC60"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7B615F4E"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View Booking History</w:t>
            </w:r>
          </w:p>
        </w:tc>
      </w:tr>
      <w:tr w:rsidR="00A15869" w14:paraId="43B6395A" w14:textId="77777777" w:rsidTr="00C76F00">
        <w:tc>
          <w:tcPr>
            <w:tcW w:w="1980" w:type="dxa"/>
            <w:tcBorders>
              <w:top w:val="single" w:sz="6" w:space="0" w:color="auto"/>
            </w:tcBorders>
          </w:tcPr>
          <w:p w14:paraId="3F7FB616"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217940C3"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User</w:t>
            </w:r>
          </w:p>
        </w:tc>
      </w:tr>
      <w:tr w:rsidR="00A15869" w14:paraId="0BFCE478" w14:textId="77777777" w:rsidTr="00C76F00">
        <w:tc>
          <w:tcPr>
            <w:tcW w:w="1980" w:type="dxa"/>
          </w:tcPr>
          <w:p w14:paraId="40C31A98" w14:textId="77777777" w:rsidR="00A15869" w:rsidRDefault="00A15869" w:rsidP="00C76F00">
            <w:pPr>
              <w:spacing w:before="120" w:after="120" w:line="360" w:lineRule="auto"/>
              <w:jc w:val="right"/>
              <w:rPr>
                <w:b/>
              </w:rPr>
            </w:pPr>
            <w:r>
              <w:rPr>
                <w:b/>
              </w:rPr>
              <w:t>Description:</w:t>
            </w:r>
          </w:p>
        </w:tc>
        <w:tc>
          <w:tcPr>
            <w:tcW w:w="6930" w:type="dxa"/>
          </w:tcPr>
          <w:p w14:paraId="17E01E73"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 xml:space="preserve">Allows users to view </w:t>
            </w:r>
            <w:r>
              <w:rPr>
                <w:rFonts w:ascii="Times New Roman" w:hAnsi="Times New Roman"/>
                <w:color w:val="000000" w:themeColor="text1"/>
                <w:sz w:val="24"/>
                <w:szCs w:val="24"/>
              </w:rPr>
              <w:t>previous and upcoming bookings.</w:t>
            </w:r>
          </w:p>
        </w:tc>
      </w:tr>
      <w:tr w:rsidR="00A15869" w14:paraId="06CEC709" w14:textId="77777777" w:rsidTr="00C76F00">
        <w:tc>
          <w:tcPr>
            <w:tcW w:w="1980" w:type="dxa"/>
          </w:tcPr>
          <w:p w14:paraId="7FD57607" w14:textId="77777777" w:rsidR="00A15869" w:rsidRDefault="00A15869" w:rsidP="00C76F00">
            <w:pPr>
              <w:spacing w:before="120" w:after="120" w:line="360" w:lineRule="auto"/>
              <w:jc w:val="right"/>
              <w:rPr>
                <w:b/>
              </w:rPr>
            </w:pPr>
            <w:r>
              <w:rPr>
                <w:b/>
              </w:rPr>
              <w:t>Trigger:</w:t>
            </w:r>
          </w:p>
        </w:tc>
        <w:tc>
          <w:tcPr>
            <w:tcW w:w="6930" w:type="dxa"/>
          </w:tcPr>
          <w:p w14:paraId="3B1DF1B7"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selects “Booking History.”</w:t>
            </w:r>
          </w:p>
        </w:tc>
      </w:tr>
      <w:tr w:rsidR="00A15869" w14:paraId="75020AF2" w14:textId="77777777" w:rsidTr="00C76F00">
        <w:trPr>
          <w:trHeight w:val="327"/>
        </w:trPr>
        <w:tc>
          <w:tcPr>
            <w:tcW w:w="1980" w:type="dxa"/>
          </w:tcPr>
          <w:p w14:paraId="45B657AC" w14:textId="77777777" w:rsidR="00A15869" w:rsidRDefault="00A15869" w:rsidP="00C76F00">
            <w:pPr>
              <w:spacing w:before="120" w:after="120" w:line="360" w:lineRule="auto"/>
              <w:jc w:val="right"/>
              <w:rPr>
                <w:b/>
              </w:rPr>
            </w:pPr>
            <w:r>
              <w:rPr>
                <w:b/>
              </w:rPr>
              <w:t>Preconditions:</w:t>
            </w:r>
          </w:p>
        </w:tc>
        <w:tc>
          <w:tcPr>
            <w:tcW w:w="6930" w:type="dxa"/>
          </w:tcPr>
          <w:p w14:paraId="7F4E2C2F"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User is logged in.</w:t>
            </w:r>
          </w:p>
        </w:tc>
      </w:tr>
      <w:tr w:rsidR="00A15869" w14:paraId="2A0A11CB" w14:textId="77777777" w:rsidTr="00C76F00">
        <w:tc>
          <w:tcPr>
            <w:tcW w:w="1980" w:type="dxa"/>
          </w:tcPr>
          <w:p w14:paraId="6A6ADA20" w14:textId="77777777" w:rsidR="00A15869" w:rsidRDefault="00A15869" w:rsidP="00C76F00">
            <w:pPr>
              <w:spacing w:before="120" w:after="120" w:line="360" w:lineRule="auto"/>
              <w:jc w:val="right"/>
              <w:rPr>
                <w:b/>
              </w:rPr>
            </w:pPr>
            <w:r>
              <w:rPr>
                <w:b/>
              </w:rPr>
              <w:t>Postconditions:</w:t>
            </w:r>
          </w:p>
        </w:tc>
        <w:tc>
          <w:tcPr>
            <w:tcW w:w="6930" w:type="dxa"/>
          </w:tcPr>
          <w:p w14:paraId="203EF357"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Booking history is displayed.</w:t>
            </w:r>
          </w:p>
        </w:tc>
      </w:tr>
      <w:tr w:rsidR="00A15869" w14:paraId="0000FC54" w14:textId="77777777" w:rsidTr="00C76F00">
        <w:tc>
          <w:tcPr>
            <w:tcW w:w="1980" w:type="dxa"/>
          </w:tcPr>
          <w:p w14:paraId="5F5973A2" w14:textId="77777777" w:rsidR="00A15869" w:rsidRDefault="00A15869" w:rsidP="00C76F00">
            <w:pPr>
              <w:spacing w:before="120" w:after="120" w:line="360" w:lineRule="auto"/>
              <w:jc w:val="right"/>
              <w:rPr>
                <w:b/>
              </w:rPr>
            </w:pPr>
            <w:r>
              <w:rPr>
                <w:b/>
              </w:rPr>
              <w:t>Normal Flow:</w:t>
            </w:r>
          </w:p>
        </w:tc>
        <w:tc>
          <w:tcPr>
            <w:tcW w:w="6930" w:type="dxa"/>
          </w:tcPr>
          <w:p w14:paraId="05B5F45B" w14:textId="77777777" w:rsidR="00A15869" w:rsidRPr="000366BA" w:rsidRDefault="00A15869" w:rsidP="009D57E9">
            <w:pPr>
              <w:pStyle w:val="NormalWeb"/>
              <w:numPr>
                <w:ilvl w:val="0"/>
                <w:numId w:val="29"/>
              </w:numPr>
              <w:spacing w:before="120" w:beforeAutospacing="0" w:after="120" w:afterAutospacing="0" w:line="360" w:lineRule="auto"/>
              <w:ind w:left="0"/>
              <w:rPr>
                <w:color w:val="000000" w:themeColor="text1"/>
              </w:rPr>
            </w:pPr>
            <w:r w:rsidRPr="000366BA">
              <w:rPr>
                <w:color w:val="000000" w:themeColor="text1"/>
              </w:rPr>
              <w:t>User requests booking history.</w:t>
            </w:r>
          </w:p>
          <w:p w14:paraId="306C0D1E" w14:textId="77777777" w:rsidR="00A15869" w:rsidRPr="000366BA" w:rsidRDefault="00A15869" w:rsidP="009D57E9">
            <w:pPr>
              <w:pStyle w:val="NormalWeb"/>
              <w:numPr>
                <w:ilvl w:val="0"/>
                <w:numId w:val="29"/>
              </w:numPr>
              <w:spacing w:before="120" w:beforeAutospacing="0" w:after="120" w:afterAutospacing="0" w:line="360" w:lineRule="auto"/>
              <w:ind w:left="0"/>
              <w:rPr>
                <w:color w:val="000000" w:themeColor="text1"/>
              </w:rPr>
            </w:pPr>
            <w:r w:rsidRPr="000366BA">
              <w:rPr>
                <w:color w:val="000000" w:themeColor="text1"/>
              </w:rPr>
              <w:t>System retrieves records.</w:t>
            </w:r>
          </w:p>
          <w:p w14:paraId="3C400B5E" w14:textId="77777777" w:rsidR="00A15869" w:rsidRPr="00EB323B" w:rsidRDefault="00A15869" w:rsidP="009D57E9">
            <w:pPr>
              <w:pStyle w:val="NormalWeb"/>
              <w:numPr>
                <w:ilvl w:val="0"/>
                <w:numId w:val="29"/>
              </w:numPr>
              <w:spacing w:before="120" w:beforeAutospacing="0" w:after="120" w:afterAutospacing="0" w:line="360" w:lineRule="auto"/>
              <w:ind w:left="0"/>
              <w:rPr>
                <w:color w:val="000000" w:themeColor="text1"/>
              </w:rPr>
            </w:pPr>
            <w:r w:rsidRPr="000366BA">
              <w:rPr>
                <w:color w:val="000000" w:themeColor="text1"/>
              </w:rPr>
              <w:t>System displays booking details.</w:t>
            </w:r>
          </w:p>
        </w:tc>
      </w:tr>
      <w:tr w:rsidR="00A15869" w14:paraId="327E607F" w14:textId="77777777" w:rsidTr="00C76F00">
        <w:tc>
          <w:tcPr>
            <w:tcW w:w="1980" w:type="dxa"/>
          </w:tcPr>
          <w:p w14:paraId="40DCDA90"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73B99B0E"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w:t>
            </w:r>
            <w:r>
              <w:rPr>
                <w:color w:val="000000" w:themeColor="text1"/>
              </w:rPr>
              <w:t>None.</w:t>
            </w:r>
          </w:p>
        </w:tc>
      </w:tr>
      <w:tr w:rsidR="00A15869" w14:paraId="1862E9DA" w14:textId="77777777" w:rsidTr="00C76F00">
        <w:tc>
          <w:tcPr>
            <w:tcW w:w="1980" w:type="dxa"/>
          </w:tcPr>
          <w:p w14:paraId="3548BE15" w14:textId="77777777" w:rsidR="00A15869" w:rsidRDefault="00A15869" w:rsidP="00C76F00">
            <w:pPr>
              <w:spacing w:before="120" w:after="120" w:line="360" w:lineRule="auto"/>
              <w:jc w:val="right"/>
              <w:rPr>
                <w:b/>
              </w:rPr>
            </w:pPr>
            <w:r>
              <w:rPr>
                <w:b/>
              </w:rPr>
              <w:t>Exceptions:</w:t>
            </w:r>
          </w:p>
        </w:tc>
        <w:tc>
          <w:tcPr>
            <w:tcW w:w="6930" w:type="dxa"/>
          </w:tcPr>
          <w:p w14:paraId="42B0EC38" w14:textId="77777777" w:rsidR="00A15869" w:rsidRPr="00EB323B" w:rsidRDefault="00A15869" w:rsidP="00C76F00">
            <w:pPr>
              <w:pStyle w:val="NormalWeb"/>
              <w:spacing w:before="120" w:beforeAutospacing="0" w:after="120" w:afterAutospacing="0" w:line="360" w:lineRule="auto"/>
              <w:rPr>
                <w:color w:val="000000" w:themeColor="text1"/>
              </w:rPr>
            </w:pPr>
            <w:r w:rsidRPr="000366BA">
              <w:rPr>
                <w:color w:val="000000" w:themeColor="text1"/>
              </w:rPr>
              <w:t>Database access error.</w:t>
            </w:r>
          </w:p>
        </w:tc>
      </w:tr>
      <w:tr w:rsidR="00A15869" w14:paraId="3D518A51" w14:textId="77777777" w:rsidTr="00C76F00">
        <w:tc>
          <w:tcPr>
            <w:tcW w:w="1980" w:type="dxa"/>
          </w:tcPr>
          <w:p w14:paraId="25B20AF1" w14:textId="77777777" w:rsidR="00A15869" w:rsidRDefault="00A15869" w:rsidP="00C76F00">
            <w:pPr>
              <w:spacing w:before="120" w:after="120" w:line="360" w:lineRule="auto"/>
              <w:jc w:val="right"/>
              <w:rPr>
                <w:b/>
              </w:rPr>
            </w:pPr>
            <w:r>
              <w:rPr>
                <w:b/>
              </w:rPr>
              <w:t>Includes:</w:t>
            </w:r>
          </w:p>
        </w:tc>
        <w:tc>
          <w:tcPr>
            <w:tcW w:w="6930" w:type="dxa"/>
          </w:tcPr>
          <w:p w14:paraId="3A5A829D" w14:textId="77777777" w:rsidR="00A15869" w:rsidRDefault="00A15869" w:rsidP="00C76F00">
            <w:pPr>
              <w:spacing w:before="120" w:after="120" w:line="360" w:lineRule="auto"/>
              <w:jc w:val="both"/>
            </w:pPr>
            <w:r>
              <w:t>None.</w:t>
            </w:r>
          </w:p>
        </w:tc>
      </w:tr>
      <w:tr w:rsidR="00A15869" w14:paraId="1783052B" w14:textId="77777777" w:rsidTr="00C76F00">
        <w:tc>
          <w:tcPr>
            <w:tcW w:w="1980" w:type="dxa"/>
          </w:tcPr>
          <w:p w14:paraId="7C3411A0" w14:textId="77777777" w:rsidR="00A15869" w:rsidRDefault="00A15869" w:rsidP="00C76F00">
            <w:pPr>
              <w:spacing w:before="120" w:after="120" w:line="360" w:lineRule="auto"/>
              <w:jc w:val="right"/>
              <w:rPr>
                <w:b/>
              </w:rPr>
            </w:pPr>
            <w:r>
              <w:rPr>
                <w:b/>
              </w:rPr>
              <w:t>Special Requirements:</w:t>
            </w:r>
          </w:p>
        </w:tc>
        <w:tc>
          <w:tcPr>
            <w:tcW w:w="6930" w:type="dxa"/>
          </w:tcPr>
          <w:p w14:paraId="74951CE9" w14:textId="77777777" w:rsidR="00A15869" w:rsidRDefault="00A15869" w:rsidP="00C76F00">
            <w:pPr>
              <w:spacing w:before="120" w:after="120" w:line="360" w:lineRule="auto"/>
              <w:jc w:val="both"/>
            </w:pPr>
            <w:r>
              <w:rPr>
                <w:color w:val="000000" w:themeColor="text1"/>
              </w:rPr>
              <w:t>Pagination for large datasets.</w:t>
            </w:r>
          </w:p>
        </w:tc>
      </w:tr>
      <w:tr w:rsidR="00A15869" w14:paraId="1A5DAFE1" w14:textId="77777777" w:rsidTr="00C76F00">
        <w:tc>
          <w:tcPr>
            <w:tcW w:w="1980" w:type="dxa"/>
          </w:tcPr>
          <w:p w14:paraId="1869F31A" w14:textId="77777777" w:rsidR="00A15869" w:rsidRDefault="00A15869" w:rsidP="00C76F00">
            <w:pPr>
              <w:spacing w:before="120" w:after="120" w:line="360" w:lineRule="auto"/>
              <w:jc w:val="right"/>
              <w:rPr>
                <w:b/>
              </w:rPr>
            </w:pPr>
            <w:r>
              <w:rPr>
                <w:b/>
              </w:rPr>
              <w:t>Assumptions:</w:t>
            </w:r>
          </w:p>
        </w:tc>
        <w:tc>
          <w:tcPr>
            <w:tcW w:w="6930" w:type="dxa"/>
          </w:tcPr>
          <w:p w14:paraId="339FF3EE"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Booking records exist.</w:t>
            </w:r>
          </w:p>
        </w:tc>
      </w:tr>
      <w:tr w:rsidR="00A15869" w14:paraId="1632B1E5" w14:textId="77777777" w:rsidTr="00C76F00">
        <w:tc>
          <w:tcPr>
            <w:tcW w:w="1980" w:type="dxa"/>
          </w:tcPr>
          <w:p w14:paraId="173109FB" w14:textId="77777777" w:rsidR="00A15869" w:rsidRDefault="00A15869" w:rsidP="00C76F00">
            <w:pPr>
              <w:spacing w:before="120" w:after="120" w:line="360" w:lineRule="auto"/>
              <w:jc w:val="right"/>
              <w:rPr>
                <w:b/>
              </w:rPr>
            </w:pPr>
            <w:r>
              <w:rPr>
                <w:b/>
              </w:rPr>
              <w:t>Notes and Issues:</w:t>
            </w:r>
          </w:p>
        </w:tc>
        <w:tc>
          <w:tcPr>
            <w:tcW w:w="6930" w:type="dxa"/>
          </w:tcPr>
          <w:p w14:paraId="4F58A159"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None.</w:t>
            </w:r>
          </w:p>
        </w:tc>
      </w:tr>
    </w:tbl>
    <w:p w14:paraId="31DF5A83" w14:textId="77777777" w:rsidR="00471094" w:rsidRPr="00471094" w:rsidRDefault="00471094" w:rsidP="00F12669">
      <w:pPr>
        <w:pStyle w:val="Caption"/>
        <w:spacing w:before="120" w:after="120" w:line="360" w:lineRule="auto"/>
        <w:jc w:val="center"/>
        <w:rPr>
          <w:rFonts w:asciiTheme="majorBidi" w:hAnsiTheme="majorBidi" w:cstheme="majorBidi"/>
          <w:b/>
          <w:bCs/>
          <w:i w:val="0"/>
          <w:iCs w:val="0"/>
          <w:color w:val="auto"/>
          <w:sz w:val="24"/>
          <w:szCs w:val="24"/>
        </w:rPr>
      </w:pPr>
      <w:bookmarkStart w:id="216" w:name="_Toc216934239"/>
      <w:bookmarkStart w:id="217" w:name="_Toc216889293"/>
      <w:bookmarkStart w:id="218" w:name="_Toc216891312"/>
      <w:bookmarkStart w:id="219" w:name="_Toc216936170"/>
      <w:bookmarkStart w:id="220" w:name="_Toc228891292"/>
      <w:bookmarkStart w:id="221" w:name="_Toc228892641"/>
      <w:bookmarkStart w:id="222" w:name="_Toc228899283"/>
      <w:bookmarkStart w:id="223" w:name="_Toc228900988"/>
      <w:bookmarkStart w:id="224" w:name="_Toc228901084"/>
      <w:r w:rsidRPr="00471094">
        <w:rPr>
          <w:b/>
          <w:bCs/>
          <w:i w:val="0"/>
          <w:iCs w:val="0"/>
          <w:color w:val="auto"/>
          <w:sz w:val="24"/>
          <w:szCs w:val="24"/>
        </w:rPr>
        <w:t>Table 3.7: UC-7.0</w:t>
      </w:r>
      <w:bookmarkEnd w:id="216"/>
      <w:bookmarkEnd w:id="217"/>
      <w:bookmarkEnd w:id="218"/>
      <w:bookmarkEnd w:id="219"/>
      <w:bookmarkEnd w:id="220"/>
      <w:bookmarkEnd w:id="221"/>
      <w:bookmarkEnd w:id="222"/>
      <w:bookmarkEnd w:id="223"/>
      <w:bookmarkEnd w:id="224"/>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207563DE" w14:textId="77777777" w:rsidTr="00C76F00">
        <w:tc>
          <w:tcPr>
            <w:tcW w:w="1980" w:type="dxa"/>
            <w:tcBorders>
              <w:top w:val="single" w:sz="12" w:space="0" w:color="auto"/>
              <w:bottom w:val="single" w:sz="6" w:space="0" w:color="auto"/>
            </w:tcBorders>
            <w:shd w:val="clear" w:color="auto" w:fill="F2F2F2"/>
          </w:tcPr>
          <w:p w14:paraId="60A00F88"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7780BA3B"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UC-7.0</w:t>
            </w:r>
          </w:p>
        </w:tc>
      </w:tr>
      <w:tr w:rsidR="00A15869" w14:paraId="46F157F4" w14:textId="77777777" w:rsidTr="00C76F00">
        <w:tc>
          <w:tcPr>
            <w:tcW w:w="1980" w:type="dxa"/>
            <w:tcBorders>
              <w:top w:val="single" w:sz="6" w:space="0" w:color="auto"/>
              <w:bottom w:val="single" w:sz="6" w:space="0" w:color="auto"/>
            </w:tcBorders>
            <w:shd w:val="clear" w:color="auto" w:fill="F2F2F2"/>
          </w:tcPr>
          <w:p w14:paraId="52850DFE"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5576BB03"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Real-Time Travel Updates</w:t>
            </w:r>
          </w:p>
        </w:tc>
      </w:tr>
      <w:tr w:rsidR="00A15869" w14:paraId="0E5C8316" w14:textId="77777777" w:rsidTr="00C76F00">
        <w:tc>
          <w:tcPr>
            <w:tcW w:w="1980" w:type="dxa"/>
            <w:tcBorders>
              <w:top w:val="single" w:sz="6" w:space="0" w:color="auto"/>
            </w:tcBorders>
          </w:tcPr>
          <w:p w14:paraId="33C7FAC4"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19EC03DA"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 xml:space="preserve">User, System </w:t>
            </w:r>
            <w:r>
              <w:rPr>
                <w:rFonts w:ascii="Times New Roman" w:hAnsi="Times New Roman"/>
                <w:color w:val="000000" w:themeColor="text1"/>
                <w:sz w:val="24"/>
                <w:szCs w:val="24"/>
              </w:rPr>
              <w:t xml:space="preserve"> </w:t>
            </w:r>
          </w:p>
        </w:tc>
      </w:tr>
      <w:tr w:rsidR="00A15869" w14:paraId="3509FC41" w14:textId="77777777" w:rsidTr="00C76F00">
        <w:tc>
          <w:tcPr>
            <w:tcW w:w="1980" w:type="dxa"/>
          </w:tcPr>
          <w:p w14:paraId="0E1DA203" w14:textId="77777777" w:rsidR="00A15869" w:rsidRDefault="00A15869" w:rsidP="00C76F00">
            <w:pPr>
              <w:spacing w:before="120" w:after="120" w:line="360" w:lineRule="auto"/>
              <w:jc w:val="right"/>
              <w:rPr>
                <w:b/>
              </w:rPr>
            </w:pPr>
            <w:r>
              <w:rPr>
                <w:b/>
              </w:rPr>
              <w:t>Description:</w:t>
            </w:r>
          </w:p>
        </w:tc>
        <w:tc>
          <w:tcPr>
            <w:tcW w:w="6930" w:type="dxa"/>
          </w:tcPr>
          <w:p w14:paraId="21DCF75A"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Provides live updates related to route</w:t>
            </w:r>
            <w:r>
              <w:rPr>
                <w:rFonts w:ascii="Times New Roman" w:hAnsi="Times New Roman"/>
                <w:color w:val="000000" w:themeColor="text1"/>
                <w:sz w:val="24"/>
                <w:szCs w:val="24"/>
              </w:rPr>
              <w:t>s, delays, or schedule changes.</w:t>
            </w:r>
          </w:p>
        </w:tc>
      </w:tr>
      <w:tr w:rsidR="00A15869" w14:paraId="7454A1B0" w14:textId="77777777" w:rsidTr="00C76F00">
        <w:tc>
          <w:tcPr>
            <w:tcW w:w="1980" w:type="dxa"/>
          </w:tcPr>
          <w:p w14:paraId="5B1F2B2B" w14:textId="77777777" w:rsidR="00A15869" w:rsidRDefault="00A15869" w:rsidP="00C76F00">
            <w:pPr>
              <w:spacing w:before="120" w:after="120" w:line="360" w:lineRule="auto"/>
              <w:jc w:val="right"/>
              <w:rPr>
                <w:b/>
              </w:rPr>
            </w:pPr>
            <w:r>
              <w:rPr>
                <w:b/>
              </w:rPr>
              <w:t>Trigger:</w:t>
            </w:r>
          </w:p>
        </w:tc>
        <w:tc>
          <w:tcPr>
            <w:tcW w:w="6930" w:type="dxa"/>
          </w:tcPr>
          <w:p w14:paraId="55C7FD7E"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System detects change in travel status.</w:t>
            </w:r>
          </w:p>
        </w:tc>
      </w:tr>
      <w:tr w:rsidR="00A15869" w14:paraId="4538C2B4" w14:textId="77777777" w:rsidTr="00C76F00">
        <w:trPr>
          <w:trHeight w:val="327"/>
        </w:trPr>
        <w:tc>
          <w:tcPr>
            <w:tcW w:w="1980" w:type="dxa"/>
          </w:tcPr>
          <w:p w14:paraId="6DCBD1C0" w14:textId="77777777" w:rsidR="00A15869" w:rsidRDefault="00A15869" w:rsidP="00C76F00">
            <w:pPr>
              <w:spacing w:before="120" w:after="120" w:line="360" w:lineRule="auto"/>
              <w:jc w:val="right"/>
              <w:rPr>
                <w:b/>
              </w:rPr>
            </w:pPr>
            <w:r>
              <w:rPr>
                <w:b/>
              </w:rPr>
              <w:t>Preconditions:</w:t>
            </w:r>
          </w:p>
        </w:tc>
        <w:tc>
          <w:tcPr>
            <w:tcW w:w="6930" w:type="dxa"/>
          </w:tcPr>
          <w:p w14:paraId="3F3A937C"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Active booking exists.</w:t>
            </w:r>
          </w:p>
        </w:tc>
      </w:tr>
      <w:tr w:rsidR="00A15869" w14:paraId="392B8D20" w14:textId="77777777" w:rsidTr="00C76F00">
        <w:tc>
          <w:tcPr>
            <w:tcW w:w="1980" w:type="dxa"/>
          </w:tcPr>
          <w:p w14:paraId="2D92583F" w14:textId="77777777" w:rsidR="00A15869" w:rsidRDefault="00A15869" w:rsidP="00C76F00">
            <w:pPr>
              <w:spacing w:before="120" w:after="120" w:line="360" w:lineRule="auto"/>
              <w:jc w:val="right"/>
              <w:rPr>
                <w:b/>
              </w:rPr>
            </w:pPr>
            <w:r>
              <w:rPr>
                <w:b/>
              </w:rPr>
              <w:t>Postconditions:</w:t>
            </w:r>
          </w:p>
        </w:tc>
        <w:tc>
          <w:tcPr>
            <w:tcW w:w="6930" w:type="dxa"/>
          </w:tcPr>
          <w:p w14:paraId="62502F18"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User receives updates.</w:t>
            </w:r>
          </w:p>
        </w:tc>
      </w:tr>
      <w:tr w:rsidR="00A15869" w14:paraId="674603F1" w14:textId="77777777" w:rsidTr="00C76F00">
        <w:tc>
          <w:tcPr>
            <w:tcW w:w="1980" w:type="dxa"/>
          </w:tcPr>
          <w:p w14:paraId="56D1E38F" w14:textId="77777777" w:rsidR="00A15869" w:rsidRDefault="00A15869" w:rsidP="00C76F00">
            <w:pPr>
              <w:spacing w:before="120" w:after="120" w:line="360" w:lineRule="auto"/>
              <w:jc w:val="right"/>
              <w:rPr>
                <w:b/>
              </w:rPr>
            </w:pPr>
            <w:r>
              <w:rPr>
                <w:b/>
              </w:rPr>
              <w:t>Normal Flow:</w:t>
            </w:r>
          </w:p>
        </w:tc>
        <w:tc>
          <w:tcPr>
            <w:tcW w:w="6930" w:type="dxa"/>
          </w:tcPr>
          <w:p w14:paraId="4D13C41C" w14:textId="77777777" w:rsidR="00A15869" w:rsidRPr="000366BA" w:rsidRDefault="00A15869" w:rsidP="009D57E9">
            <w:pPr>
              <w:pStyle w:val="NormalWeb"/>
              <w:numPr>
                <w:ilvl w:val="0"/>
                <w:numId w:val="30"/>
              </w:numPr>
              <w:spacing w:before="120" w:beforeAutospacing="0" w:after="120" w:afterAutospacing="0" w:line="360" w:lineRule="auto"/>
              <w:ind w:left="0"/>
              <w:rPr>
                <w:color w:val="000000" w:themeColor="text1"/>
              </w:rPr>
            </w:pPr>
            <w:r w:rsidRPr="000366BA">
              <w:rPr>
                <w:color w:val="000000" w:themeColor="text1"/>
              </w:rPr>
              <w:t>System monitors route status.</w:t>
            </w:r>
          </w:p>
          <w:p w14:paraId="0A5733E0" w14:textId="77777777" w:rsidR="00A15869" w:rsidRPr="000366BA" w:rsidRDefault="00A15869" w:rsidP="009D57E9">
            <w:pPr>
              <w:pStyle w:val="NormalWeb"/>
              <w:numPr>
                <w:ilvl w:val="0"/>
                <w:numId w:val="30"/>
              </w:numPr>
              <w:spacing w:before="120" w:beforeAutospacing="0" w:after="120" w:afterAutospacing="0" w:line="360" w:lineRule="auto"/>
              <w:ind w:left="0"/>
              <w:rPr>
                <w:color w:val="000000" w:themeColor="text1"/>
              </w:rPr>
            </w:pPr>
            <w:r w:rsidRPr="000366BA">
              <w:rPr>
                <w:color w:val="000000" w:themeColor="text1"/>
              </w:rPr>
              <w:t>Update is detected.</w:t>
            </w:r>
          </w:p>
          <w:p w14:paraId="4E6DD9B6" w14:textId="77777777" w:rsidR="00A15869" w:rsidRPr="00EB323B" w:rsidRDefault="00A15869" w:rsidP="009D57E9">
            <w:pPr>
              <w:pStyle w:val="NormalWeb"/>
              <w:numPr>
                <w:ilvl w:val="0"/>
                <w:numId w:val="30"/>
              </w:numPr>
              <w:spacing w:before="120" w:beforeAutospacing="0" w:after="120" w:afterAutospacing="0" w:line="360" w:lineRule="auto"/>
              <w:ind w:left="0"/>
              <w:rPr>
                <w:color w:val="000000" w:themeColor="text1"/>
              </w:rPr>
            </w:pPr>
            <w:r w:rsidRPr="000366BA">
              <w:rPr>
                <w:color w:val="000000" w:themeColor="text1"/>
              </w:rPr>
              <w:t>User is notified.</w:t>
            </w:r>
          </w:p>
        </w:tc>
      </w:tr>
      <w:tr w:rsidR="00A15869" w14:paraId="777814EF" w14:textId="77777777" w:rsidTr="00C76F00">
        <w:tc>
          <w:tcPr>
            <w:tcW w:w="1980" w:type="dxa"/>
          </w:tcPr>
          <w:p w14:paraId="041212D1"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44687C5F"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403102EF" w14:textId="77777777" w:rsidTr="00C76F00">
        <w:tc>
          <w:tcPr>
            <w:tcW w:w="1980" w:type="dxa"/>
          </w:tcPr>
          <w:p w14:paraId="54C81F84" w14:textId="77777777" w:rsidR="00A15869" w:rsidRDefault="00A15869" w:rsidP="00C76F00">
            <w:pPr>
              <w:spacing w:before="120" w:after="120" w:line="360" w:lineRule="auto"/>
              <w:jc w:val="right"/>
              <w:rPr>
                <w:b/>
              </w:rPr>
            </w:pPr>
            <w:r>
              <w:rPr>
                <w:b/>
              </w:rPr>
              <w:t>Exceptions:</w:t>
            </w:r>
          </w:p>
        </w:tc>
        <w:tc>
          <w:tcPr>
            <w:tcW w:w="6930" w:type="dxa"/>
          </w:tcPr>
          <w:p w14:paraId="1C6DED30"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7A57FEC1" w14:textId="77777777" w:rsidTr="00C76F00">
        <w:tc>
          <w:tcPr>
            <w:tcW w:w="1980" w:type="dxa"/>
          </w:tcPr>
          <w:p w14:paraId="334A6304" w14:textId="77777777" w:rsidR="00A15869" w:rsidRDefault="00A15869" w:rsidP="00C76F00">
            <w:pPr>
              <w:spacing w:before="120" w:after="120" w:line="360" w:lineRule="auto"/>
              <w:jc w:val="right"/>
              <w:rPr>
                <w:b/>
              </w:rPr>
            </w:pPr>
            <w:r>
              <w:rPr>
                <w:b/>
              </w:rPr>
              <w:t>Includes:</w:t>
            </w:r>
          </w:p>
        </w:tc>
        <w:tc>
          <w:tcPr>
            <w:tcW w:w="6930" w:type="dxa"/>
          </w:tcPr>
          <w:p w14:paraId="47C56246" w14:textId="77777777" w:rsidR="00A15869" w:rsidRDefault="00A15869" w:rsidP="00C76F00">
            <w:pPr>
              <w:spacing w:before="120" w:after="120" w:line="360" w:lineRule="auto"/>
              <w:jc w:val="both"/>
            </w:pPr>
            <w:r w:rsidRPr="000366BA">
              <w:rPr>
                <w:color w:val="000000" w:themeColor="text1"/>
              </w:rPr>
              <w:t>UC-8.0 (Notifications)</w:t>
            </w:r>
          </w:p>
        </w:tc>
      </w:tr>
      <w:tr w:rsidR="00A15869" w14:paraId="57EFFE30" w14:textId="77777777" w:rsidTr="00C76F00">
        <w:tc>
          <w:tcPr>
            <w:tcW w:w="1980" w:type="dxa"/>
          </w:tcPr>
          <w:p w14:paraId="1CD51E76" w14:textId="77777777" w:rsidR="00A15869" w:rsidRDefault="00A15869" w:rsidP="00C76F00">
            <w:pPr>
              <w:spacing w:before="120" w:after="120" w:line="360" w:lineRule="auto"/>
              <w:jc w:val="right"/>
              <w:rPr>
                <w:b/>
              </w:rPr>
            </w:pPr>
            <w:r>
              <w:rPr>
                <w:b/>
              </w:rPr>
              <w:t>Special Requirements:</w:t>
            </w:r>
          </w:p>
        </w:tc>
        <w:tc>
          <w:tcPr>
            <w:tcW w:w="6930" w:type="dxa"/>
          </w:tcPr>
          <w:p w14:paraId="36FE6185" w14:textId="77777777" w:rsidR="00A15869" w:rsidRDefault="00A15869" w:rsidP="00C76F00">
            <w:pPr>
              <w:spacing w:before="120" w:after="120" w:line="360" w:lineRule="auto"/>
              <w:jc w:val="both"/>
            </w:pPr>
            <w:r w:rsidRPr="000366BA">
              <w:rPr>
                <w:color w:val="000000" w:themeColor="text1"/>
              </w:rPr>
              <w:t>Real-time data integration.</w:t>
            </w:r>
          </w:p>
        </w:tc>
      </w:tr>
      <w:tr w:rsidR="00A15869" w14:paraId="7F237285" w14:textId="77777777" w:rsidTr="00C76F00">
        <w:tc>
          <w:tcPr>
            <w:tcW w:w="1980" w:type="dxa"/>
          </w:tcPr>
          <w:p w14:paraId="2CF74D3B" w14:textId="77777777" w:rsidR="00A15869" w:rsidRDefault="00A15869" w:rsidP="00C76F00">
            <w:pPr>
              <w:spacing w:before="120" w:after="120" w:line="360" w:lineRule="auto"/>
              <w:jc w:val="right"/>
              <w:rPr>
                <w:b/>
              </w:rPr>
            </w:pPr>
            <w:r>
              <w:rPr>
                <w:b/>
              </w:rPr>
              <w:t>Assumptions:</w:t>
            </w:r>
          </w:p>
        </w:tc>
        <w:tc>
          <w:tcPr>
            <w:tcW w:w="6930" w:type="dxa"/>
          </w:tcPr>
          <w:p w14:paraId="265AA973"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External data sources are reliable.</w:t>
            </w:r>
          </w:p>
        </w:tc>
      </w:tr>
      <w:tr w:rsidR="00A15869" w14:paraId="1DB7FA88" w14:textId="77777777" w:rsidTr="00C76F00">
        <w:tc>
          <w:tcPr>
            <w:tcW w:w="1980" w:type="dxa"/>
          </w:tcPr>
          <w:p w14:paraId="0DED5F0A" w14:textId="77777777" w:rsidR="00A15869" w:rsidRDefault="00A15869" w:rsidP="00C76F00">
            <w:pPr>
              <w:spacing w:before="120" w:after="120" w:line="360" w:lineRule="auto"/>
              <w:jc w:val="right"/>
              <w:rPr>
                <w:b/>
              </w:rPr>
            </w:pPr>
            <w:r>
              <w:rPr>
                <w:b/>
              </w:rPr>
              <w:t>Notes and Issues:</w:t>
            </w:r>
          </w:p>
        </w:tc>
        <w:tc>
          <w:tcPr>
            <w:tcW w:w="6930" w:type="dxa"/>
          </w:tcPr>
          <w:p w14:paraId="6663CCE2"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Duplicate alerts should be avoided.</w:t>
            </w:r>
          </w:p>
        </w:tc>
      </w:tr>
    </w:tbl>
    <w:p w14:paraId="3612F39F" w14:textId="77777777" w:rsidR="006F433B" w:rsidRPr="006F433B" w:rsidRDefault="006F433B" w:rsidP="00F12669">
      <w:pPr>
        <w:pStyle w:val="Caption"/>
        <w:spacing w:before="120" w:after="120" w:line="360" w:lineRule="auto"/>
        <w:jc w:val="center"/>
        <w:rPr>
          <w:rFonts w:asciiTheme="majorBidi" w:hAnsiTheme="majorBidi" w:cstheme="majorBidi"/>
          <w:b/>
          <w:bCs/>
          <w:i w:val="0"/>
          <w:iCs w:val="0"/>
          <w:color w:val="auto"/>
          <w:sz w:val="24"/>
          <w:szCs w:val="24"/>
        </w:rPr>
      </w:pPr>
      <w:bookmarkStart w:id="225" w:name="_Toc216934240"/>
      <w:bookmarkStart w:id="226" w:name="_Toc216889294"/>
      <w:bookmarkStart w:id="227" w:name="_Toc216891313"/>
      <w:bookmarkStart w:id="228" w:name="_Toc216936171"/>
      <w:bookmarkStart w:id="229" w:name="_Toc228891293"/>
      <w:bookmarkStart w:id="230" w:name="_Toc228892642"/>
      <w:bookmarkStart w:id="231" w:name="_Toc228899284"/>
      <w:bookmarkStart w:id="232" w:name="_Toc228900989"/>
      <w:bookmarkStart w:id="233" w:name="_Toc228901085"/>
      <w:r w:rsidRPr="006F433B">
        <w:rPr>
          <w:b/>
          <w:bCs/>
          <w:i w:val="0"/>
          <w:iCs w:val="0"/>
          <w:color w:val="auto"/>
          <w:sz w:val="24"/>
          <w:szCs w:val="24"/>
        </w:rPr>
        <w:t xml:space="preserve">Table </w:t>
      </w:r>
      <w:r w:rsidR="00582265">
        <w:rPr>
          <w:b/>
          <w:bCs/>
          <w:i w:val="0"/>
          <w:iCs w:val="0"/>
          <w:color w:val="auto"/>
          <w:sz w:val="24"/>
          <w:szCs w:val="24"/>
        </w:rPr>
        <w:t>3</w:t>
      </w:r>
      <w:r w:rsidR="00F94374">
        <w:rPr>
          <w:b/>
          <w:bCs/>
          <w:i w:val="0"/>
          <w:iCs w:val="0"/>
          <w:color w:val="auto"/>
          <w:sz w:val="24"/>
          <w:szCs w:val="24"/>
        </w:rPr>
        <w:t>.</w:t>
      </w:r>
      <w:r w:rsidR="00582265">
        <w:rPr>
          <w:b/>
          <w:bCs/>
          <w:i w:val="0"/>
          <w:iCs w:val="0"/>
          <w:color w:val="auto"/>
          <w:sz w:val="24"/>
          <w:szCs w:val="24"/>
        </w:rPr>
        <w:t>8</w:t>
      </w:r>
      <w:r w:rsidRPr="006F433B">
        <w:rPr>
          <w:rFonts w:asciiTheme="majorBidi" w:hAnsiTheme="majorBidi" w:cstheme="majorBidi"/>
          <w:b/>
          <w:bCs/>
          <w:i w:val="0"/>
          <w:iCs w:val="0"/>
          <w:color w:val="auto"/>
          <w:sz w:val="24"/>
          <w:szCs w:val="24"/>
        </w:rPr>
        <w:t>:</w:t>
      </w:r>
      <w:r w:rsidRPr="006F433B">
        <w:rPr>
          <w:b/>
          <w:bCs/>
          <w:i w:val="0"/>
          <w:iCs w:val="0"/>
          <w:color w:val="auto"/>
          <w:sz w:val="24"/>
          <w:szCs w:val="24"/>
        </w:rPr>
        <w:t xml:space="preserve"> UC-8.0</w:t>
      </w:r>
      <w:bookmarkEnd w:id="225"/>
      <w:bookmarkEnd w:id="226"/>
      <w:bookmarkEnd w:id="227"/>
      <w:bookmarkEnd w:id="228"/>
      <w:bookmarkEnd w:id="229"/>
      <w:bookmarkEnd w:id="230"/>
      <w:bookmarkEnd w:id="231"/>
      <w:bookmarkEnd w:id="232"/>
      <w:bookmarkEnd w:id="233"/>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3DDF907C" w14:textId="77777777" w:rsidTr="00C76F00">
        <w:tc>
          <w:tcPr>
            <w:tcW w:w="1980" w:type="dxa"/>
            <w:tcBorders>
              <w:top w:val="single" w:sz="12" w:space="0" w:color="auto"/>
              <w:bottom w:val="single" w:sz="6" w:space="0" w:color="auto"/>
            </w:tcBorders>
            <w:shd w:val="clear" w:color="auto" w:fill="F2F2F2"/>
          </w:tcPr>
          <w:p w14:paraId="1018E7CB"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2680FFBC"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UC-8.0</w:t>
            </w:r>
          </w:p>
        </w:tc>
      </w:tr>
      <w:tr w:rsidR="00A15869" w14:paraId="1674CE94" w14:textId="77777777" w:rsidTr="00C76F00">
        <w:tc>
          <w:tcPr>
            <w:tcW w:w="1980" w:type="dxa"/>
            <w:tcBorders>
              <w:top w:val="single" w:sz="6" w:space="0" w:color="auto"/>
              <w:bottom w:val="single" w:sz="6" w:space="0" w:color="auto"/>
            </w:tcBorders>
            <w:shd w:val="clear" w:color="auto" w:fill="F2F2F2"/>
          </w:tcPr>
          <w:p w14:paraId="44B6BFEF"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31EE1A54"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 xml:space="preserve">Send </w:t>
            </w:r>
            <w:r w:rsidRPr="000366BA">
              <w:rPr>
                <w:rFonts w:ascii="Times New Roman" w:hAnsi="Times New Roman"/>
                <w:color w:val="000000" w:themeColor="text1"/>
                <w:sz w:val="24"/>
                <w:szCs w:val="24"/>
              </w:rPr>
              <w:t>Notifications</w:t>
            </w:r>
          </w:p>
        </w:tc>
      </w:tr>
      <w:tr w:rsidR="00A15869" w14:paraId="059B09DA" w14:textId="77777777" w:rsidTr="00C76F00">
        <w:tc>
          <w:tcPr>
            <w:tcW w:w="1980" w:type="dxa"/>
            <w:tcBorders>
              <w:top w:val="single" w:sz="6" w:space="0" w:color="auto"/>
            </w:tcBorders>
          </w:tcPr>
          <w:p w14:paraId="1A25B0E0"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32FF4230"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 xml:space="preserve">System </w:t>
            </w:r>
          </w:p>
        </w:tc>
      </w:tr>
      <w:tr w:rsidR="00A15869" w14:paraId="0507EA5C" w14:textId="77777777" w:rsidTr="00C76F00">
        <w:tc>
          <w:tcPr>
            <w:tcW w:w="1980" w:type="dxa"/>
          </w:tcPr>
          <w:p w14:paraId="27D59E94" w14:textId="77777777" w:rsidR="00A15869" w:rsidRDefault="00A15869" w:rsidP="00C76F00">
            <w:pPr>
              <w:spacing w:before="120" w:after="120" w:line="360" w:lineRule="auto"/>
              <w:jc w:val="right"/>
              <w:rPr>
                <w:b/>
              </w:rPr>
            </w:pPr>
            <w:r>
              <w:rPr>
                <w:b/>
              </w:rPr>
              <w:t>Description:</w:t>
            </w:r>
          </w:p>
        </w:tc>
        <w:tc>
          <w:tcPr>
            <w:tcW w:w="6930" w:type="dxa"/>
          </w:tcPr>
          <w:p w14:paraId="493157F3"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Sends automated alerts related to bookings</w:t>
            </w:r>
            <w:r>
              <w:rPr>
                <w:rFonts w:ascii="Times New Roman" w:hAnsi="Times New Roman"/>
                <w:color w:val="000000" w:themeColor="text1"/>
                <w:sz w:val="24"/>
                <w:szCs w:val="24"/>
              </w:rPr>
              <w:t>, payments, and travel updates</w:t>
            </w:r>
          </w:p>
        </w:tc>
      </w:tr>
      <w:tr w:rsidR="00A15869" w14:paraId="5215059A" w14:textId="77777777" w:rsidTr="00C76F00">
        <w:tc>
          <w:tcPr>
            <w:tcW w:w="1980" w:type="dxa"/>
          </w:tcPr>
          <w:p w14:paraId="1BB6802D" w14:textId="77777777" w:rsidR="00A15869" w:rsidRDefault="00A15869" w:rsidP="00C76F00">
            <w:pPr>
              <w:spacing w:before="120" w:after="120" w:line="360" w:lineRule="auto"/>
              <w:jc w:val="right"/>
              <w:rPr>
                <w:b/>
              </w:rPr>
            </w:pPr>
            <w:r>
              <w:rPr>
                <w:b/>
              </w:rPr>
              <w:t>Trigger:</w:t>
            </w:r>
          </w:p>
        </w:tc>
        <w:tc>
          <w:tcPr>
            <w:tcW w:w="6930" w:type="dxa"/>
          </w:tcPr>
          <w:p w14:paraId="435FED07"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System event occurs.</w:t>
            </w:r>
          </w:p>
        </w:tc>
      </w:tr>
      <w:tr w:rsidR="00A15869" w14:paraId="7F9EC957" w14:textId="77777777" w:rsidTr="00C76F00">
        <w:trPr>
          <w:trHeight w:val="327"/>
        </w:trPr>
        <w:tc>
          <w:tcPr>
            <w:tcW w:w="1980" w:type="dxa"/>
          </w:tcPr>
          <w:p w14:paraId="0B84B98B" w14:textId="77777777" w:rsidR="00A15869" w:rsidRDefault="00A15869" w:rsidP="00C76F00">
            <w:pPr>
              <w:spacing w:before="120" w:after="120" w:line="360" w:lineRule="auto"/>
              <w:jc w:val="right"/>
              <w:rPr>
                <w:b/>
              </w:rPr>
            </w:pPr>
            <w:r>
              <w:rPr>
                <w:b/>
              </w:rPr>
              <w:t>Preconditions:</w:t>
            </w:r>
          </w:p>
        </w:tc>
        <w:tc>
          <w:tcPr>
            <w:tcW w:w="6930" w:type="dxa"/>
          </w:tcPr>
          <w:p w14:paraId="7DCEBFBE" w14:textId="77777777" w:rsidR="00A15869" w:rsidRDefault="00A15869" w:rsidP="00C76F00">
            <w:pPr>
              <w:pStyle w:val="Hints"/>
              <w:spacing w:before="120" w:after="120" w:line="360" w:lineRule="auto"/>
              <w:jc w:val="both"/>
            </w:pPr>
            <w:r>
              <w:rPr>
                <w:rFonts w:ascii="Times New Roman" w:hAnsi="Times New Roman"/>
                <w:color w:val="000000" w:themeColor="text1"/>
                <w:sz w:val="24"/>
                <w:szCs w:val="24"/>
              </w:rPr>
              <w:t>Notification trigger exists.</w:t>
            </w:r>
          </w:p>
        </w:tc>
      </w:tr>
      <w:tr w:rsidR="00A15869" w14:paraId="5B4D2F65" w14:textId="77777777" w:rsidTr="00C76F00">
        <w:tc>
          <w:tcPr>
            <w:tcW w:w="1980" w:type="dxa"/>
          </w:tcPr>
          <w:p w14:paraId="099F0F69" w14:textId="77777777" w:rsidR="00A15869" w:rsidRDefault="00A15869" w:rsidP="00C76F00">
            <w:pPr>
              <w:spacing w:before="120" w:after="120" w:line="360" w:lineRule="auto"/>
              <w:jc w:val="right"/>
              <w:rPr>
                <w:b/>
              </w:rPr>
            </w:pPr>
            <w:r>
              <w:rPr>
                <w:b/>
              </w:rPr>
              <w:t>Postconditions:</w:t>
            </w:r>
          </w:p>
        </w:tc>
        <w:tc>
          <w:tcPr>
            <w:tcW w:w="6930" w:type="dxa"/>
          </w:tcPr>
          <w:p w14:paraId="361EEBEA"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Notification is delivered.</w:t>
            </w:r>
          </w:p>
        </w:tc>
      </w:tr>
      <w:tr w:rsidR="00A15869" w14:paraId="1BA06D14" w14:textId="77777777" w:rsidTr="00C76F00">
        <w:tc>
          <w:tcPr>
            <w:tcW w:w="1980" w:type="dxa"/>
          </w:tcPr>
          <w:p w14:paraId="3B202928" w14:textId="77777777" w:rsidR="00A15869" w:rsidRDefault="00A15869" w:rsidP="00C76F00">
            <w:pPr>
              <w:spacing w:before="120" w:after="120" w:line="360" w:lineRule="auto"/>
              <w:jc w:val="right"/>
              <w:rPr>
                <w:b/>
              </w:rPr>
            </w:pPr>
            <w:r>
              <w:rPr>
                <w:b/>
              </w:rPr>
              <w:t>Normal Flow:</w:t>
            </w:r>
          </w:p>
        </w:tc>
        <w:tc>
          <w:tcPr>
            <w:tcW w:w="6930" w:type="dxa"/>
          </w:tcPr>
          <w:p w14:paraId="5BD7B9D9" w14:textId="77777777" w:rsidR="00A15869" w:rsidRPr="000366BA" w:rsidRDefault="00A15869" w:rsidP="009D57E9">
            <w:pPr>
              <w:pStyle w:val="NormalWeb"/>
              <w:numPr>
                <w:ilvl w:val="0"/>
                <w:numId w:val="31"/>
              </w:numPr>
              <w:spacing w:before="120" w:beforeAutospacing="0" w:after="120" w:afterAutospacing="0" w:line="360" w:lineRule="auto"/>
              <w:ind w:left="0"/>
              <w:rPr>
                <w:color w:val="000000" w:themeColor="text1"/>
              </w:rPr>
            </w:pPr>
            <w:r w:rsidRPr="000366BA">
              <w:rPr>
                <w:color w:val="000000" w:themeColor="text1"/>
              </w:rPr>
              <w:t>Event is triggered.</w:t>
            </w:r>
          </w:p>
          <w:p w14:paraId="7E019D42" w14:textId="77777777" w:rsidR="00A15869" w:rsidRPr="000366BA" w:rsidRDefault="00A15869" w:rsidP="009D57E9">
            <w:pPr>
              <w:pStyle w:val="NormalWeb"/>
              <w:numPr>
                <w:ilvl w:val="0"/>
                <w:numId w:val="31"/>
              </w:numPr>
              <w:spacing w:before="120" w:beforeAutospacing="0" w:after="120" w:afterAutospacing="0" w:line="360" w:lineRule="auto"/>
              <w:ind w:left="0"/>
              <w:rPr>
                <w:color w:val="000000" w:themeColor="text1"/>
              </w:rPr>
            </w:pPr>
            <w:r w:rsidRPr="000366BA">
              <w:rPr>
                <w:color w:val="000000" w:themeColor="text1"/>
              </w:rPr>
              <w:t>Notification is generated.</w:t>
            </w:r>
          </w:p>
          <w:p w14:paraId="1EFAEE9B" w14:textId="77777777" w:rsidR="00A15869" w:rsidRPr="00A85640" w:rsidRDefault="00A15869" w:rsidP="009D57E9">
            <w:pPr>
              <w:pStyle w:val="NormalWeb"/>
              <w:numPr>
                <w:ilvl w:val="0"/>
                <w:numId w:val="31"/>
              </w:numPr>
              <w:spacing w:before="120" w:beforeAutospacing="0" w:after="120" w:afterAutospacing="0" w:line="360" w:lineRule="auto"/>
              <w:ind w:left="0"/>
              <w:rPr>
                <w:color w:val="000000" w:themeColor="text1"/>
              </w:rPr>
            </w:pPr>
            <w:r w:rsidRPr="000366BA">
              <w:rPr>
                <w:color w:val="000000" w:themeColor="text1"/>
              </w:rPr>
              <w:t>User receives alert.</w:t>
            </w:r>
          </w:p>
        </w:tc>
      </w:tr>
      <w:tr w:rsidR="00A15869" w14:paraId="71E60FBE" w14:textId="77777777" w:rsidTr="00C76F00">
        <w:tc>
          <w:tcPr>
            <w:tcW w:w="1980" w:type="dxa"/>
          </w:tcPr>
          <w:p w14:paraId="748557A7"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3A809522"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w:t>
            </w:r>
            <w:r>
              <w:rPr>
                <w:color w:val="000000" w:themeColor="text1"/>
              </w:rPr>
              <w:t>None.</w:t>
            </w:r>
          </w:p>
        </w:tc>
      </w:tr>
      <w:tr w:rsidR="00A15869" w14:paraId="54567A3B" w14:textId="77777777" w:rsidTr="00C76F00">
        <w:tc>
          <w:tcPr>
            <w:tcW w:w="1980" w:type="dxa"/>
          </w:tcPr>
          <w:p w14:paraId="21F6D66C" w14:textId="77777777" w:rsidR="00A15869" w:rsidRDefault="00A15869" w:rsidP="00C76F00">
            <w:pPr>
              <w:spacing w:before="120" w:after="120" w:line="360" w:lineRule="auto"/>
              <w:jc w:val="right"/>
              <w:rPr>
                <w:b/>
              </w:rPr>
            </w:pPr>
            <w:r>
              <w:rPr>
                <w:b/>
              </w:rPr>
              <w:t>Exceptions:</w:t>
            </w:r>
          </w:p>
        </w:tc>
        <w:tc>
          <w:tcPr>
            <w:tcW w:w="6930" w:type="dxa"/>
          </w:tcPr>
          <w:p w14:paraId="158CC461" w14:textId="77777777" w:rsidR="00A15869" w:rsidRPr="00A85640" w:rsidRDefault="00A15869" w:rsidP="00C76F00">
            <w:pPr>
              <w:pStyle w:val="NormalWeb"/>
              <w:spacing w:before="120" w:beforeAutospacing="0" w:after="120" w:afterAutospacing="0" w:line="360" w:lineRule="auto"/>
              <w:rPr>
                <w:color w:val="000000" w:themeColor="text1"/>
              </w:rPr>
            </w:pPr>
            <w:r w:rsidRPr="000366BA">
              <w:rPr>
                <w:color w:val="000000" w:themeColor="text1"/>
              </w:rPr>
              <w:t>Notification service unavailable.</w:t>
            </w:r>
          </w:p>
        </w:tc>
      </w:tr>
      <w:tr w:rsidR="00A15869" w14:paraId="219D30EE" w14:textId="77777777" w:rsidTr="00C76F00">
        <w:tc>
          <w:tcPr>
            <w:tcW w:w="1980" w:type="dxa"/>
          </w:tcPr>
          <w:p w14:paraId="149BFDBB" w14:textId="77777777" w:rsidR="00A15869" w:rsidRDefault="00A15869" w:rsidP="00C76F00">
            <w:pPr>
              <w:spacing w:before="120" w:after="120" w:line="360" w:lineRule="auto"/>
              <w:jc w:val="right"/>
              <w:rPr>
                <w:b/>
              </w:rPr>
            </w:pPr>
            <w:r>
              <w:rPr>
                <w:b/>
              </w:rPr>
              <w:t>Includes:</w:t>
            </w:r>
          </w:p>
        </w:tc>
        <w:tc>
          <w:tcPr>
            <w:tcW w:w="6930" w:type="dxa"/>
          </w:tcPr>
          <w:p w14:paraId="3F61AFAC" w14:textId="77777777" w:rsidR="00A15869" w:rsidRDefault="00A15869" w:rsidP="00C76F00">
            <w:pPr>
              <w:spacing w:before="120" w:after="120" w:line="360" w:lineRule="auto"/>
              <w:jc w:val="both"/>
            </w:pPr>
            <w:r>
              <w:t>None.</w:t>
            </w:r>
          </w:p>
        </w:tc>
      </w:tr>
      <w:tr w:rsidR="00A15869" w14:paraId="16370DBC" w14:textId="77777777" w:rsidTr="00C76F00">
        <w:tc>
          <w:tcPr>
            <w:tcW w:w="1980" w:type="dxa"/>
          </w:tcPr>
          <w:p w14:paraId="266ACCF7" w14:textId="77777777" w:rsidR="00A15869" w:rsidRDefault="00A15869" w:rsidP="00C76F00">
            <w:pPr>
              <w:spacing w:before="120" w:after="120" w:line="360" w:lineRule="auto"/>
              <w:jc w:val="right"/>
              <w:rPr>
                <w:b/>
              </w:rPr>
            </w:pPr>
            <w:r>
              <w:rPr>
                <w:b/>
              </w:rPr>
              <w:t>Special Requirements:</w:t>
            </w:r>
          </w:p>
        </w:tc>
        <w:tc>
          <w:tcPr>
            <w:tcW w:w="6930" w:type="dxa"/>
          </w:tcPr>
          <w:p w14:paraId="6A45E38A" w14:textId="77777777" w:rsidR="00A15869" w:rsidRDefault="00A15869" w:rsidP="00C76F00">
            <w:pPr>
              <w:spacing w:before="120" w:after="120" w:line="360" w:lineRule="auto"/>
              <w:jc w:val="both"/>
            </w:pPr>
            <w:r w:rsidRPr="000366BA">
              <w:rPr>
                <w:color w:val="000000" w:themeColor="text1"/>
              </w:rPr>
              <w:t>Multi-channel support.</w:t>
            </w:r>
          </w:p>
        </w:tc>
      </w:tr>
      <w:tr w:rsidR="00A15869" w14:paraId="19677669" w14:textId="77777777" w:rsidTr="00C76F00">
        <w:tc>
          <w:tcPr>
            <w:tcW w:w="1980" w:type="dxa"/>
          </w:tcPr>
          <w:p w14:paraId="5916AEA7" w14:textId="77777777" w:rsidR="00A15869" w:rsidRDefault="00A15869" w:rsidP="00C76F00">
            <w:pPr>
              <w:spacing w:before="120" w:after="120" w:line="360" w:lineRule="auto"/>
              <w:jc w:val="right"/>
              <w:rPr>
                <w:b/>
              </w:rPr>
            </w:pPr>
            <w:r>
              <w:rPr>
                <w:b/>
              </w:rPr>
              <w:t>Assumptions:</w:t>
            </w:r>
          </w:p>
        </w:tc>
        <w:tc>
          <w:tcPr>
            <w:tcW w:w="6930" w:type="dxa"/>
          </w:tcPr>
          <w:p w14:paraId="56370FD6"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notifications are enabled.</w:t>
            </w:r>
          </w:p>
        </w:tc>
      </w:tr>
      <w:tr w:rsidR="00A15869" w14:paraId="20B11CFE" w14:textId="77777777" w:rsidTr="00C76F00">
        <w:tc>
          <w:tcPr>
            <w:tcW w:w="1980" w:type="dxa"/>
          </w:tcPr>
          <w:p w14:paraId="313662AD" w14:textId="77777777" w:rsidR="00A15869" w:rsidRDefault="00A15869" w:rsidP="00C76F00">
            <w:pPr>
              <w:spacing w:before="120" w:after="120" w:line="360" w:lineRule="auto"/>
              <w:jc w:val="right"/>
              <w:rPr>
                <w:b/>
              </w:rPr>
            </w:pPr>
            <w:r>
              <w:rPr>
                <w:b/>
              </w:rPr>
              <w:t>Notes and Issues:</w:t>
            </w:r>
          </w:p>
        </w:tc>
        <w:tc>
          <w:tcPr>
            <w:tcW w:w="6930" w:type="dxa"/>
          </w:tcPr>
          <w:p w14:paraId="0E745A19"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None.</w:t>
            </w:r>
          </w:p>
        </w:tc>
      </w:tr>
    </w:tbl>
    <w:p w14:paraId="45B200AF" w14:textId="77777777" w:rsidR="00A15869" w:rsidRPr="002B7FF3" w:rsidRDefault="006F433B" w:rsidP="00F12669">
      <w:pPr>
        <w:pStyle w:val="Caption"/>
        <w:spacing w:before="120" w:after="120" w:line="360" w:lineRule="auto"/>
        <w:jc w:val="center"/>
        <w:rPr>
          <w:rFonts w:asciiTheme="majorBidi" w:hAnsiTheme="majorBidi" w:cstheme="majorBidi"/>
          <w:b/>
          <w:bCs/>
          <w:i w:val="0"/>
          <w:color w:val="auto"/>
          <w:sz w:val="24"/>
          <w:szCs w:val="24"/>
        </w:rPr>
      </w:pPr>
      <w:bookmarkStart w:id="234" w:name="_Toc216934241"/>
      <w:bookmarkStart w:id="235" w:name="_Toc216889295"/>
      <w:bookmarkStart w:id="236" w:name="_Toc216891314"/>
      <w:bookmarkStart w:id="237" w:name="_Toc216936172"/>
      <w:bookmarkStart w:id="238" w:name="_Toc228891294"/>
      <w:bookmarkStart w:id="239" w:name="_Toc228892643"/>
      <w:bookmarkStart w:id="240" w:name="_Toc228899285"/>
      <w:bookmarkStart w:id="241" w:name="_Toc228900990"/>
      <w:bookmarkStart w:id="242" w:name="_Toc228901086"/>
      <w:r w:rsidRPr="002B7FF3">
        <w:rPr>
          <w:b/>
          <w:bCs/>
          <w:i w:val="0"/>
          <w:color w:val="auto"/>
          <w:sz w:val="24"/>
          <w:szCs w:val="24"/>
        </w:rPr>
        <w:t xml:space="preserve">Table </w:t>
      </w:r>
      <w:r w:rsidR="00582265" w:rsidRPr="002B7FF3">
        <w:rPr>
          <w:b/>
          <w:bCs/>
          <w:i w:val="0"/>
          <w:color w:val="auto"/>
          <w:sz w:val="24"/>
          <w:szCs w:val="24"/>
        </w:rPr>
        <w:t>3</w:t>
      </w:r>
      <w:r w:rsidR="00F94374" w:rsidRPr="002B7FF3">
        <w:rPr>
          <w:b/>
          <w:bCs/>
          <w:i w:val="0"/>
          <w:color w:val="auto"/>
          <w:sz w:val="24"/>
          <w:szCs w:val="24"/>
        </w:rPr>
        <w:t>.</w:t>
      </w:r>
      <w:r w:rsidR="00582265" w:rsidRPr="002B7FF3">
        <w:rPr>
          <w:b/>
          <w:bCs/>
          <w:i w:val="0"/>
          <w:color w:val="auto"/>
          <w:sz w:val="24"/>
          <w:szCs w:val="24"/>
        </w:rPr>
        <w:t>9</w:t>
      </w:r>
      <w:r w:rsidRPr="002B7FF3">
        <w:rPr>
          <w:b/>
          <w:bCs/>
          <w:i w:val="0"/>
          <w:color w:val="auto"/>
          <w:sz w:val="24"/>
          <w:szCs w:val="24"/>
        </w:rPr>
        <w:t>: UC-9.0</w:t>
      </w:r>
      <w:bookmarkEnd w:id="234"/>
      <w:bookmarkEnd w:id="235"/>
      <w:bookmarkEnd w:id="236"/>
      <w:bookmarkEnd w:id="237"/>
      <w:bookmarkEnd w:id="238"/>
      <w:bookmarkEnd w:id="239"/>
      <w:bookmarkEnd w:id="240"/>
      <w:bookmarkEnd w:id="241"/>
      <w:bookmarkEnd w:id="242"/>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3A93B82D" w14:textId="77777777" w:rsidTr="00C76F00">
        <w:tc>
          <w:tcPr>
            <w:tcW w:w="1980" w:type="dxa"/>
            <w:tcBorders>
              <w:top w:val="single" w:sz="12" w:space="0" w:color="auto"/>
              <w:bottom w:val="single" w:sz="6" w:space="0" w:color="auto"/>
            </w:tcBorders>
            <w:shd w:val="clear" w:color="auto" w:fill="F2F2F2"/>
          </w:tcPr>
          <w:p w14:paraId="58D10D31"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66F405E9"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UC-9.0</w:t>
            </w:r>
          </w:p>
        </w:tc>
      </w:tr>
      <w:tr w:rsidR="00A15869" w14:paraId="441114E7" w14:textId="77777777" w:rsidTr="00C76F00">
        <w:tc>
          <w:tcPr>
            <w:tcW w:w="1980" w:type="dxa"/>
            <w:tcBorders>
              <w:top w:val="single" w:sz="6" w:space="0" w:color="auto"/>
              <w:bottom w:val="single" w:sz="6" w:space="0" w:color="auto"/>
            </w:tcBorders>
            <w:shd w:val="clear" w:color="auto" w:fill="F2F2F2"/>
          </w:tcPr>
          <w:p w14:paraId="500D6BD7"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2DEEFA9D"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Fraud Detection</w:t>
            </w:r>
          </w:p>
        </w:tc>
      </w:tr>
      <w:tr w:rsidR="00A15869" w14:paraId="61A4E8DE" w14:textId="77777777" w:rsidTr="00C76F00">
        <w:tc>
          <w:tcPr>
            <w:tcW w:w="1980" w:type="dxa"/>
            <w:tcBorders>
              <w:top w:val="single" w:sz="6" w:space="0" w:color="auto"/>
            </w:tcBorders>
          </w:tcPr>
          <w:p w14:paraId="5E5BC0C7"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00FF6A7D"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AI Agent</w:t>
            </w:r>
          </w:p>
        </w:tc>
      </w:tr>
      <w:tr w:rsidR="00A15869" w14:paraId="6A828E8C" w14:textId="77777777" w:rsidTr="00C76F00">
        <w:tc>
          <w:tcPr>
            <w:tcW w:w="1980" w:type="dxa"/>
          </w:tcPr>
          <w:p w14:paraId="0E8673FB" w14:textId="77777777" w:rsidR="00A15869" w:rsidRDefault="00A15869" w:rsidP="00C76F00">
            <w:pPr>
              <w:spacing w:before="120" w:after="120" w:line="360" w:lineRule="auto"/>
              <w:jc w:val="right"/>
              <w:rPr>
                <w:b/>
              </w:rPr>
            </w:pPr>
            <w:r>
              <w:rPr>
                <w:b/>
              </w:rPr>
              <w:t>Description:</w:t>
            </w:r>
          </w:p>
        </w:tc>
        <w:tc>
          <w:tcPr>
            <w:tcW w:w="6930" w:type="dxa"/>
          </w:tcPr>
          <w:p w14:paraId="571C0F44"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Detects suspicious booking or paymen</w:t>
            </w:r>
            <w:r>
              <w:rPr>
                <w:rFonts w:ascii="Times New Roman" w:hAnsi="Times New Roman"/>
                <w:color w:val="000000" w:themeColor="text1"/>
                <w:sz w:val="24"/>
                <w:szCs w:val="24"/>
              </w:rPr>
              <w:t>t activities using AI analysis.</w:t>
            </w:r>
          </w:p>
        </w:tc>
      </w:tr>
      <w:tr w:rsidR="00A15869" w14:paraId="470A6558" w14:textId="77777777" w:rsidTr="00C76F00">
        <w:tc>
          <w:tcPr>
            <w:tcW w:w="1980" w:type="dxa"/>
          </w:tcPr>
          <w:p w14:paraId="2DA391D0" w14:textId="77777777" w:rsidR="00A15869" w:rsidRDefault="00A15869" w:rsidP="00C76F00">
            <w:pPr>
              <w:spacing w:before="120" w:after="120" w:line="360" w:lineRule="auto"/>
              <w:jc w:val="right"/>
              <w:rPr>
                <w:b/>
              </w:rPr>
            </w:pPr>
            <w:r>
              <w:rPr>
                <w:b/>
              </w:rPr>
              <w:t>Trigger:</w:t>
            </w:r>
          </w:p>
        </w:tc>
        <w:tc>
          <w:tcPr>
            <w:tcW w:w="6930" w:type="dxa"/>
          </w:tcPr>
          <w:p w14:paraId="771DA330"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Booking</w:t>
            </w:r>
            <w:r w:rsidRPr="000366BA">
              <w:rPr>
                <w:rFonts w:ascii="Times New Roman" w:hAnsi="Times New Roman"/>
                <w:color w:val="000000" w:themeColor="text1"/>
                <w:sz w:val="24"/>
                <w:szCs w:val="24"/>
              </w:rPr>
              <w:t xml:space="preserve"> is initiated.</w:t>
            </w:r>
          </w:p>
        </w:tc>
      </w:tr>
      <w:tr w:rsidR="00A15869" w14:paraId="277607ED" w14:textId="77777777" w:rsidTr="00C76F00">
        <w:trPr>
          <w:trHeight w:val="327"/>
        </w:trPr>
        <w:tc>
          <w:tcPr>
            <w:tcW w:w="1980" w:type="dxa"/>
          </w:tcPr>
          <w:p w14:paraId="74DEB303" w14:textId="77777777" w:rsidR="00A15869" w:rsidRDefault="00A15869" w:rsidP="00C76F00">
            <w:pPr>
              <w:spacing w:before="120" w:after="120" w:line="360" w:lineRule="auto"/>
              <w:jc w:val="right"/>
              <w:rPr>
                <w:b/>
              </w:rPr>
            </w:pPr>
            <w:r>
              <w:rPr>
                <w:b/>
              </w:rPr>
              <w:t>Preconditions:</w:t>
            </w:r>
          </w:p>
        </w:tc>
        <w:tc>
          <w:tcPr>
            <w:tcW w:w="6930" w:type="dxa"/>
          </w:tcPr>
          <w:p w14:paraId="1E867653"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 xml:space="preserve">Access to </w:t>
            </w:r>
            <w:r>
              <w:rPr>
                <w:rFonts w:ascii="Times New Roman" w:hAnsi="Times New Roman"/>
                <w:color w:val="000000" w:themeColor="text1"/>
                <w:sz w:val="24"/>
                <w:szCs w:val="24"/>
              </w:rPr>
              <w:t>booking</w:t>
            </w:r>
            <w:r w:rsidRPr="000366BA">
              <w:rPr>
                <w:rFonts w:ascii="Times New Roman" w:hAnsi="Times New Roman"/>
                <w:color w:val="000000" w:themeColor="text1"/>
                <w:sz w:val="24"/>
                <w:szCs w:val="24"/>
              </w:rPr>
              <w:t xml:space="preserve"> data.</w:t>
            </w:r>
          </w:p>
        </w:tc>
      </w:tr>
      <w:tr w:rsidR="00A15869" w14:paraId="457E5CDA" w14:textId="77777777" w:rsidTr="00C76F00">
        <w:tc>
          <w:tcPr>
            <w:tcW w:w="1980" w:type="dxa"/>
          </w:tcPr>
          <w:p w14:paraId="761AC44B" w14:textId="77777777" w:rsidR="00A15869" w:rsidRDefault="00A15869" w:rsidP="00C76F00">
            <w:pPr>
              <w:spacing w:before="120" w:after="120" w:line="360" w:lineRule="auto"/>
              <w:jc w:val="right"/>
              <w:rPr>
                <w:b/>
              </w:rPr>
            </w:pPr>
            <w:r>
              <w:rPr>
                <w:b/>
              </w:rPr>
              <w:t>Postconditions:</w:t>
            </w:r>
          </w:p>
        </w:tc>
        <w:tc>
          <w:tcPr>
            <w:tcW w:w="6930" w:type="dxa"/>
          </w:tcPr>
          <w:p w14:paraId="7BE97019"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Fraud alert generated if needed.</w:t>
            </w:r>
          </w:p>
        </w:tc>
      </w:tr>
      <w:tr w:rsidR="00A15869" w14:paraId="2E1D23F9" w14:textId="77777777" w:rsidTr="00C76F00">
        <w:tc>
          <w:tcPr>
            <w:tcW w:w="1980" w:type="dxa"/>
          </w:tcPr>
          <w:p w14:paraId="1BBCF515" w14:textId="77777777" w:rsidR="00A15869" w:rsidRDefault="00A15869" w:rsidP="00C76F00">
            <w:pPr>
              <w:spacing w:before="120" w:after="120" w:line="360" w:lineRule="auto"/>
              <w:jc w:val="right"/>
              <w:rPr>
                <w:b/>
              </w:rPr>
            </w:pPr>
            <w:r>
              <w:rPr>
                <w:b/>
              </w:rPr>
              <w:t>Normal Flow:</w:t>
            </w:r>
          </w:p>
        </w:tc>
        <w:tc>
          <w:tcPr>
            <w:tcW w:w="6930" w:type="dxa"/>
          </w:tcPr>
          <w:p w14:paraId="3B12F0F5" w14:textId="77777777" w:rsidR="00A15869" w:rsidRPr="000366BA" w:rsidRDefault="00A15869" w:rsidP="009D57E9">
            <w:pPr>
              <w:pStyle w:val="NormalWeb"/>
              <w:numPr>
                <w:ilvl w:val="0"/>
                <w:numId w:val="32"/>
              </w:numPr>
              <w:spacing w:before="120" w:beforeAutospacing="0" w:after="120" w:afterAutospacing="0" w:line="360" w:lineRule="auto"/>
              <w:ind w:left="0"/>
              <w:rPr>
                <w:color w:val="000000" w:themeColor="text1"/>
              </w:rPr>
            </w:pPr>
            <w:r w:rsidRPr="000366BA">
              <w:rPr>
                <w:color w:val="000000" w:themeColor="text1"/>
              </w:rPr>
              <w:t xml:space="preserve">AI analyzes </w:t>
            </w:r>
            <w:r>
              <w:rPr>
                <w:color w:val="000000" w:themeColor="text1"/>
              </w:rPr>
              <w:t>booking</w:t>
            </w:r>
            <w:r w:rsidRPr="000366BA">
              <w:rPr>
                <w:color w:val="000000" w:themeColor="text1"/>
              </w:rPr>
              <w:t>.</w:t>
            </w:r>
          </w:p>
          <w:p w14:paraId="60B2C809" w14:textId="77777777" w:rsidR="00A15869" w:rsidRPr="000366BA" w:rsidRDefault="00A15869" w:rsidP="009D57E9">
            <w:pPr>
              <w:pStyle w:val="NormalWeb"/>
              <w:numPr>
                <w:ilvl w:val="0"/>
                <w:numId w:val="32"/>
              </w:numPr>
              <w:spacing w:before="120" w:beforeAutospacing="0" w:after="120" w:afterAutospacing="0" w:line="360" w:lineRule="auto"/>
              <w:ind w:left="0"/>
              <w:rPr>
                <w:color w:val="000000" w:themeColor="text1"/>
              </w:rPr>
            </w:pPr>
            <w:r w:rsidRPr="000366BA">
              <w:rPr>
                <w:color w:val="000000" w:themeColor="text1"/>
              </w:rPr>
              <w:t>Suspicious patterns identified.</w:t>
            </w:r>
          </w:p>
          <w:p w14:paraId="45B0E3BA" w14:textId="77777777" w:rsidR="00A15869" w:rsidRPr="00A85640" w:rsidRDefault="00A15869" w:rsidP="009D57E9">
            <w:pPr>
              <w:pStyle w:val="NormalWeb"/>
              <w:numPr>
                <w:ilvl w:val="0"/>
                <w:numId w:val="32"/>
              </w:numPr>
              <w:spacing w:before="120" w:beforeAutospacing="0" w:after="120" w:afterAutospacing="0" w:line="360" w:lineRule="auto"/>
              <w:ind w:left="0"/>
              <w:rPr>
                <w:color w:val="000000" w:themeColor="text1"/>
              </w:rPr>
            </w:pPr>
            <w:r w:rsidRPr="000366BA">
              <w:rPr>
                <w:color w:val="000000" w:themeColor="text1"/>
              </w:rPr>
              <w:t>Alert is generated.</w:t>
            </w:r>
          </w:p>
        </w:tc>
      </w:tr>
      <w:tr w:rsidR="00A15869" w14:paraId="39A033FE" w14:textId="77777777" w:rsidTr="00C76F00">
        <w:trPr>
          <w:trHeight w:val="927"/>
        </w:trPr>
        <w:tc>
          <w:tcPr>
            <w:tcW w:w="1980" w:type="dxa"/>
          </w:tcPr>
          <w:p w14:paraId="2EF9D349"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412B6A77"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671A78DC" w14:textId="77777777" w:rsidTr="00C76F00">
        <w:tc>
          <w:tcPr>
            <w:tcW w:w="1980" w:type="dxa"/>
          </w:tcPr>
          <w:p w14:paraId="51F76C2B" w14:textId="77777777" w:rsidR="00A15869" w:rsidRDefault="00A15869" w:rsidP="00C76F00">
            <w:pPr>
              <w:spacing w:before="120" w:after="120" w:line="360" w:lineRule="auto"/>
              <w:jc w:val="right"/>
              <w:rPr>
                <w:b/>
              </w:rPr>
            </w:pPr>
            <w:r>
              <w:rPr>
                <w:b/>
              </w:rPr>
              <w:t>Exceptions:</w:t>
            </w:r>
          </w:p>
        </w:tc>
        <w:tc>
          <w:tcPr>
            <w:tcW w:w="6930" w:type="dxa"/>
          </w:tcPr>
          <w:p w14:paraId="1BFD7FBF"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AI service unavailable</w:t>
            </w:r>
            <w:r>
              <w:rPr>
                <w:color w:val="000000" w:themeColor="text1"/>
              </w:rPr>
              <w:t>.</w:t>
            </w:r>
          </w:p>
        </w:tc>
      </w:tr>
      <w:tr w:rsidR="00A15869" w14:paraId="0AD9B91B" w14:textId="77777777" w:rsidTr="00C76F00">
        <w:tc>
          <w:tcPr>
            <w:tcW w:w="1980" w:type="dxa"/>
          </w:tcPr>
          <w:p w14:paraId="7D9B6BC8" w14:textId="77777777" w:rsidR="00A15869" w:rsidRDefault="00A15869" w:rsidP="00C76F00">
            <w:pPr>
              <w:spacing w:before="120" w:after="120" w:line="360" w:lineRule="auto"/>
              <w:jc w:val="right"/>
              <w:rPr>
                <w:b/>
              </w:rPr>
            </w:pPr>
            <w:r>
              <w:rPr>
                <w:b/>
              </w:rPr>
              <w:t>Includes:</w:t>
            </w:r>
          </w:p>
        </w:tc>
        <w:tc>
          <w:tcPr>
            <w:tcW w:w="6930" w:type="dxa"/>
          </w:tcPr>
          <w:p w14:paraId="4E82CC05" w14:textId="77777777" w:rsidR="00A15869" w:rsidRDefault="00A15869" w:rsidP="00C76F00">
            <w:pPr>
              <w:spacing w:before="120" w:after="120" w:line="360" w:lineRule="auto"/>
              <w:jc w:val="both"/>
            </w:pPr>
            <w:r>
              <w:t>None.</w:t>
            </w:r>
          </w:p>
        </w:tc>
      </w:tr>
      <w:tr w:rsidR="00A15869" w14:paraId="53877135" w14:textId="77777777" w:rsidTr="00C76F00">
        <w:tc>
          <w:tcPr>
            <w:tcW w:w="1980" w:type="dxa"/>
          </w:tcPr>
          <w:p w14:paraId="5D9EF9C1" w14:textId="77777777" w:rsidR="00A15869" w:rsidRDefault="00A15869" w:rsidP="00C76F00">
            <w:pPr>
              <w:spacing w:before="120" w:after="120" w:line="360" w:lineRule="auto"/>
              <w:jc w:val="right"/>
              <w:rPr>
                <w:b/>
              </w:rPr>
            </w:pPr>
            <w:r>
              <w:rPr>
                <w:b/>
              </w:rPr>
              <w:t>Special Requirements:</w:t>
            </w:r>
          </w:p>
        </w:tc>
        <w:tc>
          <w:tcPr>
            <w:tcW w:w="6930" w:type="dxa"/>
          </w:tcPr>
          <w:p w14:paraId="36E03CC0" w14:textId="77777777" w:rsidR="00A15869" w:rsidRDefault="00A15869" w:rsidP="00C76F00">
            <w:pPr>
              <w:spacing w:before="120" w:after="120" w:line="360" w:lineRule="auto"/>
              <w:jc w:val="both"/>
            </w:pPr>
            <w:r w:rsidRPr="000366BA">
              <w:rPr>
                <w:color w:val="000000" w:themeColor="text1"/>
              </w:rPr>
              <w:t>ML model monitoring.</w:t>
            </w:r>
          </w:p>
        </w:tc>
      </w:tr>
      <w:tr w:rsidR="00A15869" w14:paraId="7CB0CCC1" w14:textId="77777777" w:rsidTr="00C76F00">
        <w:tc>
          <w:tcPr>
            <w:tcW w:w="1980" w:type="dxa"/>
          </w:tcPr>
          <w:p w14:paraId="0E0EE7D5" w14:textId="77777777" w:rsidR="00A15869" w:rsidRDefault="00A15869" w:rsidP="00C76F00">
            <w:pPr>
              <w:spacing w:before="120" w:after="120" w:line="360" w:lineRule="auto"/>
              <w:jc w:val="right"/>
              <w:rPr>
                <w:b/>
              </w:rPr>
            </w:pPr>
            <w:r>
              <w:rPr>
                <w:b/>
              </w:rPr>
              <w:t>Assumptions:</w:t>
            </w:r>
          </w:p>
        </w:tc>
        <w:tc>
          <w:tcPr>
            <w:tcW w:w="6930" w:type="dxa"/>
          </w:tcPr>
          <w:p w14:paraId="6CE0873B"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Historical data exists.</w:t>
            </w:r>
          </w:p>
        </w:tc>
      </w:tr>
      <w:tr w:rsidR="00A15869" w14:paraId="1247CF57" w14:textId="77777777" w:rsidTr="00C76F00">
        <w:tc>
          <w:tcPr>
            <w:tcW w:w="1980" w:type="dxa"/>
          </w:tcPr>
          <w:p w14:paraId="25ABFEBA" w14:textId="77777777" w:rsidR="00A15869" w:rsidRDefault="00A15869" w:rsidP="00C76F00">
            <w:pPr>
              <w:spacing w:before="120" w:after="120" w:line="360" w:lineRule="auto"/>
              <w:jc w:val="right"/>
              <w:rPr>
                <w:b/>
              </w:rPr>
            </w:pPr>
            <w:r>
              <w:rPr>
                <w:b/>
              </w:rPr>
              <w:t>Notes and Issues:</w:t>
            </w:r>
          </w:p>
        </w:tc>
        <w:tc>
          <w:tcPr>
            <w:tcW w:w="6930" w:type="dxa"/>
          </w:tcPr>
          <w:p w14:paraId="5257EDBA"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False positives possible.</w:t>
            </w:r>
          </w:p>
        </w:tc>
      </w:tr>
    </w:tbl>
    <w:p w14:paraId="67E9FD1E" w14:textId="77777777" w:rsidR="006F433B" w:rsidRPr="00F94374" w:rsidRDefault="00F94374" w:rsidP="00F12669">
      <w:pPr>
        <w:pStyle w:val="Caption"/>
        <w:spacing w:before="120" w:after="120" w:line="360" w:lineRule="auto"/>
        <w:jc w:val="center"/>
        <w:rPr>
          <w:rFonts w:asciiTheme="majorBidi" w:hAnsiTheme="majorBidi" w:cstheme="majorBidi"/>
          <w:b/>
          <w:bCs/>
          <w:i w:val="0"/>
          <w:iCs w:val="0"/>
          <w:color w:val="auto"/>
          <w:sz w:val="24"/>
          <w:szCs w:val="24"/>
        </w:rPr>
      </w:pPr>
      <w:bookmarkStart w:id="243" w:name="_Toc216934242"/>
      <w:bookmarkStart w:id="244" w:name="_Toc216889296"/>
      <w:bookmarkStart w:id="245" w:name="_Toc216891315"/>
      <w:bookmarkStart w:id="246" w:name="_Toc216936173"/>
      <w:bookmarkStart w:id="247" w:name="_Toc228891295"/>
      <w:bookmarkStart w:id="248" w:name="_Toc228892644"/>
      <w:bookmarkStart w:id="249" w:name="_Toc228899286"/>
      <w:bookmarkStart w:id="250" w:name="_Toc228900991"/>
      <w:bookmarkStart w:id="251" w:name="_Toc228901087"/>
      <w:r w:rsidRPr="00F94374">
        <w:rPr>
          <w:b/>
          <w:bCs/>
          <w:i w:val="0"/>
          <w:iCs w:val="0"/>
          <w:color w:val="auto"/>
          <w:sz w:val="24"/>
          <w:szCs w:val="24"/>
        </w:rPr>
        <w:t xml:space="preserve">Table </w:t>
      </w:r>
      <w:r w:rsidR="00582265">
        <w:rPr>
          <w:b/>
          <w:bCs/>
          <w:i w:val="0"/>
          <w:iCs w:val="0"/>
          <w:color w:val="auto"/>
          <w:sz w:val="24"/>
          <w:szCs w:val="24"/>
        </w:rPr>
        <w:t>3</w:t>
      </w:r>
      <w:r>
        <w:rPr>
          <w:b/>
          <w:bCs/>
          <w:i w:val="0"/>
          <w:iCs w:val="0"/>
          <w:color w:val="auto"/>
          <w:sz w:val="24"/>
          <w:szCs w:val="24"/>
        </w:rPr>
        <w:t>.</w:t>
      </w:r>
      <w:r w:rsidR="00582265">
        <w:rPr>
          <w:b/>
          <w:bCs/>
          <w:i w:val="0"/>
          <w:iCs w:val="0"/>
          <w:color w:val="auto"/>
          <w:sz w:val="24"/>
          <w:szCs w:val="24"/>
        </w:rPr>
        <w:t>10</w:t>
      </w:r>
      <w:r w:rsidRPr="00F94374">
        <w:rPr>
          <w:b/>
          <w:bCs/>
          <w:i w:val="0"/>
          <w:iCs w:val="0"/>
          <w:color w:val="auto"/>
          <w:sz w:val="24"/>
          <w:szCs w:val="24"/>
        </w:rPr>
        <w:t xml:space="preserve">: </w:t>
      </w:r>
      <w:r w:rsidR="006F433B" w:rsidRPr="00F94374">
        <w:rPr>
          <w:b/>
          <w:bCs/>
          <w:i w:val="0"/>
          <w:iCs w:val="0"/>
          <w:color w:val="auto"/>
          <w:sz w:val="24"/>
          <w:szCs w:val="24"/>
        </w:rPr>
        <w:t>UC-10.0</w:t>
      </w:r>
      <w:bookmarkEnd w:id="243"/>
      <w:bookmarkEnd w:id="244"/>
      <w:bookmarkEnd w:id="245"/>
      <w:bookmarkEnd w:id="246"/>
      <w:bookmarkEnd w:id="247"/>
      <w:bookmarkEnd w:id="248"/>
      <w:bookmarkEnd w:id="249"/>
      <w:bookmarkEnd w:id="250"/>
      <w:bookmarkEnd w:id="251"/>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3C7CD74B" w14:textId="77777777" w:rsidTr="00C76F00">
        <w:tc>
          <w:tcPr>
            <w:tcW w:w="1980" w:type="dxa"/>
            <w:tcBorders>
              <w:top w:val="single" w:sz="12" w:space="0" w:color="auto"/>
              <w:bottom w:val="single" w:sz="6" w:space="0" w:color="auto"/>
            </w:tcBorders>
            <w:shd w:val="clear" w:color="auto" w:fill="F2F2F2"/>
          </w:tcPr>
          <w:p w14:paraId="16A050CD"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1F488757"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UC-10.0</w:t>
            </w:r>
          </w:p>
        </w:tc>
      </w:tr>
      <w:tr w:rsidR="00A15869" w14:paraId="03C0252D" w14:textId="77777777" w:rsidTr="00C76F00">
        <w:tc>
          <w:tcPr>
            <w:tcW w:w="1980" w:type="dxa"/>
            <w:tcBorders>
              <w:top w:val="single" w:sz="6" w:space="0" w:color="auto"/>
              <w:bottom w:val="single" w:sz="6" w:space="0" w:color="auto"/>
            </w:tcBorders>
            <w:shd w:val="clear" w:color="auto" w:fill="F2F2F2"/>
          </w:tcPr>
          <w:p w14:paraId="1C5C250D"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16061E2B" w14:textId="77777777" w:rsidR="00A15869" w:rsidRPr="00A85640" w:rsidRDefault="00A15869" w:rsidP="00C76F00">
            <w:pPr>
              <w:pStyle w:val="Heading3"/>
              <w:spacing w:before="120" w:after="120" w:line="360" w:lineRule="auto"/>
              <w:rPr>
                <w:rFonts w:ascii="Times New Roman" w:hAnsi="Times New Roman"/>
                <w:b/>
                <w:color w:val="000000" w:themeColor="text1"/>
              </w:rPr>
            </w:pPr>
            <w:bookmarkStart w:id="252" w:name="_Toc216915807"/>
            <w:bookmarkStart w:id="253" w:name="_Toc228900029"/>
            <w:bookmarkStart w:id="254" w:name="_Toc228900894"/>
            <w:r w:rsidRPr="00A85640">
              <w:rPr>
                <w:rFonts w:ascii="Times New Roman" w:hAnsi="Times New Roman"/>
                <w:color w:val="000000" w:themeColor="text1"/>
              </w:rPr>
              <w:t>View Fraud Alerts</w:t>
            </w:r>
            <w:bookmarkEnd w:id="252"/>
            <w:bookmarkEnd w:id="253"/>
            <w:bookmarkEnd w:id="254"/>
          </w:p>
        </w:tc>
      </w:tr>
      <w:tr w:rsidR="00A15869" w14:paraId="3EF101BA" w14:textId="77777777" w:rsidTr="00C76F00">
        <w:tc>
          <w:tcPr>
            <w:tcW w:w="1980" w:type="dxa"/>
            <w:tcBorders>
              <w:top w:val="single" w:sz="6" w:space="0" w:color="auto"/>
            </w:tcBorders>
          </w:tcPr>
          <w:p w14:paraId="7D5EE2BF"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3C2DAA74"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Provider</w:t>
            </w:r>
            <w:r>
              <w:rPr>
                <w:rFonts w:ascii="Times New Roman" w:hAnsi="Times New Roman"/>
                <w:color w:val="auto"/>
                <w:sz w:val="24"/>
                <w:szCs w:val="24"/>
              </w:rPr>
              <w:t xml:space="preserve"> </w:t>
            </w:r>
          </w:p>
        </w:tc>
      </w:tr>
      <w:tr w:rsidR="00A15869" w14:paraId="1616F3A5" w14:textId="77777777" w:rsidTr="00C76F00">
        <w:tc>
          <w:tcPr>
            <w:tcW w:w="1980" w:type="dxa"/>
          </w:tcPr>
          <w:p w14:paraId="3EDC1164" w14:textId="77777777" w:rsidR="00A15869" w:rsidRDefault="00A15869" w:rsidP="00C76F00">
            <w:pPr>
              <w:spacing w:before="120" w:after="120" w:line="360" w:lineRule="auto"/>
              <w:jc w:val="right"/>
              <w:rPr>
                <w:b/>
              </w:rPr>
            </w:pPr>
            <w:r>
              <w:rPr>
                <w:b/>
              </w:rPr>
              <w:t>Description:</w:t>
            </w:r>
          </w:p>
        </w:tc>
        <w:tc>
          <w:tcPr>
            <w:tcW w:w="6930" w:type="dxa"/>
          </w:tcPr>
          <w:p w14:paraId="1B93F47C"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 xml:space="preserve">Allows </w:t>
            </w:r>
            <w:r>
              <w:rPr>
                <w:rFonts w:ascii="Times New Roman" w:hAnsi="Times New Roman"/>
                <w:color w:val="000000" w:themeColor="text1"/>
                <w:sz w:val="24"/>
                <w:szCs w:val="24"/>
              </w:rPr>
              <w:t>provider</w:t>
            </w:r>
            <w:r w:rsidRPr="000366BA">
              <w:rPr>
                <w:rFonts w:ascii="Times New Roman" w:hAnsi="Times New Roman"/>
                <w:color w:val="000000" w:themeColor="text1"/>
                <w:sz w:val="24"/>
                <w:szCs w:val="24"/>
              </w:rPr>
              <w:t xml:space="preserve"> to view fraud </w:t>
            </w:r>
            <w:r>
              <w:rPr>
                <w:rFonts w:ascii="Times New Roman" w:hAnsi="Times New Roman"/>
                <w:color w:val="000000" w:themeColor="text1"/>
                <w:sz w:val="24"/>
                <w:szCs w:val="24"/>
              </w:rPr>
              <w:t>alerts generated by the system.</w:t>
            </w:r>
          </w:p>
        </w:tc>
      </w:tr>
      <w:tr w:rsidR="00A15869" w14:paraId="212C4D7B" w14:textId="77777777" w:rsidTr="00C76F00">
        <w:tc>
          <w:tcPr>
            <w:tcW w:w="1980" w:type="dxa"/>
          </w:tcPr>
          <w:p w14:paraId="098DB612" w14:textId="77777777" w:rsidR="00A15869" w:rsidRDefault="00A15869" w:rsidP="00C76F00">
            <w:pPr>
              <w:spacing w:before="120" w:after="120" w:line="360" w:lineRule="auto"/>
              <w:jc w:val="right"/>
              <w:rPr>
                <w:b/>
              </w:rPr>
            </w:pPr>
            <w:r>
              <w:rPr>
                <w:b/>
              </w:rPr>
              <w:t>Trigger:</w:t>
            </w:r>
          </w:p>
        </w:tc>
        <w:tc>
          <w:tcPr>
            <w:tcW w:w="6930" w:type="dxa"/>
          </w:tcPr>
          <w:p w14:paraId="1C8E7BB3"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Provider</w:t>
            </w:r>
            <w:r w:rsidRPr="000366BA">
              <w:rPr>
                <w:rFonts w:ascii="Times New Roman" w:hAnsi="Times New Roman"/>
                <w:color w:val="000000" w:themeColor="text1"/>
                <w:sz w:val="24"/>
                <w:szCs w:val="24"/>
              </w:rPr>
              <w:t xml:space="preserve"> opens fraud alerts section.</w:t>
            </w:r>
          </w:p>
        </w:tc>
      </w:tr>
      <w:tr w:rsidR="00A15869" w14:paraId="4A8E5001" w14:textId="77777777" w:rsidTr="00C76F00">
        <w:trPr>
          <w:trHeight w:val="327"/>
        </w:trPr>
        <w:tc>
          <w:tcPr>
            <w:tcW w:w="1980" w:type="dxa"/>
          </w:tcPr>
          <w:p w14:paraId="3BA53E27" w14:textId="77777777" w:rsidR="00A15869" w:rsidRDefault="00A15869" w:rsidP="00C76F00">
            <w:pPr>
              <w:spacing w:before="120" w:after="120" w:line="360" w:lineRule="auto"/>
              <w:jc w:val="right"/>
              <w:rPr>
                <w:b/>
              </w:rPr>
            </w:pPr>
            <w:r>
              <w:rPr>
                <w:b/>
              </w:rPr>
              <w:t>Preconditions:</w:t>
            </w:r>
          </w:p>
        </w:tc>
        <w:tc>
          <w:tcPr>
            <w:tcW w:w="6930" w:type="dxa"/>
          </w:tcPr>
          <w:p w14:paraId="4D4E292C" w14:textId="77777777" w:rsidR="00A15869" w:rsidRDefault="00A15869" w:rsidP="00C76F00">
            <w:pPr>
              <w:pStyle w:val="Hints"/>
              <w:spacing w:before="120" w:after="120" w:line="360" w:lineRule="auto"/>
              <w:jc w:val="both"/>
            </w:pPr>
            <w:r>
              <w:rPr>
                <w:rFonts w:ascii="Times New Roman" w:hAnsi="Times New Roman"/>
                <w:color w:val="000000" w:themeColor="text1"/>
                <w:sz w:val="24"/>
                <w:szCs w:val="24"/>
              </w:rPr>
              <w:t>Provider</w:t>
            </w:r>
            <w:r w:rsidRPr="000366BA">
              <w:rPr>
                <w:rFonts w:ascii="Times New Roman" w:hAnsi="Times New Roman"/>
                <w:color w:val="000000" w:themeColor="text1"/>
                <w:sz w:val="24"/>
                <w:szCs w:val="24"/>
              </w:rPr>
              <w:t xml:space="preserve"> is logged in.</w:t>
            </w:r>
          </w:p>
        </w:tc>
      </w:tr>
      <w:tr w:rsidR="00A15869" w14:paraId="46924345" w14:textId="77777777" w:rsidTr="00C76F00">
        <w:tc>
          <w:tcPr>
            <w:tcW w:w="1980" w:type="dxa"/>
          </w:tcPr>
          <w:p w14:paraId="50A01A18" w14:textId="77777777" w:rsidR="00A15869" w:rsidRDefault="00A15869" w:rsidP="00C76F00">
            <w:pPr>
              <w:spacing w:before="120" w:after="120" w:line="360" w:lineRule="auto"/>
              <w:jc w:val="right"/>
              <w:rPr>
                <w:b/>
              </w:rPr>
            </w:pPr>
            <w:r>
              <w:rPr>
                <w:b/>
              </w:rPr>
              <w:t>Postconditions:</w:t>
            </w:r>
          </w:p>
        </w:tc>
        <w:tc>
          <w:tcPr>
            <w:tcW w:w="6930" w:type="dxa"/>
          </w:tcPr>
          <w:p w14:paraId="2915DB7E"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Fraud alerts displayed.</w:t>
            </w:r>
          </w:p>
        </w:tc>
      </w:tr>
      <w:tr w:rsidR="00A15869" w14:paraId="6C6D2169" w14:textId="77777777" w:rsidTr="00C76F00">
        <w:tc>
          <w:tcPr>
            <w:tcW w:w="1980" w:type="dxa"/>
          </w:tcPr>
          <w:p w14:paraId="742B8761" w14:textId="77777777" w:rsidR="00A15869" w:rsidRDefault="00A15869" w:rsidP="00C76F00">
            <w:pPr>
              <w:spacing w:before="120" w:after="120" w:line="360" w:lineRule="auto"/>
              <w:jc w:val="right"/>
              <w:rPr>
                <w:b/>
              </w:rPr>
            </w:pPr>
            <w:r>
              <w:rPr>
                <w:b/>
              </w:rPr>
              <w:t>Normal Flow:</w:t>
            </w:r>
          </w:p>
        </w:tc>
        <w:tc>
          <w:tcPr>
            <w:tcW w:w="6930" w:type="dxa"/>
          </w:tcPr>
          <w:p w14:paraId="44F581DC" w14:textId="77777777" w:rsidR="00A15869" w:rsidRPr="000366BA" w:rsidRDefault="00A15869" w:rsidP="009D57E9">
            <w:pPr>
              <w:pStyle w:val="NormalWeb"/>
              <w:numPr>
                <w:ilvl w:val="0"/>
                <w:numId w:val="33"/>
              </w:numPr>
              <w:spacing w:before="120" w:beforeAutospacing="0" w:after="120" w:afterAutospacing="0" w:line="360" w:lineRule="auto"/>
              <w:ind w:left="0"/>
              <w:rPr>
                <w:color w:val="000000" w:themeColor="text1"/>
              </w:rPr>
            </w:pPr>
            <w:r>
              <w:rPr>
                <w:color w:val="000000" w:themeColor="text1"/>
              </w:rPr>
              <w:t>Provider</w:t>
            </w:r>
            <w:r w:rsidRPr="000366BA">
              <w:rPr>
                <w:color w:val="000000" w:themeColor="text1"/>
              </w:rPr>
              <w:t xml:space="preserve"> requests fraud alerts.</w:t>
            </w:r>
          </w:p>
          <w:p w14:paraId="1983A4DF" w14:textId="77777777" w:rsidR="00A15869" w:rsidRPr="000366BA" w:rsidRDefault="00A15869" w:rsidP="009D57E9">
            <w:pPr>
              <w:pStyle w:val="NormalWeb"/>
              <w:numPr>
                <w:ilvl w:val="0"/>
                <w:numId w:val="33"/>
              </w:numPr>
              <w:spacing w:before="120" w:beforeAutospacing="0" w:after="120" w:afterAutospacing="0" w:line="360" w:lineRule="auto"/>
              <w:ind w:left="0"/>
              <w:rPr>
                <w:color w:val="000000" w:themeColor="text1"/>
              </w:rPr>
            </w:pPr>
            <w:r w:rsidRPr="000366BA">
              <w:rPr>
                <w:color w:val="000000" w:themeColor="text1"/>
              </w:rPr>
              <w:t>System retrieves alerts.</w:t>
            </w:r>
          </w:p>
          <w:p w14:paraId="6A58D195" w14:textId="77777777" w:rsidR="00A15869" w:rsidRPr="0076343D" w:rsidRDefault="00A15869" w:rsidP="009D57E9">
            <w:pPr>
              <w:pStyle w:val="NormalWeb"/>
              <w:numPr>
                <w:ilvl w:val="0"/>
                <w:numId w:val="33"/>
              </w:numPr>
              <w:spacing w:before="120" w:beforeAutospacing="0" w:after="120" w:afterAutospacing="0" w:line="360" w:lineRule="auto"/>
              <w:ind w:left="0"/>
              <w:rPr>
                <w:color w:val="000000" w:themeColor="text1"/>
              </w:rPr>
            </w:pPr>
            <w:r w:rsidRPr="000366BA">
              <w:rPr>
                <w:color w:val="000000" w:themeColor="text1"/>
              </w:rPr>
              <w:t>Alerts are shown.</w:t>
            </w:r>
          </w:p>
        </w:tc>
      </w:tr>
      <w:tr w:rsidR="00A15869" w14:paraId="276B73E2" w14:textId="77777777" w:rsidTr="00C76F00">
        <w:tc>
          <w:tcPr>
            <w:tcW w:w="1980" w:type="dxa"/>
          </w:tcPr>
          <w:p w14:paraId="31A7A2A5"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07176432"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None.</w:t>
            </w:r>
          </w:p>
        </w:tc>
      </w:tr>
      <w:tr w:rsidR="00A15869" w14:paraId="6434B7BF" w14:textId="77777777" w:rsidTr="00C76F00">
        <w:tc>
          <w:tcPr>
            <w:tcW w:w="1980" w:type="dxa"/>
          </w:tcPr>
          <w:p w14:paraId="604974E6" w14:textId="77777777" w:rsidR="00A15869" w:rsidRDefault="00A15869" w:rsidP="00C76F00">
            <w:pPr>
              <w:spacing w:before="120" w:after="120" w:line="360" w:lineRule="auto"/>
              <w:jc w:val="right"/>
              <w:rPr>
                <w:b/>
              </w:rPr>
            </w:pPr>
            <w:r>
              <w:rPr>
                <w:b/>
              </w:rPr>
              <w:t>Exceptions:</w:t>
            </w:r>
          </w:p>
        </w:tc>
        <w:tc>
          <w:tcPr>
            <w:tcW w:w="6930" w:type="dxa"/>
          </w:tcPr>
          <w:p w14:paraId="7D16868D"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7C2CDA8B" w14:textId="77777777" w:rsidTr="00C76F00">
        <w:tc>
          <w:tcPr>
            <w:tcW w:w="1980" w:type="dxa"/>
          </w:tcPr>
          <w:p w14:paraId="557A0336" w14:textId="77777777" w:rsidR="00A15869" w:rsidRDefault="00A15869" w:rsidP="00C76F00">
            <w:pPr>
              <w:spacing w:before="120" w:after="120" w:line="360" w:lineRule="auto"/>
              <w:jc w:val="right"/>
              <w:rPr>
                <w:b/>
              </w:rPr>
            </w:pPr>
            <w:r>
              <w:rPr>
                <w:b/>
              </w:rPr>
              <w:t>Includes:</w:t>
            </w:r>
          </w:p>
        </w:tc>
        <w:tc>
          <w:tcPr>
            <w:tcW w:w="6930" w:type="dxa"/>
          </w:tcPr>
          <w:p w14:paraId="44DA0CE1" w14:textId="77777777" w:rsidR="00A15869" w:rsidRDefault="00A15869" w:rsidP="00C76F00">
            <w:pPr>
              <w:spacing w:before="120" w:after="120" w:line="360" w:lineRule="auto"/>
              <w:jc w:val="both"/>
            </w:pPr>
            <w:r w:rsidRPr="000366BA">
              <w:rPr>
                <w:color w:val="000000" w:themeColor="text1"/>
              </w:rPr>
              <w:t>UC-9.0 (Fraud Detection)</w:t>
            </w:r>
          </w:p>
        </w:tc>
      </w:tr>
      <w:tr w:rsidR="00A15869" w14:paraId="57EDEBFD" w14:textId="77777777" w:rsidTr="00C76F00">
        <w:tc>
          <w:tcPr>
            <w:tcW w:w="1980" w:type="dxa"/>
          </w:tcPr>
          <w:p w14:paraId="5FC8F949" w14:textId="77777777" w:rsidR="00A15869" w:rsidRDefault="00A15869" w:rsidP="00C76F00">
            <w:pPr>
              <w:spacing w:before="120" w:after="120" w:line="360" w:lineRule="auto"/>
              <w:jc w:val="right"/>
              <w:rPr>
                <w:b/>
              </w:rPr>
            </w:pPr>
            <w:r>
              <w:rPr>
                <w:b/>
              </w:rPr>
              <w:t>Special Requirements:</w:t>
            </w:r>
          </w:p>
        </w:tc>
        <w:tc>
          <w:tcPr>
            <w:tcW w:w="6930" w:type="dxa"/>
          </w:tcPr>
          <w:p w14:paraId="3C1049D9" w14:textId="77777777" w:rsidR="00A15869" w:rsidRDefault="00A15869" w:rsidP="00C76F00">
            <w:pPr>
              <w:spacing w:before="120" w:after="120" w:line="360" w:lineRule="auto"/>
              <w:jc w:val="both"/>
            </w:pPr>
            <w:r>
              <w:t>None.</w:t>
            </w:r>
          </w:p>
        </w:tc>
      </w:tr>
      <w:tr w:rsidR="00A15869" w14:paraId="0C8BD478" w14:textId="77777777" w:rsidTr="00C76F00">
        <w:tc>
          <w:tcPr>
            <w:tcW w:w="1980" w:type="dxa"/>
          </w:tcPr>
          <w:p w14:paraId="5D8320CD" w14:textId="77777777" w:rsidR="00A15869" w:rsidRDefault="00A15869" w:rsidP="00C76F00">
            <w:pPr>
              <w:spacing w:before="120" w:after="120" w:line="360" w:lineRule="auto"/>
              <w:jc w:val="right"/>
              <w:rPr>
                <w:b/>
              </w:rPr>
            </w:pPr>
            <w:r>
              <w:rPr>
                <w:b/>
              </w:rPr>
              <w:t>Assumptions:</w:t>
            </w:r>
          </w:p>
        </w:tc>
        <w:tc>
          <w:tcPr>
            <w:tcW w:w="6930" w:type="dxa"/>
          </w:tcPr>
          <w:p w14:paraId="0A8E34CA"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None.</w:t>
            </w:r>
          </w:p>
        </w:tc>
      </w:tr>
      <w:tr w:rsidR="00A15869" w14:paraId="41655543" w14:textId="77777777" w:rsidTr="00C76F00">
        <w:tc>
          <w:tcPr>
            <w:tcW w:w="1980" w:type="dxa"/>
          </w:tcPr>
          <w:p w14:paraId="6B62C413" w14:textId="77777777" w:rsidR="00A15869" w:rsidRDefault="00A15869" w:rsidP="00C76F00">
            <w:pPr>
              <w:spacing w:before="120" w:after="120" w:line="360" w:lineRule="auto"/>
              <w:jc w:val="right"/>
              <w:rPr>
                <w:b/>
              </w:rPr>
            </w:pPr>
            <w:r>
              <w:rPr>
                <w:b/>
              </w:rPr>
              <w:t>Notes and Issues:</w:t>
            </w:r>
          </w:p>
        </w:tc>
        <w:tc>
          <w:tcPr>
            <w:tcW w:w="6930" w:type="dxa"/>
          </w:tcPr>
          <w:p w14:paraId="47090DDB"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Alert prioritization may be added later.</w:t>
            </w:r>
          </w:p>
        </w:tc>
      </w:tr>
    </w:tbl>
    <w:p w14:paraId="6784C8D9" w14:textId="560C02E7" w:rsidR="00F94374" w:rsidRPr="00F94374" w:rsidRDefault="00F94374" w:rsidP="00F12669">
      <w:pPr>
        <w:pStyle w:val="Caption"/>
        <w:spacing w:before="120" w:after="120" w:line="360" w:lineRule="auto"/>
        <w:jc w:val="center"/>
        <w:rPr>
          <w:rFonts w:asciiTheme="majorBidi" w:hAnsiTheme="majorBidi" w:cstheme="majorBidi"/>
          <w:b/>
          <w:bCs/>
          <w:i w:val="0"/>
          <w:iCs w:val="0"/>
          <w:sz w:val="24"/>
          <w:szCs w:val="24"/>
        </w:rPr>
      </w:pPr>
      <w:bookmarkStart w:id="255" w:name="_Toc216934243"/>
      <w:bookmarkStart w:id="256" w:name="_Toc216889297"/>
      <w:bookmarkStart w:id="257" w:name="_Toc216891316"/>
      <w:bookmarkStart w:id="258" w:name="_Toc216936174"/>
      <w:bookmarkStart w:id="259" w:name="_Toc228891296"/>
      <w:bookmarkStart w:id="260" w:name="_Toc228892645"/>
      <w:bookmarkStart w:id="261" w:name="_Toc228899287"/>
      <w:bookmarkStart w:id="262" w:name="_Toc228900992"/>
      <w:bookmarkStart w:id="263" w:name="_Toc228901088"/>
      <w:r w:rsidRPr="00F94374">
        <w:rPr>
          <w:b/>
          <w:bCs/>
          <w:i w:val="0"/>
          <w:iCs w:val="0"/>
          <w:color w:val="auto"/>
          <w:sz w:val="24"/>
          <w:szCs w:val="24"/>
        </w:rPr>
        <w:t xml:space="preserve">Table </w:t>
      </w:r>
      <w:r w:rsidR="00363743">
        <w:rPr>
          <w:b/>
          <w:bCs/>
          <w:i w:val="0"/>
          <w:iCs w:val="0"/>
          <w:color w:val="auto"/>
          <w:sz w:val="24"/>
          <w:szCs w:val="24"/>
        </w:rPr>
        <w:t>3.11</w:t>
      </w:r>
      <w:r w:rsidRPr="00F94374">
        <w:rPr>
          <w:b/>
          <w:bCs/>
          <w:i w:val="0"/>
          <w:iCs w:val="0"/>
          <w:color w:val="auto"/>
          <w:sz w:val="24"/>
          <w:szCs w:val="24"/>
        </w:rPr>
        <w:t>: UC-11.0</w:t>
      </w:r>
      <w:bookmarkEnd w:id="255"/>
      <w:bookmarkEnd w:id="256"/>
      <w:bookmarkEnd w:id="257"/>
      <w:bookmarkEnd w:id="258"/>
      <w:bookmarkEnd w:id="259"/>
      <w:bookmarkEnd w:id="260"/>
      <w:bookmarkEnd w:id="261"/>
      <w:bookmarkEnd w:id="262"/>
      <w:bookmarkEnd w:id="263"/>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64565F95" w14:textId="77777777" w:rsidTr="00C76F00">
        <w:tc>
          <w:tcPr>
            <w:tcW w:w="1980" w:type="dxa"/>
            <w:tcBorders>
              <w:top w:val="single" w:sz="12" w:space="0" w:color="auto"/>
              <w:bottom w:val="single" w:sz="6" w:space="0" w:color="auto"/>
            </w:tcBorders>
            <w:shd w:val="clear" w:color="auto" w:fill="F2F2F2"/>
          </w:tcPr>
          <w:p w14:paraId="6C1A210B"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417298A2"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UC-11.0</w:t>
            </w:r>
          </w:p>
        </w:tc>
      </w:tr>
      <w:tr w:rsidR="00A15869" w14:paraId="567711B6" w14:textId="77777777" w:rsidTr="00C76F00">
        <w:tc>
          <w:tcPr>
            <w:tcW w:w="1980" w:type="dxa"/>
            <w:tcBorders>
              <w:top w:val="single" w:sz="6" w:space="0" w:color="auto"/>
              <w:bottom w:val="single" w:sz="6" w:space="0" w:color="auto"/>
            </w:tcBorders>
            <w:shd w:val="clear" w:color="auto" w:fill="F2F2F2"/>
          </w:tcPr>
          <w:p w14:paraId="609DC413"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1F77EACA"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Manage Routes</w:t>
            </w:r>
          </w:p>
        </w:tc>
      </w:tr>
      <w:tr w:rsidR="00A15869" w14:paraId="7BBB8FBD" w14:textId="77777777" w:rsidTr="00C76F00">
        <w:tc>
          <w:tcPr>
            <w:tcW w:w="1980" w:type="dxa"/>
            <w:tcBorders>
              <w:top w:val="single" w:sz="6" w:space="0" w:color="auto"/>
            </w:tcBorders>
          </w:tcPr>
          <w:p w14:paraId="30EF5427"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687C1842"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Provider</w:t>
            </w:r>
          </w:p>
        </w:tc>
      </w:tr>
      <w:tr w:rsidR="00A15869" w14:paraId="114936D8" w14:textId="77777777" w:rsidTr="00C76F00">
        <w:tc>
          <w:tcPr>
            <w:tcW w:w="1980" w:type="dxa"/>
          </w:tcPr>
          <w:p w14:paraId="658637D9" w14:textId="77777777" w:rsidR="00A15869" w:rsidRDefault="00A15869" w:rsidP="00C76F00">
            <w:pPr>
              <w:spacing w:before="120" w:after="120" w:line="360" w:lineRule="auto"/>
              <w:jc w:val="right"/>
              <w:rPr>
                <w:b/>
              </w:rPr>
            </w:pPr>
            <w:r>
              <w:rPr>
                <w:b/>
              </w:rPr>
              <w:t>Description:</w:t>
            </w:r>
          </w:p>
        </w:tc>
        <w:tc>
          <w:tcPr>
            <w:tcW w:w="6930" w:type="dxa"/>
          </w:tcPr>
          <w:p w14:paraId="69197924"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Enables providers to add, update, or remove bus routes.</w:t>
            </w:r>
          </w:p>
        </w:tc>
      </w:tr>
      <w:tr w:rsidR="00A15869" w14:paraId="2C7C0F19" w14:textId="77777777" w:rsidTr="00C76F00">
        <w:tc>
          <w:tcPr>
            <w:tcW w:w="1980" w:type="dxa"/>
          </w:tcPr>
          <w:p w14:paraId="40C9AB00" w14:textId="77777777" w:rsidR="00A15869" w:rsidRDefault="00A15869" w:rsidP="00C76F00">
            <w:pPr>
              <w:spacing w:before="120" w:after="120" w:line="360" w:lineRule="auto"/>
              <w:jc w:val="right"/>
              <w:rPr>
                <w:b/>
              </w:rPr>
            </w:pPr>
            <w:r>
              <w:rPr>
                <w:b/>
              </w:rPr>
              <w:t>Trigger:</w:t>
            </w:r>
          </w:p>
        </w:tc>
        <w:tc>
          <w:tcPr>
            <w:tcW w:w="6930" w:type="dxa"/>
          </w:tcPr>
          <w:p w14:paraId="13B1F120"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Provider accesses route management.</w:t>
            </w:r>
          </w:p>
        </w:tc>
      </w:tr>
      <w:tr w:rsidR="00A15869" w14:paraId="53685038" w14:textId="77777777" w:rsidTr="00C76F00">
        <w:trPr>
          <w:trHeight w:val="327"/>
        </w:trPr>
        <w:tc>
          <w:tcPr>
            <w:tcW w:w="1980" w:type="dxa"/>
          </w:tcPr>
          <w:p w14:paraId="2E5C0DF2" w14:textId="77777777" w:rsidR="00A15869" w:rsidRDefault="00A15869" w:rsidP="00C76F00">
            <w:pPr>
              <w:spacing w:before="120" w:after="120" w:line="360" w:lineRule="auto"/>
              <w:jc w:val="right"/>
              <w:rPr>
                <w:b/>
              </w:rPr>
            </w:pPr>
            <w:r>
              <w:rPr>
                <w:b/>
              </w:rPr>
              <w:t>Preconditions:</w:t>
            </w:r>
          </w:p>
        </w:tc>
        <w:tc>
          <w:tcPr>
            <w:tcW w:w="6930" w:type="dxa"/>
          </w:tcPr>
          <w:p w14:paraId="1C8FCAEB"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Provider is authenticated.</w:t>
            </w:r>
          </w:p>
        </w:tc>
      </w:tr>
      <w:tr w:rsidR="00A15869" w14:paraId="0A855CF7" w14:textId="77777777" w:rsidTr="00C76F00">
        <w:tc>
          <w:tcPr>
            <w:tcW w:w="1980" w:type="dxa"/>
          </w:tcPr>
          <w:p w14:paraId="63DA4CAF" w14:textId="77777777" w:rsidR="00A15869" w:rsidRDefault="00A15869" w:rsidP="00C76F00">
            <w:pPr>
              <w:spacing w:before="120" w:after="120" w:line="360" w:lineRule="auto"/>
              <w:jc w:val="right"/>
              <w:rPr>
                <w:b/>
              </w:rPr>
            </w:pPr>
            <w:r>
              <w:rPr>
                <w:b/>
              </w:rPr>
              <w:t>Postconditions:</w:t>
            </w:r>
          </w:p>
        </w:tc>
        <w:tc>
          <w:tcPr>
            <w:tcW w:w="6930" w:type="dxa"/>
          </w:tcPr>
          <w:p w14:paraId="48BCB555"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Route data updated.</w:t>
            </w:r>
          </w:p>
        </w:tc>
      </w:tr>
      <w:tr w:rsidR="00A15869" w14:paraId="2A3F95CD" w14:textId="77777777" w:rsidTr="00C76F00">
        <w:tc>
          <w:tcPr>
            <w:tcW w:w="1980" w:type="dxa"/>
          </w:tcPr>
          <w:p w14:paraId="394C3677" w14:textId="77777777" w:rsidR="00A15869" w:rsidRDefault="00A15869" w:rsidP="00C76F00">
            <w:pPr>
              <w:spacing w:before="120" w:after="120" w:line="360" w:lineRule="auto"/>
              <w:jc w:val="right"/>
              <w:rPr>
                <w:b/>
              </w:rPr>
            </w:pPr>
            <w:r>
              <w:rPr>
                <w:b/>
              </w:rPr>
              <w:t>Normal Flow:</w:t>
            </w:r>
          </w:p>
        </w:tc>
        <w:tc>
          <w:tcPr>
            <w:tcW w:w="6930" w:type="dxa"/>
          </w:tcPr>
          <w:p w14:paraId="3BD238B1" w14:textId="77777777" w:rsidR="00A15869" w:rsidRPr="000366BA" w:rsidRDefault="00A15869" w:rsidP="009D57E9">
            <w:pPr>
              <w:pStyle w:val="NormalWeb"/>
              <w:numPr>
                <w:ilvl w:val="0"/>
                <w:numId w:val="34"/>
              </w:numPr>
              <w:spacing w:before="120" w:beforeAutospacing="0" w:after="120" w:afterAutospacing="0" w:line="360" w:lineRule="auto"/>
              <w:ind w:left="0"/>
              <w:rPr>
                <w:color w:val="000000" w:themeColor="text1"/>
              </w:rPr>
            </w:pPr>
            <w:r w:rsidRPr="000366BA">
              <w:rPr>
                <w:color w:val="000000" w:themeColor="text1"/>
              </w:rPr>
              <w:t>Provider adds or edits route.</w:t>
            </w:r>
          </w:p>
          <w:p w14:paraId="0AD5A064" w14:textId="77777777" w:rsidR="00A15869" w:rsidRPr="000366BA" w:rsidRDefault="00A15869" w:rsidP="009D57E9">
            <w:pPr>
              <w:pStyle w:val="NormalWeb"/>
              <w:numPr>
                <w:ilvl w:val="0"/>
                <w:numId w:val="34"/>
              </w:numPr>
              <w:spacing w:before="120" w:beforeAutospacing="0" w:after="120" w:afterAutospacing="0" w:line="360" w:lineRule="auto"/>
              <w:ind w:left="0"/>
              <w:rPr>
                <w:color w:val="000000" w:themeColor="text1"/>
              </w:rPr>
            </w:pPr>
            <w:r w:rsidRPr="000366BA">
              <w:rPr>
                <w:color w:val="000000" w:themeColor="text1"/>
              </w:rPr>
              <w:t>System validates data.</w:t>
            </w:r>
          </w:p>
          <w:p w14:paraId="4076D7BF" w14:textId="77777777" w:rsidR="00A15869" w:rsidRPr="00674363" w:rsidRDefault="00A15869" w:rsidP="009D57E9">
            <w:pPr>
              <w:pStyle w:val="NormalWeb"/>
              <w:numPr>
                <w:ilvl w:val="0"/>
                <w:numId w:val="34"/>
              </w:numPr>
              <w:spacing w:before="120" w:beforeAutospacing="0" w:after="120" w:afterAutospacing="0" w:line="360" w:lineRule="auto"/>
              <w:ind w:left="0"/>
              <w:rPr>
                <w:color w:val="000000" w:themeColor="text1"/>
              </w:rPr>
            </w:pPr>
            <w:r w:rsidRPr="000366BA">
              <w:rPr>
                <w:color w:val="000000" w:themeColor="text1"/>
              </w:rPr>
              <w:t>Changes are saved.</w:t>
            </w:r>
          </w:p>
        </w:tc>
      </w:tr>
      <w:tr w:rsidR="00A15869" w14:paraId="7E4904FD" w14:textId="77777777" w:rsidTr="00C76F00">
        <w:tc>
          <w:tcPr>
            <w:tcW w:w="1980" w:type="dxa"/>
          </w:tcPr>
          <w:p w14:paraId="6462A406"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373B701E"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None.</w:t>
            </w:r>
          </w:p>
        </w:tc>
      </w:tr>
      <w:tr w:rsidR="00A15869" w14:paraId="474D6527" w14:textId="77777777" w:rsidTr="00C76F00">
        <w:tc>
          <w:tcPr>
            <w:tcW w:w="1980" w:type="dxa"/>
          </w:tcPr>
          <w:p w14:paraId="525152CC" w14:textId="77777777" w:rsidR="00A15869" w:rsidRDefault="00A15869" w:rsidP="00C76F00">
            <w:pPr>
              <w:spacing w:before="120" w:after="120" w:line="360" w:lineRule="auto"/>
              <w:jc w:val="right"/>
              <w:rPr>
                <w:b/>
              </w:rPr>
            </w:pPr>
            <w:r>
              <w:rPr>
                <w:b/>
              </w:rPr>
              <w:t>Exceptions:</w:t>
            </w:r>
          </w:p>
        </w:tc>
        <w:tc>
          <w:tcPr>
            <w:tcW w:w="6930" w:type="dxa"/>
          </w:tcPr>
          <w:p w14:paraId="14E243BD" w14:textId="77777777" w:rsidR="00A15869" w:rsidRPr="00674363" w:rsidRDefault="00A15869" w:rsidP="00C76F00">
            <w:pPr>
              <w:pStyle w:val="NormalWeb"/>
              <w:spacing w:before="120" w:beforeAutospacing="0" w:after="120" w:afterAutospacing="0" w:line="360" w:lineRule="auto"/>
              <w:rPr>
                <w:color w:val="000000" w:themeColor="text1"/>
              </w:rPr>
            </w:pPr>
            <w:r w:rsidRPr="000366BA">
              <w:rPr>
                <w:color w:val="000000" w:themeColor="text1"/>
              </w:rPr>
              <w:t>Invalid route information.</w:t>
            </w:r>
          </w:p>
        </w:tc>
      </w:tr>
      <w:tr w:rsidR="00A15869" w14:paraId="7431EAFA" w14:textId="77777777" w:rsidTr="00C76F00">
        <w:tc>
          <w:tcPr>
            <w:tcW w:w="1980" w:type="dxa"/>
          </w:tcPr>
          <w:p w14:paraId="7F2E6B8C" w14:textId="77777777" w:rsidR="00A15869" w:rsidRDefault="00A15869" w:rsidP="00C76F00">
            <w:pPr>
              <w:spacing w:before="120" w:after="120" w:line="360" w:lineRule="auto"/>
              <w:jc w:val="right"/>
              <w:rPr>
                <w:b/>
              </w:rPr>
            </w:pPr>
            <w:r>
              <w:rPr>
                <w:b/>
              </w:rPr>
              <w:t>Includes:</w:t>
            </w:r>
          </w:p>
        </w:tc>
        <w:tc>
          <w:tcPr>
            <w:tcW w:w="6930" w:type="dxa"/>
          </w:tcPr>
          <w:p w14:paraId="32E0C6A8" w14:textId="77777777" w:rsidR="00A15869" w:rsidRDefault="00A15869" w:rsidP="00C76F00">
            <w:pPr>
              <w:spacing w:before="120" w:after="120" w:line="360" w:lineRule="auto"/>
              <w:jc w:val="both"/>
            </w:pPr>
            <w:r>
              <w:t>None.</w:t>
            </w:r>
          </w:p>
        </w:tc>
      </w:tr>
      <w:tr w:rsidR="00A15869" w14:paraId="36EEA0EF" w14:textId="77777777" w:rsidTr="00C76F00">
        <w:tc>
          <w:tcPr>
            <w:tcW w:w="1980" w:type="dxa"/>
          </w:tcPr>
          <w:p w14:paraId="3A1071C1" w14:textId="77777777" w:rsidR="00A15869" w:rsidRDefault="00A15869" w:rsidP="00C76F00">
            <w:pPr>
              <w:spacing w:before="120" w:after="120" w:line="360" w:lineRule="auto"/>
              <w:jc w:val="right"/>
              <w:rPr>
                <w:b/>
              </w:rPr>
            </w:pPr>
            <w:r>
              <w:rPr>
                <w:b/>
              </w:rPr>
              <w:t>Special Requirements:</w:t>
            </w:r>
          </w:p>
        </w:tc>
        <w:tc>
          <w:tcPr>
            <w:tcW w:w="6930" w:type="dxa"/>
          </w:tcPr>
          <w:p w14:paraId="23E8D98C" w14:textId="77777777" w:rsidR="00A15869" w:rsidRDefault="00A15869" w:rsidP="00C76F00">
            <w:pPr>
              <w:spacing w:before="120" w:after="120" w:line="360" w:lineRule="auto"/>
              <w:jc w:val="both"/>
            </w:pPr>
            <w:r>
              <w:t>None.</w:t>
            </w:r>
          </w:p>
        </w:tc>
      </w:tr>
      <w:tr w:rsidR="00A15869" w14:paraId="1E12BC60" w14:textId="77777777" w:rsidTr="00C76F00">
        <w:tc>
          <w:tcPr>
            <w:tcW w:w="1980" w:type="dxa"/>
          </w:tcPr>
          <w:p w14:paraId="7BA0B8D4" w14:textId="77777777" w:rsidR="00A15869" w:rsidRDefault="00A15869" w:rsidP="00C76F00">
            <w:pPr>
              <w:spacing w:before="120" w:after="120" w:line="360" w:lineRule="auto"/>
              <w:jc w:val="right"/>
              <w:rPr>
                <w:b/>
              </w:rPr>
            </w:pPr>
            <w:r>
              <w:rPr>
                <w:b/>
              </w:rPr>
              <w:t>Assumptions:</w:t>
            </w:r>
          </w:p>
        </w:tc>
        <w:tc>
          <w:tcPr>
            <w:tcW w:w="6930" w:type="dxa"/>
          </w:tcPr>
          <w:p w14:paraId="5FDF8C35" w14:textId="77777777" w:rsidR="00A15869" w:rsidRDefault="00A15869" w:rsidP="00C76F00">
            <w:pPr>
              <w:spacing w:before="120" w:after="120" w:line="360" w:lineRule="auto"/>
              <w:jc w:val="both"/>
            </w:pPr>
            <w:r>
              <w:t>None.</w:t>
            </w:r>
          </w:p>
        </w:tc>
      </w:tr>
      <w:tr w:rsidR="00A15869" w14:paraId="008638A9" w14:textId="77777777" w:rsidTr="00C76F00">
        <w:tc>
          <w:tcPr>
            <w:tcW w:w="1980" w:type="dxa"/>
          </w:tcPr>
          <w:p w14:paraId="4FD170A9" w14:textId="77777777" w:rsidR="00A15869" w:rsidRDefault="00A15869" w:rsidP="00C76F00">
            <w:pPr>
              <w:spacing w:before="120" w:after="120" w:line="360" w:lineRule="auto"/>
              <w:jc w:val="right"/>
              <w:rPr>
                <w:b/>
              </w:rPr>
            </w:pPr>
            <w:r>
              <w:rPr>
                <w:b/>
              </w:rPr>
              <w:t>Notes and Issues:</w:t>
            </w:r>
          </w:p>
        </w:tc>
        <w:tc>
          <w:tcPr>
            <w:tcW w:w="6930" w:type="dxa"/>
          </w:tcPr>
          <w:p w14:paraId="30DBEFAB"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Admin approval may be required later.</w:t>
            </w:r>
          </w:p>
        </w:tc>
      </w:tr>
    </w:tbl>
    <w:p w14:paraId="38384E16" w14:textId="5D619E88" w:rsidR="00A15869" w:rsidRPr="00F94374" w:rsidRDefault="00F94374" w:rsidP="00F12669">
      <w:pPr>
        <w:pStyle w:val="Caption"/>
        <w:spacing w:before="120" w:after="120" w:line="360" w:lineRule="auto"/>
        <w:jc w:val="center"/>
        <w:rPr>
          <w:rFonts w:asciiTheme="majorBidi" w:hAnsiTheme="majorBidi" w:cstheme="majorBidi"/>
          <w:b/>
          <w:bCs/>
          <w:i w:val="0"/>
          <w:iCs w:val="0"/>
          <w:color w:val="auto"/>
          <w:sz w:val="24"/>
          <w:szCs w:val="24"/>
        </w:rPr>
      </w:pPr>
      <w:bookmarkStart w:id="264" w:name="_Toc216934244"/>
      <w:bookmarkStart w:id="265" w:name="_Toc216889298"/>
      <w:bookmarkStart w:id="266" w:name="_Toc216891317"/>
      <w:bookmarkStart w:id="267" w:name="_Toc216936175"/>
      <w:bookmarkStart w:id="268" w:name="_Toc228891297"/>
      <w:bookmarkStart w:id="269" w:name="_Toc228892646"/>
      <w:bookmarkStart w:id="270" w:name="_Toc228899288"/>
      <w:bookmarkStart w:id="271" w:name="_Toc228900993"/>
      <w:bookmarkStart w:id="272" w:name="_Toc228901089"/>
      <w:r w:rsidRPr="00F94374">
        <w:rPr>
          <w:b/>
          <w:bCs/>
          <w:i w:val="0"/>
          <w:iCs w:val="0"/>
          <w:color w:val="auto"/>
          <w:sz w:val="24"/>
          <w:szCs w:val="24"/>
        </w:rPr>
        <w:t xml:space="preserve">Table </w:t>
      </w:r>
      <w:r w:rsidR="00363743">
        <w:rPr>
          <w:b/>
          <w:bCs/>
          <w:i w:val="0"/>
          <w:iCs w:val="0"/>
          <w:color w:val="auto"/>
          <w:sz w:val="24"/>
          <w:szCs w:val="24"/>
        </w:rPr>
        <w:t>3</w:t>
      </w:r>
      <w:r w:rsidR="000D15DB">
        <w:rPr>
          <w:b/>
          <w:bCs/>
          <w:i w:val="0"/>
          <w:iCs w:val="0"/>
          <w:color w:val="auto"/>
          <w:sz w:val="24"/>
          <w:szCs w:val="24"/>
        </w:rPr>
        <w:t>.</w:t>
      </w:r>
      <w:r w:rsidR="00363743">
        <w:rPr>
          <w:b/>
          <w:bCs/>
          <w:i w:val="0"/>
          <w:iCs w:val="0"/>
          <w:color w:val="auto"/>
          <w:sz w:val="24"/>
          <w:szCs w:val="24"/>
        </w:rPr>
        <w:t>12</w:t>
      </w:r>
      <w:r w:rsidRPr="00F94374">
        <w:rPr>
          <w:b/>
          <w:bCs/>
          <w:i w:val="0"/>
          <w:iCs w:val="0"/>
          <w:color w:val="auto"/>
          <w:sz w:val="24"/>
          <w:szCs w:val="24"/>
        </w:rPr>
        <w:t>: UC-12.0</w:t>
      </w:r>
      <w:bookmarkEnd w:id="264"/>
      <w:bookmarkEnd w:id="265"/>
      <w:bookmarkEnd w:id="266"/>
      <w:bookmarkEnd w:id="267"/>
      <w:bookmarkEnd w:id="268"/>
      <w:bookmarkEnd w:id="269"/>
      <w:bookmarkEnd w:id="270"/>
      <w:bookmarkEnd w:id="271"/>
      <w:bookmarkEnd w:id="272"/>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3E23ECC0" w14:textId="77777777" w:rsidTr="00C76F00">
        <w:tc>
          <w:tcPr>
            <w:tcW w:w="1980" w:type="dxa"/>
            <w:tcBorders>
              <w:top w:val="single" w:sz="12" w:space="0" w:color="auto"/>
              <w:bottom w:val="single" w:sz="6" w:space="0" w:color="auto"/>
            </w:tcBorders>
            <w:shd w:val="clear" w:color="auto" w:fill="F2F2F2"/>
          </w:tcPr>
          <w:p w14:paraId="63187FA7"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3DE610EB"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UC-12.0</w:t>
            </w:r>
          </w:p>
        </w:tc>
      </w:tr>
      <w:tr w:rsidR="00A15869" w14:paraId="383D10E2" w14:textId="77777777" w:rsidTr="00C76F00">
        <w:tc>
          <w:tcPr>
            <w:tcW w:w="1980" w:type="dxa"/>
            <w:tcBorders>
              <w:top w:val="single" w:sz="6" w:space="0" w:color="auto"/>
              <w:bottom w:val="single" w:sz="6" w:space="0" w:color="auto"/>
            </w:tcBorders>
            <w:shd w:val="clear" w:color="auto" w:fill="F2F2F2"/>
          </w:tcPr>
          <w:p w14:paraId="033E5260"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08EAF170"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Insights Dashboard</w:t>
            </w:r>
          </w:p>
        </w:tc>
      </w:tr>
      <w:tr w:rsidR="00A15869" w14:paraId="2880998E" w14:textId="77777777" w:rsidTr="00C76F00">
        <w:tc>
          <w:tcPr>
            <w:tcW w:w="1980" w:type="dxa"/>
            <w:tcBorders>
              <w:top w:val="single" w:sz="6" w:space="0" w:color="auto"/>
            </w:tcBorders>
          </w:tcPr>
          <w:p w14:paraId="19BD8B9B"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17A177E0"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Provider</w:t>
            </w:r>
          </w:p>
        </w:tc>
      </w:tr>
      <w:tr w:rsidR="00A15869" w14:paraId="087F8069" w14:textId="77777777" w:rsidTr="00C76F00">
        <w:tc>
          <w:tcPr>
            <w:tcW w:w="1980" w:type="dxa"/>
          </w:tcPr>
          <w:p w14:paraId="688F9382" w14:textId="77777777" w:rsidR="00A15869" w:rsidRDefault="00A15869" w:rsidP="00C76F00">
            <w:pPr>
              <w:spacing w:before="120" w:after="120" w:line="360" w:lineRule="auto"/>
              <w:jc w:val="right"/>
              <w:rPr>
                <w:b/>
              </w:rPr>
            </w:pPr>
            <w:r>
              <w:rPr>
                <w:b/>
              </w:rPr>
              <w:t>Description:</w:t>
            </w:r>
          </w:p>
        </w:tc>
        <w:tc>
          <w:tcPr>
            <w:tcW w:w="6930" w:type="dxa"/>
          </w:tcPr>
          <w:p w14:paraId="671AC189"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Displays analytics related to bookings, revenue, and system usage.</w:t>
            </w:r>
          </w:p>
        </w:tc>
      </w:tr>
      <w:tr w:rsidR="00A15869" w14:paraId="15501984" w14:textId="77777777" w:rsidTr="00C76F00">
        <w:tc>
          <w:tcPr>
            <w:tcW w:w="1980" w:type="dxa"/>
          </w:tcPr>
          <w:p w14:paraId="1E6DF53E" w14:textId="77777777" w:rsidR="00A15869" w:rsidRDefault="00A15869" w:rsidP="00C76F00">
            <w:pPr>
              <w:spacing w:before="120" w:after="120" w:line="360" w:lineRule="auto"/>
              <w:jc w:val="right"/>
              <w:rPr>
                <w:b/>
              </w:rPr>
            </w:pPr>
            <w:r>
              <w:rPr>
                <w:b/>
              </w:rPr>
              <w:t>Trigger:</w:t>
            </w:r>
          </w:p>
        </w:tc>
        <w:tc>
          <w:tcPr>
            <w:tcW w:w="6930" w:type="dxa"/>
          </w:tcPr>
          <w:p w14:paraId="7B660EBB"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Provider opens dashboard.</w:t>
            </w:r>
          </w:p>
        </w:tc>
      </w:tr>
      <w:tr w:rsidR="00A15869" w14:paraId="38232930" w14:textId="77777777" w:rsidTr="00C76F00">
        <w:trPr>
          <w:trHeight w:val="327"/>
        </w:trPr>
        <w:tc>
          <w:tcPr>
            <w:tcW w:w="1980" w:type="dxa"/>
          </w:tcPr>
          <w:p w14:paraId="3CEFA0EA" w14:textId="77777777" w:rsidR="00A15869" w:rsidRDefault="00A15869" w:rsidP="00C76F00">
            <w:pPr>
              <w:spacing w:before="120" w:after="120" w:line="360" w:lineRule="auto"/>
              <w:jc w:val="right"/>
              <w:rPr>
                <w:b/>
              </w:rPr>
            </w:pPr>
            <w:r>
              <w:rPr>
                <w:b/>
              </w:rPr>
              <w:t>Preconditions:</w:t>
            </w:r>
          </w:p>
        </w:tc>
        <w:tc>
          <w:tcPr>
            <w:tcW w:w="6930" w:type="dxa"/>
          </w:tcPr>
          <w:p w14:paraId="4FFD012E"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Data exists.</w:t>
            </w:r>
          </w:p>
        </w:tc>
      </w:tr>
      <w:tr w:rsidR="00A15869" w14:paraId="05DAF243" w14:textId="77777777" w:rsidTr="00C76F00">
        <w:tc>
          <w:tcPr>
            <w:tcW w:w="1980" w:type="dxa"/>
          </w:tcPr>
          <w:p w14:paraId="37EFEA5C" w14:textId="77777777" w:rsidR="00A15869" w:rsidRDefault="00A15869" w:rsidP="00C76F00">
            <w:pPr>
              <w:spacing w:before="120" w:after="120" w:line="360" w:lineRule="auto"/>
              <w:jc w:val="right"/>
              <w:rPr>
                <w:b/>
              </w:rPr>
            </w:pPr>
            <w:r>
              <w:rPr>
                <w:b/>
              </w:rPr>
              <w:t>Postconditions:</w:t>
            </w:r>
          </w:p>
        </w:tc>
        <w:tc>
          <w:tcPr>
            <w:tcW w:w="6930" w:type="dxa"/>
          </w:tcPr>
          <w:p w14:paraId="09FE8FAF"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Insights displayed.</w:t>
            </w:r>
          </w:p>
        </w:tc>
      </w:tr>
      <w:tr w:rsidR="00A15869" w14:paraId="546E6F4E" w14:textId="77777777" w:rsidTr="00C76F00">
        <w:tc>
          <w:tcPr>
            <w:tcW w:w="1980" w:type="dxa"/>
          </w:tcPr>
          <w:p w14:paraId="3B8CA4F8" w14:textId="77777777" w:rsidR="00A15869" w:rsidRDefault="00A15869" w:rsidP="00C76F00">
            <w:pPr>
              <w:spacing w:before="120" w:after="120" w:line="360" w:lineRule="auto"/>
              <w:jc w:val="right"/>
              <w:rPr>
                <w:b/>
              </w:rPr>
            </w:pPr>
            <w:r>
              <w:rPr>
                <w:b/>
              </w:rPr>
              <w:t>Normal Flow:</w:t>
            </w:r>
          </w:p>
        </w:tc>
        <w:tc>
          <w:tcPr>
            <w:tcW w:w="6930" w:type="dxa"/>
          </w:tcPr>
          <w:p w14:paraId="1DA19384" w14:textId="77777777" w:rsidR="00A15869" w:rsidRPr="000366BA" w:rsidRDefault="00A15869" w:rsidP="009D57E9">
            <w:pPr>
              <w:pStyle w:val="NormalWeb"/>
              <w:numPr>
                <w:ilvl w:val="0"/>
                <w:numId w:val="35"/>
              </w:numPr>
              <w:spacing w:before="120" w:beforeAutospacing="0" w:after="120" w:afterAutospacing="0" w:line="360" w:lineRule="auto"/>
              <w:ind w:left="0"/>
              <w:rPr>
                <w:color w:val="000000" w:themeColor="text1"/>
              </w:rPr>
            </w:pPr>
            <w:r w:rsidRPr="000366BA">
              <w:rPr>
                <w:color w:val="000000" w:themeColor="text1"/>
              </w:rPr>
              <w:t>Dashboard is accessed.</w:t>
            </w:r>
          </w:p>
          <w:p w14:paraId="5AA4E520" w14:textId="77777777" w:rsidR="00A15869" w:rsidRPr="000366BA" w:rsidRDefault="00A15869" w:rsidP="009D57E9">
            <w:pPr>
              <w:pStyle w:val="NormalWeb"/>
              <w:numPr>
                <w:ilvl w:val="0"/>
                <w:numId w:val="35"/>
              </w:numPr>
              <w:spacing w:before="120" w:beforeAutospacing="0" w:after="120" w:afterAutospacing="0" w:line="360" w:lineRule="auto"/>
              <w:ind w:left="0"/>
              <w:rPr>
                <w:color w:val="000000" w:themeColor="text1"/>
              </w:rPr>
            </w:pPr>
            <w:r w:rsidRPr="000366BA">
              <w:rPr>
                <w:color w:val="000000" w:themeColor="text1"/>
              </w:rPr>
              <w:t>Data is fetched.</w:t>
            </w:r>
          </w:p>
          <w:p w14:paraId="02F6E2FB" w14:textId="77777777" w:rsidR="00A15869" w:rsidRPr="0052243E" w:rsidRDefault="00A15869" w:rsidP="009D57E9">
            <w:pPr>
              <w:pStyle w:val="NormalWeb"/>
              <w:numPr>
                <w:ilvl w:val="0"/>
                <w:numId w:val="35"/>
              </w:numPr>
              <w:spacing w:before="120" w:beforeAutospacing="0" w:after="120" w:afterAutospacing="0" w:line="360" w:lineRule="auto"/>
              <w:ind w:left="0"/>
              <w:rPr>
                <w:color w:val="000000" w:themeColor="text1"/>
              </w:rPr>
            </w:pPr>
            <w:r w:rsidRPr="000366BA">
              <w:rPr>
                <w:color w:val="000000" w:themeColor="text1"/>
              </w:rPr>
              <w:t>Charts and metrics are displayed.</w:t>
            </w:r>
          </w:p>
        </w:tc>
      </w:tr>
      <w:tr w:rsidR="00A15869" w14:paraId="64E23DC4" w14:textId="77777777" w:rsidTr="00C76F00">
        <w:tc>
          <w:tcPr>
            <w:tcW w:w="1980" w:type="dxa"/>
          </w:tcPr>
          <w:p w14:paraId="2BB0DF0D"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3B69CCCA"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None.</w:t>
            </w:r>
          </w:p>
        </w:tc>
      </w:tr>
      <w:tr w:rsidR="00A15869" w14:paraId="78FA929B" w14:textId="77777777" w:rsidTr="00C76F00">
        <w:tc>
          <w:tcPr>
            <w:tcW w:w="1980" w:type="dxa"/>
          </w:tcPr>
          <w:p w14:paraId="566886FB" w14:textId="77777777" w:rsidR="00A15869" w:rsidRDefault="00A15869" w:rsidP="00C76F00">
            <w:pPr>
              <w:spacing w:before="120" w:after="120" w:line="360" w:lineRule="auto"/>
              <w:jc w:val="right"/>
              <w:rPr>
                <w:b/>
              </w:rPr>
            </w:pPr>
            <w:r>
              <w:rPr>
                <w:b/>
              </w:rPr>
              <w:t>Exceptions:</w:t>
            </w:r>
          </w:p>
        </w:tc>
        <w:tc>
          <w:tcPr>
            <w:tcW w:w="6930" w:type="dxa"/>
          </w:tcPr>
          <w:p w14:paraId="030F31EA"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62DA1E5C" w14:textId="77777777" w:rsidTr="00C76F00">
        <w:tc>
          <w:tcPr>
            <w:tcW w:w="1980" w:type="dxa"/>
          </w:tcPr>
          <w:p w14:paraId="3FD731C8" w14:textId="77777777" w:rsidR="00A15869" w:rsidRDefault="00A15869" w:rsidP="00C76F00">
            <w:pPr>
              <w:spacing w:before="120" w:after="120" w:line="360" w:lineRule="auto"/>
              <w:jc w:val="right"/>
              <w:rPr>
                <w:b/>
              </w:rPr>
            </w:pPr>
            <w:r>
              <w:rPr>
                <w:b/>
              </w:rPr>
              <w:t>Includes:</w:t>
            </w:r>
          </w:p>
        </w:tc>
        <w:tc>
          <w:tcPr>
            <w:tcW w:w="6930" w:type="dxa"/>
          </w:tcPr>
          <w:p w14:paraId="3D9D9E99" w14:textId="77777777" w:rsidR="00A15869" w:rsidRDefault="00A15869" w:rsidP="00C76F00">
            <w:pPr>
              <w:spacing w:before="120" w:after="120" w:line="360" w:lineRule="auto"/>
              <w:jc w:val="both"/>
            </w:pPr>
            <w:r>
              <w:t>None.</w:t>
            </w:r>
          </w:p>
        </w:tc>
      </w:tr>
      <w:tr w:rsidR="00A15869" w14:paraId="210585F5" w14:textId="77777777" w:rsidTr="00C76F00">
        <w:tc>
          <w:tcPr>
            <w:tcW w:w="1980" w:type="dxa"/>
          </w:tcPr>
          <w:p w14:paraId="64CB93E6" w14:textId="77777777" w:rsidR="00A15869" w:rsidRDefault="00A15869" w:rsidP="00C76F00">
            <w:pPr>
              <w:spacing w:before="120" w:after="120" w:line="360" w:lineRule="auto"/>
              <w:jc w:val="right"/>
              <w:rPr>
                <w:b/>
              </w:rPr>
            </w:pPr>
            <w:r>
              <w:rPr>
                <w:b/>
              </w:rPr>
              <w:t>Special Requirements:</w:t>
            </w:r>
          </w:p>
        </w:tc>
        <w:tc>
          <w:tcPr>
            <w:tcW w:w="6930" w:type="dxa"/>
          </w:tcPr>
          <w:p w14:paraId="70F5CEA5" w14:textId="77777777" w:rsidR="00A15869" w:rsidRDefault="00A15869" w:rsidP="00C76F00">
            <w:pPr>
              <w:spacing w:before="120" w:after="120" w:line="360" w:lineRule="auto"/>
              <w:jc w:val="both"/>
            </w:pPr>
            <w:r>
              <w:t>None.</w:t>
            </w:r>
          </w:p>
        </w:tc>
      </w:tr>
      <w:tr w:rsidR="00A15869" w14:paraId="0C20C2CA" w14:textId="77777777" w:rsidTr="00C76F00">
        <w:tc>
          <w:tcPr>
            <w:tcW w:w="1980" w:type="dxa"/>
          </w:tcPr>
          <w:p w14:paraId="6BF0BEC6" w14:textId="77777777" w:rsidR="00A15869" w:rsidRDefault="00A15869" w:rsidP="00C76F00">
            <w:pPr>
              <w:spacing w:before="120" w:after="120" w:line="360" w:lineRule="auto"/>
              <w:jc w:val="right"/>
              <w:rPr>
                <w:b/>
              </w:rPr>
            </w:pPr>
            <w:r>
              <w:rPr>
                <w:b/>
              </w:rPr>
              <w:t>Assumptions:</w:t>
            </w:r>
          </w:p>
        </w:tc>
        <w:tc>
          <w:tcPr>
            <w:tcW w:w="6930" w:type="dxa"/>
          </w:tcPr>
          <w:p w14:paraId="0DD3A9AB"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None.</w:t>
            </w:r>
          </w:p>
        </w:tc>
      </w:tr>
      <w:tr w:rsidR="00A15869" w14:paraId="35ADFA2A" w14:textId="77777777" w:rsidTr="00C76F00">
        <w:tc>
          <w:tcPr>
            <w:tcW w:w="1980" w:type="dxa"/>
          </w:tcPr>
          <w:p w14:paraId="5FDD85AA" w14:textId="77777777" w:rsidR="00A15869" w:rsidRDefault="00A15869" w:rsidP="00C76F00">
            <w:pPr>
              <w:spacing w:before="120" w:after="120" w:line="360" w:lineRule="auto"/>
              <w:jc w:val="right"/>
              <w:rPr>
                <w:b/>
              </w:rPr>
            </w:pPr>
            <w:r>
              <w:rPr>
                <w:b/>
              </w:rPr>
              <w:t>Notes and Issues:</w:t>
            </w:r>
          </w:p>
        </w:tc>
        <w:tc>
          <w:tcPr>
            <w:tcW w:w="6930" w:type="dxa"/>
          </w:tcPr>
          <w:p w14:paraId="505DB322"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AI predictions can be added later.</w:t>
            </w:r>
          </w:p>
        </w:tc>
      </w:tr>
    </w:tbl>
    <w:p w14:paraId="6E62FCCA" w14:textId="4E3569E8" w:rsidR="00F94374" w:rsidRPr="00F94374" w:rsidRDefault="00F94374" w:rsidP="00F12669">
      <w:pPr>
        <w:pStyle w:val="Caption"/>
        <w:spacing w:before="120" w:after="120" w:line="360" w:lineRule="auto"/>
        <w:jc w:val="center"/>
        <w:rPr>
          <w:rFonts w:asciiTheme="majorBidi" w:hAnsiTheme="majorBidi" w:cstheme="majorBidi"/>
          <w:b/>
          <w:bCs/>
          <w:i w:val="0"/>
          <w:iCs w:val="0"/>
          <w:color w:val="auto"/>
          <w:sz w:val="24"/>
          <w:szCs w:val="24"/>
        </w:rPr>
      </w:pPr>
      <w:bookmarkStart w:id="273" w:name="_Toc216934245"/>
      <w:bookmarkStart w:id="274" w:name="_Toc216889299"/>
      <w:bookmarkStart w:id="275" w:name="_Toc216891318"/>
      <w:bookmarkStart w:id="276" w:name="_Toc216936176"/>
      <w:bookmarkStart w:id="277" w:name="_Toc228891298"/>
      <w:bookmarkStart w:id="278" w:name="_Toc228892647"/>
      <w:bookmarkStart w:id="279" w:name="_Toc228899289"/>
      <w:bookmarkStart w:id="280" w:name="_Toc228900994"/>
      <w:bookmarkStart w:id="281" w:name="_Toc228901090"/>
      <w:r w:rsidRPr="00F94374">
        <w:rPr>
          <w:b/>
          <w:bCs/>
          <w:i w:val="0"/>
          <w:iCs w:val="0"/>
          <w:color w:val="auto"/>
          <w:sz w:val="24"/>
          <w:szCs w:val="24"/>
        </w:rPr>
        <w:t xml:space="preserve">Table </w:t>
      </w:r>
      <w:r w:rsidR="00363743">
        <w:rPr>
          <w:b/>
          <w:bCs/>
          <w:i w:val="0"/>
          <w:iCs w:val="0"/>
          <w:color w:val="auto"/>
          <w:sz w:val="24"/>
          <w:szCs w:val="24"/>
        </w:rPr>
        <w:t>3</w:t>
      </w:r>
      <w:r w:rsidR="000D15DB">
        <w:rPr>
          <w:b/>
          <w:bCs/>
          <w:i w:val="0"/>
          <w:iCs w:val="0"/>
          <w:color w:val="auto"/>
          <w:sz w:val="24"/>
          <w:szCs w:val="24"/>
        </w:rPr>
        <w:t>.</w:t>
      </w:r>
      <w:r w:rsidR="00363743">
        <w:rPr>
          <w:b/>
          <w:bCs/>
          <w:i w:val="0"/>
          <w:iCs w:val="0"/>
          <w:color w:val="auto"/>
          <w:sz w:val="24"/>
          <w:szCs w:val="24"/>
        </w:rPr>
        <w:t>13</w:t>
      </w:r>
      <w:r w:rsidRPr="00F94374">
        <w:rPr>
          <w:b/>
          <w:bCs/>
          <w:i w:val="0"/>
          <w:iCs w:val="0"/>
          <w:color w:val="auto"/>
          <w:sz w:val="24"/>
          <w:szCs w:val="24"/>
        </w:rPr>
        <w:t>: UC-13.0</w:t>
      </w:r>
      <w:bookmarkEnd w:id="273"/>
      <w:bookmarkEnd w:id="274"/>
      <w:bookmarkEnd w:id="275"/>
      <w:bookmarkEnd w:id="276"/>
      <w:bookmarkEnd w:id="277"/>
      <w:bookmarkEnd w:id="278"/>
      <w:bookmarkEnd w:id="279"/>
      <w:bookmarkEnd w:id="280"/>
      <w:bookmarkEnd w:id="281"/>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1F70263E" w14:textId="77777777" w:rsidTr="00C76F00">
        <w:tc>
          <w:tcPr>
            <w:tcW w:w="1980" w:type="dxa"/>
            <w:tcBorders>
              <w:top w:val="single" w:sz="12" w:space="0" w:color="auto"/>
              <w:bottom w:val="single" w:sz="6" w:space="0" w:color="auto"/>
            </w:tcBorders>
            <w:shd w:val="clear" w:color="auto" w:fill="F2F2F2"/>
          </w:tcPr>
          <w:p w14:paraId="6688C1EC"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27847458"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UC-13.0</w:t>
            </w:r>
          </w:p>
        </w:tc>
      </w:tr>
      <w:tr w:rsidR="00A15869" w14:paraId="3FA9342A" w14:textId="77777777" w:rsidTr="00C76F00">
        <w:tc>
          <w:tcPr>
            <w:tcW w:w="1980" w:type="dxa"/>
            <w:tcBorders>
              <w:top w:val="single" w:sz="6" w:space="0" w:color="auto"/>
              <w:bottom w:val="single" w:sz="6" w:space="0" w:color="auto"/>
            </w:tcBorders>
            <w:shd w:val="clear" w:color="auto" w:fill="F2F2F2"/>
          </w:tcPr>
          <w:p w14:paraId="2C77DCEF"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0D639073"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Manage Users</w:t>
            </w:r>
          </w:p>
        </w:tc>
      </w:tr>
      <w:tr w:rsidR="00A15869" w14:paraId="145AE1DD" w14:textId="77777777" w:rsidTr="00C76F00">
        <w:tc>
          <w:tcPr>
            <w:tcW w:w="1980" w:type="dxa"/>
            <w:tcBorders>
              <w:top w:val="single" w:sz="6" w:space="0" w:color="auto"/>
            </w:tcBorders>
          </w:tcPr>
          <w:p w14:paraId="5943056D"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7B33FC16"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Admin</w:t>
            </w:r>
            <w:r>
              <w:rPr>
                <w:rFonts w:ascii="Times New Roman" w:hAnsi="Times New Roman"/>
                <w:color w:val="auto"/>
                <w:sz w:val="24"/>
                <w:szCs w:val="24"/>
              </w:rPr>
              <w:t xml:space="preserve"> </w:t>
            </w:r>
          </w:p>
        </w:tc>
      </w:tr>
      <w:tr w:rsidR="00A15869" w14:paraId="6784EEE2" w14:textId="77777777" w:rsidTr="00C76F00">
        <w:tc>
          <w:tcPr>
            <w:tcW w:w="1980" w:type="dxa"/>
          </w:tcPr>
          <w:p w14:paraId="7D979726" w14:textId="77777777" w:rsidR="00A15869" w:rsidRDefault="00A15869" w:rsidP="00C76F00">
            <w:pPr>
              <w:spacing w:before="120" w:after="120" w:line="360" w:lineRule="auto"/>
              <w:jc w:val="right"/>
              <w:rPr>
                <w:b/>
              </w:rPr>
            </w:pPr>
            <w:r>
              <w:rPr>
                <w:b/>
              </w:rPr>
              <w:t>Description:</w:t>
            </w:r>
          </w:p>
        </w:tc>
        <w:tc>
          <w:tcPr>
            <w:tcW w:w="6930" w:type="dxa"/>
          </w:tcPr>
          <w:p w14:paraId="3B8E9207"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 xml:space="preserve">Allows admin to manage </w:t>
            </w:r>
            <w:r>
              <w:rPr>
                <w:rFonts w:ascii="Times New Roman" w:hAnsi="Times New Roman"/>
                <w:color w:val="000000" w:themeColor="text1"/>
                <w:sz w:val="24"/>
                <w:szCs w:val="24"/>
              </w:rPr>
              <w:t>user accounts.</w:t>
            </w:r>
          </w:p>
        </w:tc>
      </w:tr>
      <w:tr w:rsidR="00A15869" w14:paraId="2E623989" w14:textId="77777777" w:rsidTr="00C76F00">
        <w:tc>
          <w:tcPr>
            <w:tcW w:w="1980" w:type="dxa"/>
          </w:tcPr>
          <w:p w14:paraId="71CD33DB" w14:textId="77777777" w:rsidR="00A15869" w:rsidRDefault="00A15869" w:rsidP="00C76F00">
            <w:pPr>
              <w:spacing w:before="120" w:after="120" w:line="360" w:lineRule="auto"/>
              <w:jc w:val="right"/>
              <w:rPr>
                <w:b/>
              </w:rPr>
            </w:pPr>
            <w:r>
              <w:rPr>
                <w:b/>
              </w:rPr>
              <w:t>Trigger:</w:t>
            </w:r>
          </w:p>
        </w:tc>
        <w:tc>
          <w:tcPr>
            <w:tcW w:w="6930" w:type="dxa"/>
          </w:tcPr>
          <w:p w14:paraId="684B5E01"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Admin selects user management.</w:t>
            </w:r>
          </w:p>
        </w:tc>
      </w:tr>
      <w:tr w:rsidR="00A15869" w14:paraId="2BB56EEE" w14:textId="77777777" w:rsidTr="00C76F00">
        <w:trPr>
          <w:trHeight w:val="327"/>
        </w:trPr>
        <w:tc>
          <w:tcPr>
            <w:tcW w:w="1980" w:type="dxa"/>
          </w:tcPr>
          <w:p w14:paraId="09460933" w14:textId="77777777" w:rsidR="00A15869" w:rsidRDefault="00A15869" w:rsidP="00C76F00">
            <w:pPr>
              <w:spacing w:before="120" w:after="120" w:line="360" w:lineRule="auto"/>
              <w:jc w:val="right"/>
              <w:rPr>
                <w:b/>
              </w:rPr>
            </w:pPr>
            <w:r>
              <w:rPr>
                <w:b/>
              </w:rPr>
              <w:t>Preconditions:</w:t>
            </w:r>
          </w:p>
        </w:tc>
        <w:tc>
          <w:tcPr>
            <w:tcW w:w="6930" w:type="dxa"/>
          </w:tcPr>
          <w:p w14:paraId="5EDBA77E"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Admin is logged in.</w:t>
            </w:r>
          </w:p>
        </w:tc>
      </w:tr>
      <w:tr w:rsidR="00A15869" w14:paraId="4660AB2C" w14:textId="77777777" w:rsidTr="00C76F00">
        <w:tc>
          <w:tcPr>
            <w:tcW w:w="1980" w:type="dxa"/>
          </w:tcPr>
          <w:p w14:paraId="6A6D7859" w14:textId="77777777" w:rsidR="00A15869" w:rsidRDefault="00A15869" w:rsidP="00C76F00">
            <w:pPr>
              <w:spacing w:before="120" w:after="120" w:line="360" w:lineRule="auto"/>
              <w:jc w:val="right"/>
              <w:rPr>
                <w:b/>
              </w:rPr>
            </w:pPr>
            <w:r>
              <w:rPr>
                <w:b/>
              </w:rPr>
              <w:t>Postconditions:</w:t>
            </w:r>
          </w:p>
        </w:tc>
        <w:tc>
          <w:tcPr>
            <w:tcW w:w="6930" w:type="dxa"/>
          </w:tcPr>
          <w:p w14:paraId="04AEF103"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User records updated.</w:t>
            </w:r>
          </w:p>
        </w:tc>
      </w:tr>
      <w:tr w:rsidR="00A15869" w14:paraId="399168B9" w14:textId="77777777" w:rsidTr="00C76F00">
        <w:tc>
          <w:tcPr>
            <w:tcW w:w="1980" w:type="dxa"/>
          </w:tcPr>
          <w:p w14:paraId="0593A1D6" w14:textId="77777777" w:rsidR="00A15869" w:rsidRDefault="00A15869" w:rsidP="00C76F00">
            <w:pPr>
              <w:spacing w:before="120" w:after="120" w:line="360" w:lineRule="auto"/>
              <w:jc w:val="right"/>
              <w:rPr>
                <w:b/>
              </w:rPr>
            </w:pPr>
            <w:r>
              <w:rPr>
                <w:b/>
              </w:rPr>
              <w:t>Normal Flow:</w:t>
            </w:r>
          </w:p>
        </w:tc>
        <w:tc>
          <w:tcPr>
            <w:tcW w:w="6930" w:type="dxa"/>
          </w:tcPr>
          <w:p w14:paraId="0BB442F9" w14:textId="77777777" w:rsidR="00A15869" w:rsidRPr="000366BA" w:rsidRDefault="00A15869" w:rsidP="009D57E9">
            <w:pPr>
              <w:pStyle w:val="NormalWeb"/>
              <w:numPr>
                <w:ilvl w:val="0"/>
                <w:numId w:val="36"/>
              </w:numPr>
              <w:spacing w:before="120" w:beforeAutospacing="0" w:after="120" w:afterAutospacing="0" w:line="360" w:lineRule="auto"/>
              <w:ind w:left="0"/>
              <w:rPr>
                <w:color w:val="000000" w:themeColor="text1"/>
              </w:rPr>
            </w:pPr>
            <w:r w:rsidRPr="000366BA">
              <w:rPr>
                <w:color w:val="000000" w:themeColor="text1"/>
              </w:rPr>
              <w:t>Admin views users.</w:t>
            </w:r>
          </w:p>
          <w:p w14:paraId="1D79EEBA" w14:textId="77777777" w:rsidR="00A15869" w:rsidRPr="000366BA" w:rsidRDefault="00A15869" w:rsidP="009D57E9">
            <w:pPr>
              <w:pStyle w:val="NormalWeb"/>
              <w:numPr>
                <w:ilvl w:val="0"/>
                <w:numId w:val="36"/>
              </w:numPr>
              <w:spacing w:before="120" w:beforeAutospacing="0" w:after="120" w:afterAutospacing="0" w:line="360" w:lineRule="auto"/>
              <w:ind w:left="0"/>
              <w:rPr>
                <w:color w:val="000000" w:themeColor="text1"/>
              </w:rPr>
            </w:pPr>
            <w:r w:rsidRPr="000366BA">
              <w:rPr>
                <w:color w:val="000000" w:themeColor="text1"/>
              </w:rPr>
              <w:t>Admin edits or removes user.</w:t>
            </w:r>
          </w:p>
          <w:p w14:paraId="69C805BF" w14:textId="77777777" w:rsidR="00A15869" w:rsidRPr="0052243E" w:rsidRDefault="00A15869" w:rsidP="009D57E9">
            <w:pPr>
              <w:pStyle w:val="NormalWeb"/>
              <w:numPr>
                <w:ilvl w:val="0"/>
                <w:numId w:val="36"/>
              </w:numPr>
              <w:spacing w:before="120" w:beforeAutospacing="0" w:after="120" w:afterAutospacing="0" w:line="360" w:lineRule="auto"/>
              <w:ind w:left="0"/>
              <w:rPr>
                <w:color w:val="000000" w:themeColor="text1"/>
              </w:rPr>
            </w:pPr>
            <w:r w:rsidRPr="000366BA">
              <w:rPr>
                <w:color w:val="000000" w:themeColor="text1"/>
              </w:rPr>
              <w:t>System confirms update.</w:t>
            </w:r>
          </w:p>
        </w:tc>
      </w:tr>
      <w:tr w:rsidR="00A15869" w14:paraId="1C228143" w14:textId="77777777" w:rsidTr="00C76F00">
        <w:tc>
          <w:tcPr>
            <w:tcW w:w="1980" w:type="dxa"/>
          </w:tcPr>
          <w:p w14:paraId="1A6B501C"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21ECFFEA"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None</w:t>
            </w:r>
            <w:r w:rsidRPr="000366BA">
              <w:rPr>
                <w:color w:val="000000" w:themeColor="text1"/>
              </w:rPr>
              <w:t>.</w:t>
            </w:r>
          </w:p>
        </w:tc>
      </w:tr>
      <w:tr w:rsidR="00A15869" w14:paraId="4D71E6D9" w14:textId="77777777" w:rsidTr="00C76F00">
        <w:tc>
          <w:tcPr>
            <w:tcW w:w="1980" w:type="dxa"/>
          </w:tcPr>
          <w:p w14:paraId="72C5A53A" w14:textId="77777777" w:rsidR="00A15869" w:rsidRDefault="00A15869" w:rsidP="00C76F00">
            <w:pPr>
              <w:spacing w:before="120" w:after="120" w:line="360" w:lineRule="auto"/>
              <w:jc w:val="right"/>
              <w:rPr>
                <w:b/>
              </w:rPr>
            </w:pPr>
            <w:r>
              <w:rPr>
                <w:b/>
              </w:rPr>
              <w:t>Exceptions:</w:t>
            </w:r>
          </w:p>
        </w:tc>
        <w:tc>
          <w:tcPr>
            <w:tcW w:w="6930" w:type="dxa"/>
          </w:tcPr>
          <w:p w14:paraId="2360A3A0"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59DE68B1" w14:textId="77777777" w:rsidTr="00C76F00">
        <w:tc>
          <w:tcPr>
            <w:tcW w:w="1980" w:type="dxa"/>
          </w:tcPr>
          <w:p w14:paraId="25B1F5BD" w14:textId="77777777" w:rsidR="00A15869" w:rsidRDefault="00A15869" w:rsidP="00C76F00">
            <w:pPr>
              <w:spacing w:before="120" w:after="120" w:line="360" w:lineRule="auto"/>
              <w:jc w:val="right"/>
              <w:rPr>
                <w:b/>
              </w:rPr>
            </w:pPr>
            <w:r>
              <w:rPr>
                <w:b/>
              </w:rPr>
              <w:t>Includes:</w:t>
            </w:r>
          </w:p>
        </w:tc>
        <w:tc>
          <w:tcPr>
            <w:tcW w:w="6930" w:type="dxa"/>
          </w:tcPr>
          <w:p w14:paraId="372D2482" w14:textId="77777777" w:rsidR="00A15869" w:rsidRDefault="00A15869" w:rsidP="00C76F00">
            <w:pPr>
              <w:spacing w:before="120" w:after="120" w:line="360" w:lineRule="auto"/>
              <w:jc w:val="both"/>
            </w:pPr>
            <w:r>
              <w:t>None.</w:t>
            </w:r>
          </w:p>
        </w:tc>
      </w:tr>
      <w:tr w:rsidR="00A15869" w14:paraId="2E1FFFEB" w14:textId="77777777" w:rsidTr="00C76F00">
        <w:tc>
          <w:tcPr>
            <w:tcW w:w="1980" w:type="dxa"/>
          </w:tcPr>
          <w:p w14:paraId="4463237F" w14:textId="77777777" w:rsidR="00A15869" w:rsidRDefault="00A15869" w:rsidP="00C76F00">
            <w:pPr>
              <w:spacing w:before="120" w:after="120" w:line="360" w:lineRule="auto"/>
              <w:jc w:val="right"/>
              <w:rPr>
                <w:b/>
              </w:rPr>
            </w:pPr>
            <w:r>
              <w:rPr>
                <w:b/>
              </w:rPr>
              <w:t>Special Requirements:</w:t>
            </w:r>
          </w:p>
        </w:tc>
        <w:tc>
          <w:tcPr>
            <w:tcW w:w="6930" w:type="dxa"/>
          </w:tcPr>
          <w:p w14:paraId="2A5586C5" w14:textId="77777777" w:rsidR="00A15869" w:rsidRDefault="00A15869" w:rsidP="00C76F00">
            <w:pPr>
              <w:spacing w:before="120" w:after="120" w:line="360" w:lineRule="auto"/>
              <w:jc w:val="both"/>
            </w:pPr>
            <w:r>
              <w:t>None.</w:t>
            </w:r>
          </w:p>
        </w:tc>
      </w:tr>
      <w:tr w:rsidR="00A15869" w14:paraId="62565A22" w14:textId="77777777" w:rsidTr="00C76F00">
        <w:tc>
          <w:tcPr>
            <w:tcW w:w="1980" w:type="dxa"/>
          </w:tcPr>
          <w:p w14:paraId="1CA9B7BC" w14:textId="77777777" w:rsidR="00A15869" w:rsidRDefault="00A15869" w:rsidP="00C76F00">
            <w:pPr>
              <w:spacing w:before="120" w:after="120" w:line="360" w:lineRule="auto"/>
              <w:jc w:val="right"/>
              <w:rPr>
                <w:b/>
              </w:rPr>
            </w:pPr>
            <w:r>
              <w:rPr>
                <w:b/>
              </w:rPr>
              <w:t>Assumptions:</w:t>
            </w:r>
          </w:p>
        </w:tc>
        <w:tc>
          <w:tcPr>
            <w:tcW w:w="6930" w:type="dxa"/>
          </w:tcPr>
          <w:p w14:paraId="35FA6736"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None.</w:t>
            </w:r>
          </w:p>
        </w:tc>
      </w:tr>
      <w:tr w:rsidR="00A15869" w14:paraId="0449BB9A" w14:textId="77777777" w:rsidTr="00C76F00">
        <w:tc>
          <w:tcPr>
            <w:tcW w:w="1980" w:type="dxa"/>
          </w:tcPr>
          <w:p w14:paraId="25CCAA30" w14:textId="77777777" w:rsidR="00A15869" w:rsidRDefault="00A15869" w:rsidP="00C76F00">
            <w:pPr>
              <w:spacing w:before="120" w:after="120" w:line="360" w:lineRule="auto"/>
              <w:jc w:val="right"/>
              <w:rPr>
                <w:b/>
              </w:rPr>
            </w:pPr>
            <w:r>
              <w:rPr>
                <w:b/>
              </w:rPr>
              <w:t>Notes and Issues:</w:t>
            </w:r>
          </w:p>
        </w:tc>
        <w:tc>
          <w:tcPr>
            <w:tcW w:w="6930" w:type="dxa"/>
          </w:tcPr>
          <w:p w14:paraId="37A9B321" w14:textId="77777777" w:rsidR="00A15869" w:rsidRPr="0052243E" w:rsidRDefault="00A15869" w:rsidP="00C76F00">
            <w:pPr>
              <w:pStyle w:val="NormalWeb"/>
              <w:spacing w:before="120" w:beforeAutospacing="0" w:after="120" w:afterAutospacing="0" w:line="360" w:lineRule="auto"/>
              <w:rPr>
                <w:color w:val="000000" w:themeColor="text1"/>
              </w:rPr>
            </w:pPr>
            <w:r w:rsidRPr="000366BA">
              <w:rPr>
                <w:color w:val="000000" w:themeColor="text1"/>
              </w:rPr>
              <w:t>Privacy compliance required.</w:t>
            </w:r>
          </w:p>
        </w:tc>
      </w:tr>
    </w:tbl>
    <w:p w14:paraId="1BAEC8C8" w14:textId="0BB0E319" w:rsidR="00F94374" w:rsidRPr="00F94374" w:rsidRDefault="00F94374" w:rsidP="00F12669">
      <w:pPr>
        <w:pStyle w:val="Caption"/>
        <w:spacing w:before="120" w:after="120" w:line="360" w:lineRule="auto"/>
        <w:jc w:val="center"/>
        <w:rPr>
          <w:rFonts w:asciiTheme="majorBidi" w:hAnsiTheme="majorBidi" w:cstheme="majorBidi"/>
          <w:b/>
          <w:bCs/>
          <w:i w:val="0"/>
          <w:iCs w:val="0"/>
          <w:color w:val="auto"/>
          <w:sz w:val="24"/>
          <w:szCs w:val="24"/>
        </w:rPr>
      </w:pPr>
      <w:bookmarkStart w:id="282" w:name="_Toc216934246"/>
      <w:bookmarkStart w:id="283" w:name="_Toc216889300"/>
      <w:bookmarkStart w:id="284" w:name="_Toc216891319"/>
      <w:bookmarkStart w:id="285" w:name="_Toc216936177"/>
      <w:bookmarkStart w:id="286" w:name="_Toc228891299"/>
      <w:bookmarkStart w:id="287" w:name="_Toc228892648"/>
      <w:bookmarkStart w:id="288" w:name="_Toc228899290"/>
      <w:bookmarkStart w:id="289" w:name="_Toc228900995"/>
      <w:bookmarkStart w:id="290" w:name="_Toc228901091"/>
      <w:r w:rsidRPr="00F94374">
        <w:rPr>
          <w:b/>
          <w:bCs/>
          <w:i w:val="0"/>
          <w:iCs w:val="0"/>
          <w:color w:val="auto"/>
          <w:sz w:val="24"/>
          <w:szCs w:val="24"/>
        </w:rPr>
        <w:t xml:space="preserve">Table </w:t>
      </w:r>
      <w:r w:rsidR="00363743">
        <w:rPr>
          <w:b/>
          <w:bCs/>
          <w:i w:val="0"/>
          <w:iCs w:val="0"/>
          <w:color w:val="auto"/>
          <w:sz w:val="24"/>
          <w:szCs w:val="24"/>
        </w:rPr>
        <w:t>3</w:t>
      </w:r>
      <w:r w:rsidR="000D15DB">
        <w:rPr>
          <w:b/>
          <w:bCs/>
          <w:i w:val="0"/>
          <w:iCs w:val="0"/>
          <w:color w:val="auto"/>
          <w:sz w:val="24"/>
          <w:szCs w:val="24"/>
        </w:rPr>
        <w:t>.</w:t>
      </w:r>
      <w:r w:rsidR="00363743">
        <w:rPr>
          <w:b/>
          <w:bCs/>
          <w:i w:val="0"/>
          <w:iCs w:val="0"/>
          <w:color w:val="auto"/>
          <w:sz w:val="24"/>
          <w:szCs w:val="24"/>
        </w:rPr>
        <w:t>14</w:t>
      </w:r>
      <w:r w:rsidRPr="00F94374">
        <w:rPr>
          <w:b/>
          <w:bCs/>
          <w:i w:val="0"/>
          <w:iCs w:val="0"/>
          <w:color w:val="auto"/>
          <w:sz w:val="24"/>
          <w:szCs w:val="24"/>
        </w:rPr>
        <w:t>: UC-14.0</w:t>
      </w:r>
      <w:bookmarkEnd w:id="282"/>
      <w:bookmarkEnd w:id="283"/>
      <w:bookmarkEnd w:id="284"/>
      <w:bookmarkEnd w:id="285"/>
      <w:bookmarkEnd w:id="286"/>
      <w:bookmarkEnd w:id="287"/>
      <w:bookmarkEnd w:id="288"/>
      <w:bookmarkEnd w:id="289"/>
      <w:bookmarkEnd w:id="290"/>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7227ED62" w14:textId="77777777" w:rsidTr="00C76F00">
        <w:tc>
          <w:tcPr>
            <w:tcW w:w="1980" w:type="dxa"/>
            <w:tcBorders>
              <w:top w:val="single" w:sz="12" w:space="0" w:color="auto"/>
              <w:bottom w:val="single" w:sz="6" w:space="0" w:color="auto"/>
            </w:tcBorders>
            <w:shd w:val="clear" w:color="auto" w:fill="F2F2F2"/>
          </w:tcPr>
          <w:p w14:paraId="1B595F39"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4EA6DAE2"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UC-14.0</w:t>
            </w:r>
          </w:p>
        </w:tc>
      </w:tr>
      <w:tr w:rsidR="00A15869" w14:paraId="75127EA2" w14:textId="77777777" w:rsidTr="00C76F00">
        <w:tc>
          <w:tcPr>
            <w:tcW w:w="1980" w:type="dxa"/>
            <w:tcBorders>
              <w:top w:val="single" w:sz="6" w:space="0" w:color="auto"/>
              <w:bottom w:val="single" w:sz="6" w:space="0" w:color="auto"/>
            </w:tcBorders>
            <w:shd w:val="clear" w:color="auto" w:fill="F2F2F2"/>
          </w:tcPr>
          <w:p w14:paraId="00CACE47"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7F582F10"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Manage Providers</w:t>
            </w:r>
          </w:p>
        </w:tc>
      </w:tr>
      <w:tr w:rsidR="00A15869" w14:paraId="4A1ACAEB" w14:textId="77777777" w:rsidTr="00C76F00">
        <w:tc>
          <w:tcPr>
            <w:tcW w:w="1980" w:type="dxa"/>
            <w:tcBorders>
              <w:top w:val="single" w:sz="6" w:space="0" w:color="auto"/>
            </w:tcBorders>
          </w:tcPr>
          <w:p w14:paraId="619101F6"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130536FA"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Admin</w:t>
            </w:r>
          </w:p>
        </w:tc>
      </w:tr>
      <w:tr w:rsidR="00A15869" w14:paraId="4F417C2F" w14:textId="77777777" w:rsidTr="00C76F00">
        <w:tc>
          <w:tcPr>
            <w:tcW w:w="1980" w:type="dxa"/>
          </w:tcPr>
          <w:p w14:paraId="00E778C2" w14:textId="77777777" w:rsidR="00A15869" w:rsidRDefault="00A15869" w:rsidP="00C76F00">
            <w:pPr>
              <w:spacing w:before="120" w:after="120" w:line="360" w:lineRule="auto"/>
              <w:jc w:val="right"/>
              <w:rPr>
                <w:b/>
              </w:rPr>
            </w:pPr>
            <w:r>
              <w:rPr>
                <w:b/>
              </w:rPr>
              <w:t>Description:</w:t>
            </w:r>
          </w:p>
        </w:tc>
        <w:tc>
          <w:tcPr>
            <w:tcW w:w="6930" w:type="dxa"/>
          </w:tcPr>
          <w:p w14:paraId="4B1066B8"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Allows admin to mana</w:t>
            </w:r>
            <w:r>
              <w:rPr>
                <w:rFonts w:ascii="Times New Roman" w:hAnsi="Times New Roman"/>
                <w:color w:val="000000" w:themeColor="text1"/>
                <w:sz w:val="24"/>
                <w:szCs w:val="24"/>
              </w:rPr>
              <w:t>ge transport service providers.</w:t>
            </w:r>
          </w:p>
        </w:tc>
      </w:tr>
      <w:tr w:rsidR="00A15869" w14:paraId="0695E659" w14:textId="77777777" w:rsidTr="00C76F00">
        <w:tc>
          <w:tcPr>
            <w:tcW w:w="1980" w:type="dxa"/>
          </w:tcPr>
          <w:p w14:paraId="1E45E620" w14:textId="77777777" w:rsidR="00A15869" w:rsidRDefault="00A15869" w:rsidP="00C76F00">
            <w:pPr>
              <w:spacing w:before="120" w:after="120" w:line="360" w:lineRule="auto"/>
              <w:jc w:val="right"/>
              <w:rPr>
                <w:b/>
              </w:rPr>
            </w:pPr>
            <w:r>
              <w:rPr>
                <w:b/>
              </w:rPr>
              <w:t>Trigger:</w:t>
            </w:r>
          </w:p>
        </w:tc>
        <w:tc>
          <w:tcPr>
            <w:tcW w:w="6930" w:type="dxa"/>
          </w:tcPr>
          <w:p w14:paraId="7A9A254D"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Admin selects provider management.</w:t>
            </w:r>
          </w:p>
        </w:tc>
      </w:tr>
      <w:tr w:rsidR="00A15869" w14:paraId="1ED49D01" w14:textId="77777777" w:rsidTr="00C76F00">
        <w:trPr>
          <w:trHeight w:val="327"/>
        </w:trPr>
        <w:tc>
          <w:tcPr>
            <w:tcW w:w="1980" w:type="dxa"/>
          </w:tcPr>
          <w:p w14:paraId="3FB2A30C" w14:textId="77777777" w:rsidR="00A15869" w:rsidRDefault="00A15869" w:rsidP="00C76F00">
            <w:pPr>
              <w:spacing w:before="120" w:after="120" w:line="360" w:lineRule="auto"/>
              <w:jc w:val="right"/>
              <w:rPr>
                <w:b/>
              </w:rPr>
            </w:pPr>
            <w:r>
              <w:rPr>
                <w:b/>
              </w:rPr>
              <w:t>Preconditions:</w:t>
            </w:r>
          </w:p>
        </w:tc>
        <w:tc>
          <w:tcPr>
            <w:tcW w:w="6930" w:type="dxa"/>
          </w:tcPr>
          <w:p w14:paraId="4325DE79"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Admin authentication required.</w:t>
            </w:r>
          </w:p>
        </w:tc>
      </w:tr>
      <w:tr w:rsidR="00A15869" w14:paraId="26CBB79C" w14:textId="77777777" w:rsidTr="00C76F00">
        <w:tc>
          <w:tcPr>
            <w:tcW w:w="1980" w:type="dxa"/>
          </w:tcPr>
          <w:p w14:paraId="5D97E90E" w14:textId="77777777" w:rsidR="00A15869" w:rsidRDefault="00A15869" w:rsidP="00C76F00">
            <w:pPr>
              <w:spacing w:before="120" w:after="120" w:line="360" w:lineRule="auto"/>
              <w:jc w:val="right"/>
              <w:rPr>
                <w:b/>
              </w:rPr>
            </w:pPr>
            <w:r>
              <w:rPr>
                <w:b/>
              </w:rPr>
              <w:t>Postconditions:</w:t>
            </w:r>
          </w:p>
        </w:tc>
        <w:tc>
          <w:tcPr>
            <w:tcW w:w="6930" w:type="dxa"/>
          </w:tcPr>
          <w:p w14:paraId="27D4B90C"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Provider data updated.</w:t>
            </w:r>
          </w:p>
        </w:tc>
      </w:tr>
      <w:tr w:rsidR="00A15869" w14:paraId="73880670" w14:textId="77777777" w:rsidTr="00C76F00">
        <w:tc>
          <w:tcPr>
            <w:tcW w:w="1980" w:type="dxa"/>
          </w:tcPr>
          <w:p w14:paraId="704FA2A0" w14:textId="77777777" w:rsidR="00A15869" w:rsidRDefault="00A15869" w:rsidP="00C76F00">
            <w:pPr>
              <w:spacing w:before="120" w:after="120" w:line="360" w:lineRule="auto"/>
              <w:jc w:val="right"/>
              <w:rPr>
                <w:b/>
              </w:rPr>
            </w:pPr>
            <w:r>
              <w:rPr>
                <w:b/>
              </w:rPr>
              <w:t>Normal Flow:</w:t>
            </w:r>
          </w:p>
        </w:tc>
        <w:tc>
          <w:tcPr>
            <w:tcW w:w="6930" w:type="dxa"/>
          </w:tcPr>
          <w:p w14:paraId="3A1ED4DA" w14:textId="77777777" w:rsidR="00A15869" w:rsidRPr="000366BA" w:rsidRDefault="00A15869" w:rsidP="009D57E9">
            <w:pPr>
              <w:pStyle w:val="NormalWeb"/>
              <w:numPr>
                <w:ilvl w:val="0"/>
                <w:numId w:val="37"/>
              </w:numPr>
              <w:spacing w:before="120" w:beforeAutospacing="0" w:after="120" w:afterAutospacing="0" w:line="360" w:lineRule="auto"/>
              <w:ind w:left="0"/>
              <w:rPr>
                <w:color w:val="000000" w:themeColor="text1"/>
              </w:rPr>
            </w:pPr>
            <w:r w:rsidRPr="000366BA">
              <w:rPr>
                <w:color w:val="000000" w:themeColor="text1"/>
              </w:rPr>
              <w:t>Admin views provider list.</w:t>
            </w:r>
          </w:p>
          <w:p w14:paraId="4BD88B6F" w14:textId="77777777" w:rsidR="00A15869" w:rsidRPr="000366BA" w:rsidRDefault="00A15869" w:rsidP="009D57E9">
            <w:pPr>
              <w:pStyle w:val="NormalWeb"/>
              <w:numPr>
                <w:ilvl w:val="0"/>
                <w:numId w:val="37"/>
              </w:numPr>
              <w:spacing w:before="120" w:beforeAutospacing="0" w:after="120" w:afterAutospacing="0" w:line="360" w:lineRule="auto"/>
              <w:ind w:left="0"/>
              <w:rPr>
                <w:color w:val="000000" w:themeColor="text1"/>
              </w:rPr>
            </w:pPr>
            <w:r w:rsidRPr="000366BA">
              <w:rPr>
                <w:color w:val="000000" w:themeColor="text1"/>
              </w:rPr>
              <w:t>Admin updates provider details.</w:t>
            </w:r>
          </w:p>
          <w:p w14:paraId="4D69EBCD" w14:textId="77777777" w:rsidR="00A15869" w:rsidRPr="0052243E" w:rsidRDefault="00A15869" w:rsidP="009D57E9">
            <w:pPr>
              <w:pStyle w:val="NormalWeb"/>
              <w:numPr>
                <w:ilvl w:val="0"/>
                <w:numId w:val="37"/>
              </w:numPr>
              <w:spacing w:before="120" w:beforeAutospacing="0" w:after="120" w:afterAutospacing="0" w:line="360" w:lineRule="auto"/>
              <w:ind w:left="0"/>
              <w:rPr>
                <w:color w:val="000000" w:themeColor="text1"/>
              </w:rPr>
            </w:pPr>
            <w:r w:rsidRPr="000366BA">
              <w:rPr>
                <w:color w:val="000000" w:themeColor="text1"/>
              </w:rPr>
              <w:t>System saves changes.</w:t>
            </w:r>
          </w:p>
        </w:tc>
      </w:tr>
      <w:tr w:rsidR="00A15869" w14:paraId="135BCB59" w14:textId="77777777" w:rsidTr="00C76F00">
        <w:tc>
          <w:tcPr>
            <w:tcW w:w="1980" w:type="dxa"/>
          </w:tcPr>
          <w:p w14:paraId="446BF744"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7CF9B9DA"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None.</w:t>
            </w:r>
          </w:p>
        </w:tc>
      </w:tr>
      <w:tr w:rsidR="00A15869" w14:paraId="78231865" w14:textId="77777777" w:rsidTr="00C76F00">
        <w:tc>
          <w:tcPr>
            <w:tcW w:w="1980" w:type="dxa"/>
          </w:tcPr>
          <w:p w14:paraId="4394BF38" w14:textId="77777777" w:rsidR="00A15869" w:rsidRDefault="00A15869" w:rsidP="00C76F00">
            <w:pPr>
              <w:spacing w:before="120" w:after="120" w:line="360" w:lineRule="auto"/>
              <w:jc w:val="right"/>
              <w:rPr>
                <w:b/>
              </w:rPr>
            </w:pPr>
            <w:r>
              <w:rPr>
                <w:b/>
              </w:rPr>
              <w:t>Exceptions:</w:t>
            </w:r>
          </w:p>
        </w:tc>
        <w:tc>
          <w:tcPr>
            <w:tcW w:w="6930" w:type="dxa"/>
          </w:tcPr>
          <w:p w14:paraId="3C788F6D"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0A226CB2" w14:textId="77777777" w:rsidTr="00C76F00">
        <w:tc>
          <w:tcPr>
            <w:tcW w:w="1980" w:type="dxa"/>
          </w:tcPr>
          <w:p w14:paraId="756BC5B0" w14:textId="77777777" w:rsidR="00A15869" w:rsidRDefault="00A15869" w:rsidP="00C76F00">
            <w:pPr>
              <w:spacing w:before="120" w:after="120" w:line="360" w:lineRule="auto"/>
              <w:jc w:val="right"/>
              <w:rPr>
                <w:b/>
              </w:rPr>
            </w:pPr>
            <w:r>
              <w:rPr>
                <w:b/>
              </w:rPr>
              <w:t>Includes:</w:t>
            </w:r>
          </w:p>
        </w:tc>
        <w:tc>
          <w:tcPr>
            <w:tcW w:w="6930" w:type="dxa"/>
          </w:tcPr>
          <w:p w14:paraId="428BD976" w14:textId="77777777" w:rsidR="00A15869" w:rsidRDefault="00A15869" w:rsidP="00C76F00">
            <w:pPr>
              <w:spacing w:before="120" w:after="120" w:line="360" w:lineRule="auto"/>
              <w:jc w:val="both"/>
            </w:pPr>
            <w:r>
              <w:t>None.</w:t>
            </w:r>
          </w:p>
        </w:tc>
      </w:tr>
      <w:tr w:rsidR="00A15869" w14:paraId="2DDC20B1" w14:textId="77777777" w:rsidTr="00C76F00">
        <w:tc>
          <w:tcPr>
            <w:tcW w:w="1980" w:type="dxa"/>
          </w:tcPr>
          <w:p w14:paraId="65B0A08F" w14:textId="77777777" w:rsidR="00A15869" w:rsidRDefault="00A15869" w:rsidP="00C76F00">
            <w:pPr>
              <w:spacing w:before="120" w:after="120" w:line="360" w:lineRule="auto"/>
              <w:jc w:val="right"/>
              <w:rPr>
                <w:b/>
              </w:rPr>
            </w:pPr>
            <w:r>
              <w:rPr>
                <w:b/>
              </w:rPr>
              <w:t>Special Requirements:</w:t>
            </w:r>
          </w:p>
        </w:tc>
        <w:tc>
          <w:tcPr>
            <w:tcW w:w="6930" w:type="dxa"/>
          </w:tcPr>
          <w:p w14:paraId="440C7B1F" w14:textId="77777777" w:rsidR="00A15869" w:rsidRDefault="00A15869" w:rsidP="00C76F00">
            <w:pPr>
              <w:spacing w:before="120" w:after="120" w:line="360" w:lineRule="auto"/>
              <w:jc w:val="both"/>
            </w:pPr>
            <w:r>
              <w:t>None.</w:t>
            </w:r>
          </w:p>
        </w:tc>
      </w:tr>
      <w:tr w:rsidR="00A15869" w14:paraId="28905DF7" w14:textId="77777777" w:rsidTr="00C76F00">
        <w:tc>
          <w:tcPr>
            <w:tcW w:w="1980" w:type="dxa"/>
          </w:tcPr>
          <w:p w14:paraId="70DEE444" w14:textId="77777777" w:rsidR="00A15869" w:rsidRDefault="00A15869" w:rsidP="00C76F00">
            <w:pPr>
              <w:spacing w:before="120" w:after="120" w:line="360" w:lineRule="auto"/>
              <w:jc w:val="right"/>
              <w:rPr>
                <w:b/>
              </w:rPr>
            </w:pPr>
            <w:r>
              <w:rPr>
                <w:b/>
              </w:rPr>
              <w:t>Assumptions:</w:t>
            </w:r>
          </w:p>
        </w:tc>
        <w:tc>
          <w:tcPr>
            <w:tcW w:w="6930" w:type="dxa"/>
          </w:tcPr>
          <w:p w14:paraId="31E7E6DC"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None.</w:t>
            </w:r>
          </w:p>
        </w:tc>
      </w:tr>
      <w:tr w:rsidR="00A15869" w14:paraId="2E60ED8B" w14:textId="77777777" w:rsidTr="00C76F00">
        <w:tc>
          <w:tcPr>
            <w:tcW w:w="1980" w:type="dxa"/>
          </w:tcPr>
          <w:p w14:paraId="4571909E" w14:textId="77777777" w:rsidR="00A15869" w:rsidRDefault="00A15869" w:rsidP="00C76F00">
            <w:pPr>
              <w:spacing w:before="120" w:after="120" w:line="360" w:lineRule="auto"/>
              <w:jc w:val="right"/>
              <w:rPr>
                <w:b/>
              </w:rPr>
            </w:pPr>
            <w:r>
              <w:rPr>
                <w:b/>
              </w:rPr>
              <w:t>Notes and Issues:</w:t>
            </w:r>
          </w:p>
        </w:tc>
        <w:tc>
          <w:tcPr>
            <w:tcW w:w="6930" w:type="dxa"/>
          </w:tcPr>
          <w:p w14:paraId="30C5C69B" w14:textId="77777777" w:rsidR="00A15869" w:rsidRPr="0052243E" w:rsidRDefault="00A15869" w:rsidP="00C76F00">
            <w:pPr>
              <w:pStyle w:val="NormalWeb"/>
              <w:spacing w:before="120" w:beforeAutospacing="0" w:after="120" w:afterAutospacing="0" w:line="360" w:lineRule="auto"/>
              <w:rPr>
                <w:color w:val="000000" w:themeColor="text1"/>
              </w:rPr>
            </w:pPr>
            <w:r w:rsidRPr="000366BA">
              <w:rPr>
                <w:color w:val="000000" w:themeColor="text1"/>
              </w:rPr>
              <w:t>Provider verification needed.</w:t>
            </w:r>
          </w:p>
        </w:tc>
      </w:tr>
    </w:tbl>
    <w:p w14:paraId="5785C10A" w14:textId="55DAB36B" w:rsidR="00F94374" w:rsidRPr="00F94374" w:rsidRDefault="00F94374" w:rsidP="00F12669">
      <w:pPr>
        <w:pStyle w:val="Caption"/>
        <w:spacing w:before="120" w:after="120" w:line="360" w:lineRule="auto"/>
        <w:jc w:val="center"/>
        <w:rPr>
          <w:rFonts w:asciiTheme="majorBidi" w:hAnsiTheme="majorBidi" w:cstheme="majorBidi"/>
          <w:b/>
          <w:bCs/>
          <w:i w:val="0"/>
          <w:iCs w:val="0"/>
          <w:color w:val="auto"/>
          <w:sz w:val="24"/>
          <w:szCs w:val="24"/>
        </w:rPr>
      </w:pPr>
      <w:bookmarkStart w:id="291" w:name="_Toc216934247"/>
      <w:bookmarkStart w:id="292" w:name="_Toc216889301"/>
      <w:bookmarkStart w:id="293" w:name="_Toc216891320"/>
      <w:bookmarkStart w:id="294" w:name="_Toc216936178"/>
      <w:bookmarkStart w:id="295" w:name="_Toc228891300"/>
      <w:bookmarkStart w:id="296" w:name="_Toc228892649"/>
      <w:bookmarkStart w:id="297" w:name="_Toc228899291"/>
      <w:bookmarkStart w:id="298" w:name="_Toc228900996"/>
      <w:bookmarkStart w:id="299" w:name="_Toc228901092"/>
      <w:r w:rsidRPr="00F94374">
        <w:rPr>
          <w:b/>
          <w:bCs/>
          <w:i w:val="0"/>
          <w:iCs w:val="0"/>
          <w:color w:val="auto"/>
          <w:sz w:val="24"/>
          <w:szCs w:val="24"/>
        </w:rPr>
        <w:t xml:space="preserve">Table </w:t>
      </w:r>
      <w:r w:rsidR="00363743">
        <w:rPr>
          <w:b/>
          <w:bCs/>
          <w:i w:val="0"/>
          <w:iCs w:val="0"/>
          <w:color w:val="auto"/>
          <w:sz w:val="24"/>
          <w:szCs w:val="24"/>
        </w:rPr>
        <w:t>3</w:t>
      </w:r>
      <w:r w:rsidR="000D15DB">
        <w:rPr>
          <w:b/>
          <w:bCs/>
          <w:i w:val="0"/>
          <w:iCs w:val="0"/>
          <w:color w:val="auto"/>
          <w:sz w:val="24"/>
          <w:szCs w:val="24"/>
        </w:rPr>
        <w:t>.</w:t>
      </w:r>
      <w:r w:rsidR="00363743">
        <w:rPr>
          <w:b/>
          <w:bCs/>
          <w:i w:val="0"/>
          <w:iCs w:val="0"/>
          <w:color w:val="auto"/>
          <w:sz w:val="24"/>
          <w:szCs w:val="24"/>
        </w:rPr>
        <w:t>15</w:t>
      </w:r>
      <w:r w:rsidRPr="00F94374">
        <w:rPr>
          <w:b/>
          <w:bCs/>
          <w:i w:val="0"/>
          <w:iCs w:val="0"/>
          <w:color w:val="auto"/>
          <w:sz w:val="24"/>
          <w:szCs w:val="24"/>
        </w:rPr>
        <w:t>: UC-15.0</w:t>
      </w:r>
      <w:bookmarkEnd w:id="291"/>
      <w:bookmarkEnd w:id="292"/>
      <w:bookmarkEnd w:id="293"/>
      <w:bookmarkEnd w:id="294"/>
      <w:bookmarkEnd w:id="295"/>
      <w:bookmarkEnd w:id="296"/>
      <w:bookmarkEnd w:id="297"/>
      <w:bookmarkEnd w:id="298"/>
      <w:bookmarkEnd w:id="299"/>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4E5CFF3F" w14:textId="77777777" w:rsidTr="00C76F00">
        <w:tc>
          <w:tcPr>
            <w:tcW w:w="1980" w:type="dxa"/>
            <w:tcBorders>
              <w:top w:val="single" w:sz="12" w:space="0" w:color="auto"/>
              <w:bottom w:val="single" w:sz="6" w:space="0" w:color="auto"/>
            </w:tcBorders>
            <w:shd w:val="clear" w:color="auto" w:fill="F2F2F2"/>
          </w:tcPr>
          <w:p w14:paraId="414B8AC7"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0A17CE96"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UC-15.0</w:t>
            </w:r>
          </w:p>
        </w:tc>
      </w:tr>
      <w:tr w:rsidR="00A15869" w14:paraId="1EB852AC" w14:textId="77777777" w:rsidTr="00C76F00">
        <w:tc>
          <w:tcPr>
            <w:tcW w:w="1980" w:type="dxa"/>
            <w:tcBorders>
              <w:top w:val="single" w:sz="6" w:space="0" w:color="auto"/>
              <w:bottom w:val="single" w:sz="6" w:space="0" w:color="auto"/>
            </w:tcBorders>
            <w:shd w:val="clear" w:color="auto" w:fill="F2F2F2"/>
          </w:tcPr>
          <w:p w14:paraId="60B8FAE9"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337EB37B"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Admin Dashboard</w:t>
            </w:r>
          </w:p>
        </w:tc>
      </w:tr>
      <w:tr w:rsidR="00A15869" w14:paraId="4BDEA1BC" w14:textId="77777777" w:rsidTr="00C76F00">
        <w:tc>
          <w:tcPr>
            <w:tcW w:w="1980" w:type="dxa"/>
            <w:tcBorders>
              <w:top w:val="single" w:sz="6" w:space="0" w:color="auto"/>
            </w:tcBorders>
          </w:tcPr>
          <w:p w14:paraId="204853EC"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11C84A7F"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Admin</w:t>
            </w:r>
          </w:p>
        </w:tc>
      </w:tr>
      <w:tr w:rsidR="00A15869" w14:paraId="367532D2" w14:textId="77777777" w:rsidTr="00C76F00">
        <w:tc>
          <w:tcPr>
            <w:tcW w:w="1980" w:type="dxa"/>
          </w:tcPr>
          <w:p w14:paraId="36EF7A98" w14:textId="77777777" w:rsidR="00A15869" w:rsidRDefault="00A15869" w:rsidP="00C76F00">
            <w:pPr>
              <w:spacing w:before="120" w:after="120" w:line="360" w:lineRule="auto"/>
              <w:jc w:val="right"/>
              <w:rPr>
                <w:b/>
              </w:rPr>
            </w:pPr>
            <w:r>
              <w:rPr>
                <w:b/>
              </w:rPr>
              <w:t>Description:</w:t>
            </w:r>
          </w:p>
        </w:tc>
        <w:tc>
          <w:tcPr>
            <w:tcW w:w="6930" w:type="dxa"/>
          </w:tcPr>
          <w:p w14:paraId="1C3EF622"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Provides a centralized interface for monitoring and controlling the SafarBot system.</w:t>
            </w:r>
          </w:p>
        </w:tc>
      </w:tr>
      <w:tr w:rsidR="00A15869" w14:paraId="64A64512" w14:textId="77777777" w:rsidTr="00C76F00">
        <w:tc>
          <w:tcPr>
            <w:tcW w:w="1980" w:type="dxa"/>
          </w:tcPr>
          <w:p w14:paraId="492B6C2B" w14:textId="77777777" w:rsidR="00A15869" w:rsidRDefault="00A15869" w:rsidP="00C76F00">
            <w:pPr>
              <w:spacing w:before="120" w:after="120" w:line="360" w:lineRule="auto"/>
              <w:jc w:val="right"/>
              <w:rPr>
                <w:b/>
              </w:rPr>
            </w:pPr>
            <w:r>
              <w:rPr>
                <w:b/>
              </w:rPr>
              <w:t>Trigger:</w:t>
            </w:r>
          </w:p>
        </w:tc>
        <w:tc>
          <w:tcPr>
            <w:tcW w:w="6930" w:type="dxa"/>
          </w:tcPr>
          <w:p w14:paraId="21E18B35"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Admin logs into dashboard.</w:t>
            </w:r>
          </w:p>
        </w:tc>
      </w:tr>
      <w:tr w:rsidR="00A15869" w14:paraId="0C1E707D" w14:textId="77777777" w:rsidTr="00C76F00">
        <w:trPr>
          <w:trHeight w:val="327"/>
        </w:trPr>
        <w:tc>
          <w:tcPr>
            <w:tcW w:w="1980" w:type="dxa"/>
          </w:tcPr>
          <w:p w14:paraId="59B4B50E" w14:textId="77777777" w:rsidR="00A15869" w:rsidRDefault="00A15869" w:rsidP="00C76F00">
            <w:pPr>
              <w:spacing w:before="120" w:after="120" w:line="360" w:lineRule="auto"/>
              <w:jc w:val="right"/>
              <w:rPr>
                <w:b/>
              </w:rPr>
            </w:pPr>
            <w:r>
              <w:rPr>
                <w:b/>
              </w:rPr>
              <w:t>Preconditions:</w:t>
            </w:r>
          </w:p>
        </w:tc>
        <w:tc>
          <w:tcPr>
            <w:tcW w:w="6930" w:type="dxa"/>
          </w:tcPr>
          <w:p w14:paraId="0492BB0C"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Admin is authenticated.</w:t>
            </w:r>
          </w:p>
        </w:tc>
      </w:tr>
      <w:tr w:rsidR="00A15869" w14:paraId="044D7A3F" w14:textId="77777777" w:rsidTr="00C76F00">
        <w:tc>
          <w:tcPr>
            <w:tcW w:w="1980" w:type="dxa"/>
          </w:tcPr>
          <w:p w14:paraId="06CE1693" w14:textId="77777777" w:rsidR="00A15869" w:rsidRDefault="00A15869" w:rsidP="00C76F00">
            <w:pPr>
              <w:spacing w:before="120" w:after="120" w:line="360" w:lineRule="auto"/>
              <w:jc w:val="right"/>
              <w:rPr>
                <w:b/>
              </w:rPr>
            </w:pPr>
            <w:r>
              <w:rPr>
                <w:b/>
              </w:rPr>
              <w:t>Postconditions:</w:t>
            </w:r>
          </w:p>
        </w:tc>
        <w:tc>
          <w:tcPr>
            <w:tcW w:w="6930" w:type="dxa"/>
          </w:tcPr>
          <w:p w14:paraId="2B44AA7E"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System overview displayed.</w:t>
            </w:r>
          </w:p>
        </w:tc>
      </w:tr>
      <w:tr w:rsidR="00A15869" w14:paraId="4514C890" w14:textId="77777777" w:rsidTr="00C76F00">
        <w:tc>
          <w:tcPr>
            <w:tcW w:w="1980" w:type="dxa"/>
          </w:tcPr>
          <w:p w14:paraId="2B576787" w14:textId="77777777" w:rsidR="00A15869" w:rsidRDefault="00A15869" w:rsidP="00C76F00">
            <w:pPr>
              <w:spacing w:before="120" w:after="120" w:line="360" w:lineRule="auto"/>
              <w:jc w:val="right"/>
              <w:rPr>
                <w:b/>
              </w:rPr>
            </w:pPr>
            <w:r>
              <w:rPr>
                <w:b/>
              </w:rPr>
              <w:t>Normal Flow:</w:t>
            </w:r>
          </w:p>
        </w:tc>
        <w:tc>
          <w:tcPr>
            <w:tcW w:w="6930" w:type="dxa"/>
          </w:tcPr>
          <w:p w14:paraId="532B7910" w14:textId="77777777" w:rsidR="00A15869" w:rsidRPr="000366BA" w:rsidRDefault="00A15869" w:rsidP="009D57E9">
            <w:pPr>
              <w:pStyle w:val="NormalWeb"/>
              <w:numPr>
                <w:ilvl w:val="0"/>
                <w:numId w:val="38"/>
              </w:numPr>
              <w:spacing w:before="120" w:beforeAutospacing="0" w:after="120" w:afterAutospacing="0" w:line="360" w:lineRule="auto"/>
              <w:ind w:left="0"/>
              <w:rPr>
                <w:color w:val="000000" w:themeColor="text1"/>
              </w:rPr>
            </w:pPr>
            <w:r w:rsidRPr="000366BA">
              <w:rPr>
                <w:color w:val="000000" w:themeColor="text1"/>
              </w:rPr>
              <w:t>Admin accesses dashboard.</w:t>
            </w:r>
          </w:p>
          <w:p w14:paraId="45D03E8B" w14:textId="77777777" w:rsidR="00A15869" w:rsidRPr="000366BA" w:rsidRDefault="00A15869" w:rsidP="009D57E9">
            <w:pPr>
              <w:pStyle w:val="NormalWeb"/>
              <w:numPr>
                <w:ilvl w:val="0"/>
                <w:numId w:val="38"/>
              </w:numPr>
              <w:spacing w:before="120" w:beforeAutospacing="0" w:after="120" w:afterAutospacing="0" w:line="360" w:lineRule="auto"/>
              <w:ind w:left="0"/>
              <w:rPr>
                <w:color w:val="000000" w:themeColor="text1"/>
              </w:rPr>
            </w:pPr>
            <w:r w:rsidRPr="000366BA">
              <w:rPr>
                <w:color w:val="000000" w:themeColor="text1"/>
              </w:rPr>
              <w:t>System loads statistics and controls.</w:t>
            </w:r>
          </w:p>
          <w:p w14:paraId="60FC2B44" w14:textId="77777777" w:rsidR="00A15869" w:rsidRPr="0052243E" w:rsidRDefault="00A15869" w:rsidP="009D57E9">
            <w:pPr>
              <w:pStyle w:val="NormalWeb"/>
              <w:numPr>
                <w:ilvl w:val="0"/>
                <w:numId w:val="38"/>
              </w:numPr>
              <w:spacing w:before="120" w:beforeAutospacing="0" w:after="120" w:afterAutospacing="0" w:line="360" w:lineRule="auto"/>
              <w:ind w:left="0"/>
              <w:rPr>
                <w:color w:val="000000" w:themeColor="text1"/>
              </w:rPr>
            </w:pPr>
            <w:r w:rsidRPr="000366BA">
              <w:rPr>
                <w:color w:val="000000" w:themeColor="text1"/>
              </w:rPr>
              <w:t>Admin monitors system status.</w:t>
            </w:r>
          </w:p>
        </w:tc>
      </w:tr>
      <w:tr w:rsidR="00A15869" w14:paraId="6B03D742" w14:textId="77777777" w:rsidTr="00C76F00">
        <w:tc>
          <w:tcPr>
            <w:tcW w:w="1980" w:type="dxa"/>
          </w:tcPr>
          <w:p w14:paraId="495F15A0"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5FCD88BE"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196126A3" w14:textId="77777777" w:rsidTr="00C76F00">
        <w:tc>
          <w:tcPr>
            <w:tcW w:w="1980" w:type="dxa"/>
          </w:tcPr>
          <w:p w14:paraId="0D65F0F2" w14:textId="77777777" w:rsidR="00A15869" w:rsidRDefault="00A15869" w:rsidP="00C76F00">
            <w:pPr>
              <w:spacing w:before="120" w:after="120" w:line="360" w:lineRule="auto"/>
              <w:jc w:val="right"/>
              <w:rPr>
                <w:b/>
              </w:rPr>
            </w:pPr>
            <w:r>
              <w:rPr>
                <w:b/>
              </w:rPr>
              <w:t>Exceptions:</w:t>
            </w:r>
          </w:p>
        </w:tc>
        <w:tc>
          <w:tcPr>
            <w:tcW w:w="6930" w:type="dxa"/>
          </w:tcPr>
          <w:p w14:paraId="1AD93208"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162E29BD" w14:textId="77777777" w:rsidTr="00C76F00">
        <w:tc>
          <w:tcPr>
            <w:tcW w:w="1980" w:type="dxa"/>
          </w:tcPr>
          <w:p w14:paraId="3F140ADD" w14:textId="77777777" w:rsidR="00A15869" w:rsidRDefault="00A15869" w:rsidP="00C76F00">
            <w:pPr>
              <w:spacing w:before="120" w:after="120" w:line="360" w:lineRule="auto"/>
              <w:jc w:val="right"/>
              <w:rPr>
                <w:b/>
              </w:rPr>
            </w:pPr>
            <w:r>
              <w:rPr>
                <w:b/>
              </w:rPr>
              <w:t>Includes:</w:t>
            </w:r>
          </w:p>
        </w:tc>
        <w:tc>
          <w:tcPr>
            <w:tcW w:w="6930" w:type="dxa"/>
          </w:tcPr>
          <w:p w14:paraId="7EF19D58" w14:textId="77777777" w:rsidR="00A15869" w:rsidRDefault="00A15869" w:rsidP="00C76F00">
            <w:pPr>
              <w:spacing w:before="120" w:after="120" w:line="360" w:lineRule="auto"/>
              <w:jc w:val="both"/>
            </w:pPr>
            <w:r>
              <w:t>None.</w:t>
            </w:r>
          </w:p>
        </w:tc>
      </w:tr>
      <w:tr w:rsidR="00A15869" w14:paraId="57E09994" w14:textId="77777777" w:rsidTr="00C76F00">
        <w:tc>
          <w:tcPr>
            <w:tcW w:w="1980" w:type="dxa"/>
          </w:tcPr>
          <w:p w14:paraId="0403F960" w14:textId="77777777" w:rsidR="00A15869" w:rsidRDefault="00A15869" w:rsidP="00C76F00">
            <w:pPr>
              <w:spacing w:before="120" w:after="120" w:line="360" w:lineRule="auto"/>
              <w:jc w:val="right"/>
              <w:rPr>
                <w:b/>
              </w:rPr>
            </w:pPr>
            <w:r>
              <w:rPr>
                <w:b/>
              </w:rPr>
              <w:t>Special Requirements:</w:t>
            </w:r>
          </w:p>
        </w:tc>
        <w:tc>
          <w:tcPr>
            <w:tcW w:w="6930" w:type="dxa"/>
          </w:tcPr>
          <w:p w14:paraId="278296D1" w14:textId="77777777" w:rsidR="00A15869" w:rsidRDefault="00A15869" w:rsidP="00C76F00">
            <w:pPr>
              <w:spacing w:before="120" w:after="120" w:line="360" w:lineRule="auto"/>
              <w:jc w:val="both"/>
            </w:pPr>
            <w:r>
              <w:t>None.</w:t>
            </w:r>
          </w:p>
        </w:tc>
      </w:tr>
      <w:tr w:rsidR="00A15869" w14:paraId="665A00A1" w14:textId="77777777" w:rsidTr="00C76F00">
        <w:tc>
          <w:tcPr>
            <w:tcW w:w="1980" w:type="dxa"/>
          </w:tcPr>
          <w:p w14:paraId="5E70B1CF" w14:textId="77777777" w:rsidR="00A15869" w:rsidRDefault="00A15869" w:rsidP="00C76F00">
            <w:pPr>
              <w:spacing w:before="120" w:after="120" w:line="360" w:lineRule="auto"/>
              <w:jc w:val="right"/>
              <w:rPr>
                <w:b/>
              </w:rPr>
            </w:pPr>
            <w:r>
              <w:rPr>
                <w:b/>
              </w:rPr>
              <w:t>Assumptions:</w:t>
            </w:r>
          </w:p>
        </w:tc>
        <w:tc>
          <w:tcPr>
            <w:tcW w:w="6930" w:type="dxa"/>
          </w:tcPr>
          <w:p w14:paraId="24623362"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None.</w:t>
            </w:r>
          </w:p>
        </w:tc>
      </w:tr>
      <w:tr w:rsidR="00A15869" w14:paraId="5404BB06" w14:textId="77777777" w:rsidTr="00C76F00">
        <w:tc>
          <w:tcPr>
            <w:tcW w:w="1980" w:type="dxa"/>
          </w:tcPr>
          <w:p w14:paraId="25D70C03" w14:textId="77777777" w:rsidR="00A15869" w:rsidRDefault="00A15869" w:rsidP="00C76F00">
            <w:pPr>
              <w:spacing w:before="120" w:after="120" w:line="360" w:lineRule="auto"/>
              <w:jc w:val="right"/>
              <w:rPr>
                <w:b/>
              </w:rPr>
            </w:pPr>
            <w:r>
              <w:rPr>
                <w:b/>
              </w:rPr>
              <w:t>Notes and Issues:</w:t>
            </w:r>
          </w:p>
        </w:tc>
        <w:tc>
          <w:tcPr>
            <w:tcW w:w="6930" w:type="dxa"/>
          </w:tcPr>
          <w:p w14:paraId="45F49BAB"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Role-based widgets may be added.</w:t>
            </w:r>
          </w:p>
        </w:tc>
      </w:tr>
    </w:tbl>
    <w:p w14:paraId="5487AF18" w14:textId="77777777" w:rsidR="002B7FF3" w:rsidRDefault="002B7FF3" w:rsidP="00A15869">
      <w:pPr>
        <w:spacing w:after="30" w:line="360" w:lineRule="auto"/>
        <w:jc w:val="both"/>
        <w:rPr>
          <w:b/>
          <w:bCs/>
          <w:i/>
          <w:iCs/>
        </w:rPr>
      </w:pPr>
    </w:p>
    <w:p w14:paraId="7455045B" w14:textId="77777777" w:rsidR="008B7249" w:rsidRPr="00542B7F" w:rsidRDefault="00A15869" w:rsidP="00A15869">
      <w:pPr>
        <w:spacing w:after="30" w:line="360" w:lineRule="auto"/>
        <w:jc w:val="both"/>
        <w:rPr>
          <w:b/>
          <w:bCs/>
          <w:sz w:val="28"/>
          <w:szCs w:val="28"/>
        </w:rPr>
      </w:pPr>
      <w:r w:rsidRPr="00542B7F">
        <w:rPr>
          <w:b/>
          <w:bCs/>
          <w:sz w:val="28"/>
          <w:szCs w:val="28"/>
        </w:rPr>
        <w:t xml:space="preserve"> </w:t>
      </w:r>
      <w:r w:rsidR="00101EEF" w:rsidRPr="00542B7F">
        <w:rPr>
          <w:b/>
          <w:bCs/>
          <w:sz w:val="28"/>
          <w:szCs w:val="28"/>
        </w:rPr>
        <w:t>3.2</w:t>
      </w:r>
      <w:r w:rsidR="00101EEF" w:rsidRPr="00542B7F">
        <w:rPr>
          <w:b/>
          <w:bCs/>
          <w:sz w:val="28"/>
          <w:szCs w:val="28"/>
        </w:rPr>
        <w:tab/>
      </w:r>
      <w:r w:rsidR="008B7249" w:rsidRPr="00542B7F">
        <w:rPr>
          <w:b/>
          <w:bCs/>
          <w:sz w:val="28"/>
          <w:szCs w:val="28"/>
        </w:rPr>
        <w:t>Functional Requirements</w:t>
      </w:r>
      <w:bookmarkEnd w:id="144"/>
      <w:bookmarkEnd w:id="155"/>
    </w:p>
    <w:p w14:paraId="7C9512B0" w14:textId="77777777" w:rsidR="008B7249" w:rsidRPr="00542B7F" w:rsidRDefault="008B7249" w:rsidP="002B7FF3">
      <w:pPr>
        <w:autoSpaceDE w:val="0"/>
        <w:autoSpaceDN w:val="0"/>
        <w:adjustRightInd w:val="0"/>
        <w:spacing w:before="120" w:after="120" w:line="360" w:lineRule="auto"/>
        <w:jc w:val="both"/>
      </w:pPr>
      <w:r w:rsidRPr="00542B7F">
        <w:t xml:space="preserve">The </w:t>
      </w:r>
      <w:r w:rsidRPr="00542B7F">
        <w:rPr>
          <w:b/>
          <w:bCs/>
          <w:iCs/>
        </w:rPr>
        <w:t>functional requirements</w:t>
      </w:r>
      <w:r w:rsidRPr="00542B7F">
        <w:t xml:space="preserve"> define the system behavior in response to user actions.</w:t>
      </w:r>
    </w:p>
    <w:p w14:paraId="7DFADF0C" w14:textId="0CF71457" w:rsidR="008B7249" w:rsidRPr="00F94374" w:rsidRDefault="00F94374" w:rsidP="00F12669">
      <w:pPr>
        <w:pStyle w:val="Caption"/>
        <w:jc w:val="center"/>
        <w:rPr>
          <w:b/>
          <w:bCs/>
          <w:i w:val="0"/>
          <w:iCs w:val="0"/>
          <w:color w:val="auto"/>
          <w:sz w:val="24"/>
          <w:szCs w:val="24"/>
        </w:rPr>
      </w:pPr>
      <w:bookmarkStart w:id="300" w:name="_Toc213370976"/>
      <w:bookmarkStart w:id="301" w:name="_Toc216934248"/>
      <w:bookmarkStart w:id="302" w:name="_Toc216889302"/>
      <w:bookmarkStart w:id="303" w:name="_Toc216891321"/>
      <w:bookmarkStart w:id="304" w:name="_Toc216936179"/>
      <w:bookmarkStart w:id="305" w:name="_Toc228891301"/>
      <w:bookmarkStart w:id="306" w:name="_Toc228892650"/>
      <w:bookmarkStart w:id="307" w:name="_Toc228899292"/>
      <w:bookmarkStart w:id="308" w:name="_Toc228900997"/>
      <w:bookmarkStart w:id="309" w:name="_Toc228901093"/>
      <w:r w:rsidRPr="00F94374">
        <w:rPr>
          <w:b/>
          <w:bCs/>
          <w:i w:val="0"/>
          <w:iCs w:val="0"/>
          <w:color w:val="auto"/>
          <w:sz w:val="24"/>
          <w:szCs w:val="24"/>
        </w:rPr>
        <w:t xml:space="preserve">Table </w:t>
      </w:r>
      <w:r w:rsidR="00363743">
        <w:rPr>
          <w:b/>
          <w:bCs/>
          <w:i w:val="0"/>
          <w:iCs w:val="0"/>
          <w:color w:val="auto"/>
          <w:sz w:val="24"/>
          <w:szCs w:val="24"/>
        </w:rPr>
        <w:t>3</w:t>
      </w:r>
      <w:r w:rsidR="000D15DB">
        <w:rPr>
          <w:b/>
          <w:bCs/>
          <w:i w:val="0"/>
          <w:iCs w:val="0"/>
          <w:color w:val="auto"/>
          <w:sz w:val="24"/>
          <w:szCs w:val="24"/>
        </w:rPr>
        <w:t>.</w:t>
      </w:r>
      <w:r w:rsidR="00363743">
        <w:rPr>
          <w:b/>
          <w:bCs/>
          <w:i w:val="0"/>
          <w:iCs w:val="0"/>
          <w:color w:val="auto"/>
          <w:sz w:val="24"/>
          <w:szCs w:val="24"/>
        </w:rPr>
        <w:t>16</w:t>
      </w:r>
      <w:r w:rsidRPr="00F94374">
        <w:rPr>
          <w:b/>
          <w:bCs/>
          <w:i w:val="0"/>
          <w:iCs w:val="0"/>
          <w:color w:val="auto"/>
          <w:sz w:val="24"/>
          <w:szCs w:val="24"/>
        </w:rPr>
        <w:t xml:space="preserve">: </w:t>
      </w:r>
      <w:r w:rsidR="008B7249" w:rsidRPr="00F94374">
        <w:rPr>
          <w:b/>
          <w:bCs/>
          <w:i w:val="0"/>
          <w:iCs w:val="0"/>
          <w:color w:val="auto"/>
          <w:sz w:val="24"/>
          <w:szCs w:val="24"/>
        </w:rPr>
        <w:t>Functional Requirements Table</w:t>
      </w:r>
      <w:bookmarkEnd w:id="300"/>
      <w:bookmarkEnd w:id="301"/>
      <w:bookmarkEnd w:id="302"/>
      <w:bookmarkEnd w:id="303"/>
      <w:bookmarkEnd w:id="304"/>
      <w:bookmarkEnd w:id="305"/>
      <w:bookmarkEnd w:id="306"/>
      <w:bookmarkEnd w:id="307"/>
      <w:bookmarkEnd w:id="308"/>
      <w:bookmarkEnd w:id="309"/>
    </w:p>
    <w:tbl>
      <w:tblPr>
        <w:tblStyle w:val="TableGrid"/>
        <w:tblW w:w="0" w:type="auto"/>
        <w:tblLook w:val="04A0" w:firstRow="1" w:lastRow="0" w:firstColumn="1" w:lastColumn="0" w:noHBand="0" w:noVBand="1"/>
      </w:tblPr>
      <w:tblGrid>
        <w:gridCol w:w="817"/>
        <w:gridCol w:w="7823"/>
      </w:tblGrid>
      <w:tr w:rsidR="00A15869" w14:paraId="04D6DA0F" w14:textId="77777777" w:rsidTr="00C76F00">
        <w:tc>
          <w:tcPr>
            <w:tcW w:w="817" w:type="dxa"/>
          </w:tcPr>
          <w:p w14:paraId="1C4BCBF8" w14:textId="77777777" w:rsidR="00A15869" w:rsidRPr="007B3DCB" w:rsidRDefault="00A15869" w:rsidP="00C76F00">
            <w:pPr>
              <w:spacing w:before="120" w:after="120" w:line="360" w:lineRule="auto"/>
              <w:rPr>
                <w:b/>
              </w:rPr>
            </w:pPr>
            <w:bookmarkStart w:id="310" w:name="_Hlk216890479"/>
            <w:r w:rsidRPr="007B3DCB">
              <w:rPr>
                <w:b/>
              </w:rPr>
              <w:t>ID</w:t>
            </w:r>
          </w:p>
        </w:tc>
        <w:tc>
          <w:tcPr>
            <w:tcW w:w="7823" w:type="dxa"/>
          </w:tcPr>
          <w:p w14:paraId="22DC9F45" w14:textId="77777777" w:rsidR="00A15869" w:rsidRPr="007B3DCB" w:rsidRDefault="00A15869" w:rsidP="00C76F00">
            <w:pPr>
              <w:spacing w:before="120" w:after="120" w:line="360" w:lineRule="auto"/>
              <w:rPr>
                <w:b/>
              </w:rPr>
            </w:pPr>
            <w:r w:rsidRPr="007B3DCB">
              <w:rPr>
                <w:b/>
              </w:rPr>
              <w:t>Requirement Description</w:t>
            </w:r>
          </w:p>
        </w:tc>
      </w:tr>
      <w:tr w:rsidR="00A15869" w14:paraId="534D292D" w14:textId="77777777" w:rsidTr="00C76F00">
        <w:tc>
          <w:tcPr>
            <w:tcW w:w="817" w:type="dxa"/>
          </w:tcPr>
          <w:p w14:paraId="41782992" w14:textId="77777777" w:rsidR="00A15869" w:rsidRDefault="00A15869" w:rsidP="00C76F00">
            <w:pPr>
              <w:spacing w:before="120" w:after="120" w:line="360" w:lineRule="auto"/>
            </w:pPr>
            <w:r>
              <w:t>FR-1</w:t>
            </w:r>
          </w:p>
        </w:tc>
        <w:tc>
          <w:tcPr>
            <w:tcW w:w="7823" w:type="dxa"/>
          </w:tcPr>
          <w:p w14:paraId="39DFA1C1" w14:textId="77777777" w:rsidR="00A15869" w:rsidRDefault="00A15869" w:rsidP="002B44D5">
            <w:pPr>
              <w:spacing w:before="120" w:after="120" w:line="360" w:lineRule="auto"/>
              <w:jc w:val="both"/>
            </w:pPr>
            <w:r>
              <w:t>The system shall allow users to register and log in using valid credentials.</w:t>
            </w:r>
          </w:p>
        </w:tc>
      </w:tr>
      <w:tr w:rsidR="00A15869" w14:paraId="038E649E" w14:textId="77777777" w:rsidTr="00C76F00">
        <w:tc>
          <w:tcPr>
            <w:tcW w:w="817" w:type="dxa"/>
          </w:tcPr>
          <w:p w14:paraId="523188CD" w14:textId="77777777" w:rsidR="00A15869" w:rsidRDefault="00A15869" w:rsidP="00C76F00">
            <w:pPr>
              <w:spacing w:before="120" w:after="120" w:line="360" w:lineRule="auto"/>
            </w:pPr>
            <w:r>
              <w:t>FR-2</w:t>
            </w:r>
          </w:p>
        </w:tc>
        <w:tc>
          <w:tcPr>
            <w:tcW w:w="7823" w:type="dxa"/>
          </w:tcPr>
          <w:p w14:paraId="5159F810" w14:textId="77777777" w:rsidR="00A15869" w:rsidRDefault="00A15869" w:rsidP="002B44D5">
            <w:pPr>
              <w:spacing w:before="120" w:after="120" w:line="360" w:lineRule="auto"/>
              <w:jc w:val="both"/>
            </w:pPr>
            <w:r>
              <w:t>The system shall allow users to book transport tickets using text-based input.</w:t>
            </w:r>
          </w:p>
        </w:tc>
      </w:tr>
      <w:tr w:rsidR="00A15869" w14:paraId="69A69CF0" w14:textId="77777777" w:rsidTr="00C76F00">
        <w:tc>
          <w:tcPr>
            <w:tcW w:w="817" w:type="dxa"/>
          </w:tcPr>
          <w:p w14:paraId="08B6BCF8" w14:textId="77777777" w:rsidR="00A15869" w:rsidRDefault="00A15869" w:rsidP="00C76F00">
            <w:pPr>
              <w:spacing w:before="120" w:after="120" w:line="360" w:lineRule="auto"/>
            </w:pPr>
            <w:r>
              <w:t>FR-3</w:t>
            </w:r>
          </w:p>
        </w:tc>
        <w:tc>
          <w:tcPr>
            <w:tcW w:w="7823" w:type="dxa"/>
          </w:tcPr>
          <w:p w14:paraId="657C3914" w14:textId="77777777" w:rsidR="00A15869" w:rsidRDefault="00A15869" w:rsidP="002B44D5">
            <w:pPr>
              <w:spacing w:before="120" w:after="120" w:line="360" w:lineRule="auto"/>
              <w:jc w:val="both"/>
            </w:pPr>
            <w:r>
              <w:t>The system shall allow users to book transport tickets using voice commands in Urdu and English.</w:t>
            </w:r>
          </w:p>
        </w:tc>
      </w:tr>
      <w:tr w:rsidR="00A15869" w14:paraId="76BA2246" w14:textId="77777777" w:rsidTr="00C76F00">
        <w:tc>
          <w:tcPr>
            <w:tcW w:w="817" w:type="dxa"/>
          </w:tcPr>
          <w:p w14:paraId="37DF99E0" w14:textId="77777777" w:rsidR="00A15869" w:rsidRDefault="00A15869" w:rsidP="00C76F00">
            <w:pPr>
              <w:spacing w:before="120" w:after="120" w:line="360" w:lineRule="auto"/>
            </w:pPr>
            <w:r>
              <w:t>FR-4</w:t>
            </w:r>
          </w:p>
        </w:tc>
        <w:tc>
          <w:tcPr>
            <w:tcW w:w="7823" w:type="dxa"/>
          </w:tcPr>
          <w:p w14:paraId="181EF56D" w14:textId="77777777" w:rsidR="00A15869" w:rsidRDefault="00A15869" w:rsidP="002B44D5">
            <w:pPr>
              <w:spacing w:before="120" w:after="120" w:line="360" w:lineRule="auto"/>
              <w:jc w:val="both"/>
            </w:pPr>
            <w:r>
              <w:t>The system shall display available routes, schedules, and seat availability in real time.</w:t>
            </w:r>
          </w:p>
        </w:tc>
      </w:tr>
      <w:tr w:rsidR="00A15869" w14:paraId="5AA35756" w14:textId="77777777" w:rsidTr="00C76F00">
        <w:tc>
          <w:tcPr>
            <w:tcW w:w="817" w:type="dxa"/>
          </w:tcPr>
          <w:p w14:paraId="5DC1C2CD" w14:textId="77777777" w:rsidR="00A15869" w:rsidRDefault="00A15869" w:rsidP="00C76F00">
            <w:pPr>
              <w:spacing w:before="120" w:after="120" w:line="360" w:lineRule="auto"/>
            </w:pPr>
            <w:r>
              <w:t>FR-5</w:t>
            </w:r>
          </w:p>
        </w:tc>
        <w:tc>
          <w:tcPr>
            <w:tcW w:w="7823" w:type="dxa"/>
          </w:tcPr>
          <w:p w14:paraId="6D5B178C" w14:textId="77777777" w:rsidR="00A15869" w:rsidRDefault="00A15869" w:rsidP="002B44D5">
            <w:pPr>
              <w:spacing w:before="120" w:after="120" w:line="360" w:lineRule="auto"/>
              <w:jc w:val="both"/>
            </w:pPr>
            <w:r>
              <w:t>The system shall process ticket payments using a Stripe test mode payment gateway (Stripe Test Mode).</w:t>
            </w:r>
          </w:p>
        </w:tc>
      </w:tr>
      <w:tr w:rsidR="00A15869" w14:paraId="1DDBBD5D" w14:textId="77777777" w:rsidTr="00C76F00">
        <w:tc>
          <w:tcPr>
            <w:tcW w:w="817" w:type="dxa"/>
          </w:tcPr>
          <w:p w14:paraId="475A5349" w14:textId="77777777" w:rsidR="00A15869" w:rsidRDefault="00A15869" w:rsidP="00C76F00">
            <w:pPr>
              <w:spacing w:before="120" w:after="120" w:line="360" w:lineRule="auto"/>
            </w:pPr>
            <w:r>
              <w:lastRenderedPageBreak/>
              <w:t>FR-6</w:t>
            </w:r>
          </w:p>
        </w:tc>
        <w:tc>
          <w:tcPr>
            <w:tcW w:w="7823" w:type="dxa"/>
          </w:tcPr>
          <w:p w14:paraId="6F39F793" w14:textId="77777777" w:rsidR="00A15869" w:rsidRDefault="00A15869" w:rsidP="002B44D5">
            <w:pPr>
              <w:spacing w:before="120" w:after="120" w:line="360" w:lineRule="auto"/>
              <w:jc w:val="both"/>
            </w:pPr>
            <w:r>
              <w:t>The system shall provide booking confirmation and maintain booking history for users.</w:t>
            </w:r>
          </w:p>
        </w:tc>
      </w:tr>
      <w:tr w:rsidR="00A15869" w14:paraId="4CAA9C53" w14:textId="77777777" w:rsidTr="00C76F00">
        <w:tc>
          <w:tcPr>
            <w:tcW w:w="817" w:type="dxa"/>
          </w:tcPr>
          <w:p w14:paraId="11FC4F1C" w14:textId="77777777" w:rsidR="00A15869" w:rsidRDefault="00A15869" w:rsidP="00C76F00">
            <w:pPr>
              <w:spacing w:before="120" w:after="120" w:line="360" w:lineRule="auto"/>
            </w:pPr>
            <w:r>
              <w:t>FR-7</w:t>
            </w:r>
          </w:p>
        </w:tc>
        <w:tc>
          <w:tcPr>
            <w:tcW w:w="7823" w:type="dxa"/>
          </w:tcPr>
          <w:p w14:paraId="1773B31A" w14:textId="77777777" w:rsidR="00A15869" w:rsidRDefault="00A15869" w:rsidP="002B44D5">
            <w:pPr>
              <w:spacing w:before="120" w:after="120" w:line="360" w:lineRule="auto"/>
              <w:jc w:val="both"/>
            </w:pPr>
            <w:r>
              <w:t>The system shall send automated notifications for booking confirmation, cancellation, and travel updates.</w:t>
            </w:r>
          </w:p>
        </w:tc>
      </w:tr>
      <w:tr w:rsidR="00A15869" w14:paraId="63A7B17A" w14:textId="77777777" w:rsidTr="00C76F00">
        <w:tc>
          <w:tcPr>
            <w:tcW w:w="817" w:type="dxa"/>
          </w:tcPr>
          <w:p w14:paraId="483BF89D" w14:textId="77777777" w:rsidR="00A15869" w:rsidRDefault="00A15869" w:rsidP="00C76F00">
            <w:pPr>
              <w:spacing w:before="120" w:after="120" w:line="360" w:lineRule="auto"/>
            </w:pPr>
            <w:r>
              <w:t>FR-8</w:t>
            </w:r>
          </w:p>
        </w:tc>
        <w:tc>
          <w:tcPr>
            <w:tcW w:w="7823" w:type="dxa"/>
          </w:tcPr>
          <w:p w14:paraId="3FBD7E6B" w14:textId="77777777" w:rsidR="00A15869" w:rsidRDefault="00A15869" w:rsidP="002B44D5">
            <w:pPr>
              <w:spacing w:before="120" w:after="120" w:line="360" w:lineRule="auto"/>
              <w:jc w:val="both"/>
            </w:pPr>
            <w:r>
              <w:t>The system shall provide real-time travel insights including traffic, weather, and delay information.</w:t>
            </w:r>
          </w:p>
        </w:tc>
      </w:tr>
      <w:tr w:rsidR="00A15869" w14:paraId="5C245EE1" w14:textId="77777777" w:rsidTr="00C76F00">
        <w:tc>
          <w:tcPr>
            <w:tcW w:w="817" w:type="dxa"/>
          </w:tcPr>
          <w:p w14:paraId="335070A9" w14:textId="77777777" w:rsidR="00A15869" w:rsidRDefault="00A15869" w:rsidP="00C76F00">
            <w:pPr>
              <w:spacing w:before="120" w:after="120" w:line="360" w:lineRule="auto"/>
            </w:pPr>
            <w:r>
              <w:t>FR-9</w:t>
            </w:r>
          </w:p>
        </w:tc>
        <w:tc>
          <w:tcPr>
            <w:tcW w:w="7823" w:type="dxa"/>
          </w:tcPr>
          <w:p w14:paraId="2FFEC6FB" w14:textId="77777777" w:rsidR="00A15869" w:rsidRDefault="00A15869" w:rsidP="002B44D5">
            <w:pPr>
              <w:spacing w:before="120" w:after="120" w:line="360" w:lineRule="auto"/>
              <w:jc w:val="both"/>
            </w:pPr>
            <w:r>
              <w:t>The system shall detect suspicious or fraudulent booking activities using AI-based models.</w:t>
            </w:r>
          </w:p>
        </w:tc>
      </w:tr>
      <w:tr w:rsidR="00A15869" w14:paraId="0F50342B" w14:textId="77777777" w:rsidTr="00C76F00">
        <w:tc>
          <w:tcPr>
            <w:tcW w:w="817" w:type="dxa"/>
          </w:tcPr>
          <w:p w14:paraId="7A58B374" w14:textId="77777777" w:rsidR="00A15869" w:rsidRDefault="00A15869" w:rsidP="00C76F00">
            <w:pPr>
              <w:spacing w:before="120" w:after="120" w:line="360" w:lineRule="auto"/>
            </w:pPr>
            <w:r>
              <w:t>FR-10</w:t>
            </w:r>
          </w:p>
        </w:tc>
        <w:tc>
          <w:tcPr>
            <w:tcW w:w="7823" w:type="dxa"/>
          </w:tcPr>
          <w:p w14:paraId="37E9618D" w14:textId="77777777" w:rsidR="00A15869" w:rsidRDefault="00A15869" w:rsidP="002B44D5">
            <w:pPr>
              <w:spacing w:before="120" w:after="120" w:line="360" w:lineRule="auto"/>
              <w:jc w:val="both"/>
            </w:pPr>
            <w:r>
              <w:t>The system shall display fraud alerts on the provider dashboard for review.</w:t>
            </w:r>
          </w:p>
        </w:tc>
      </w:tr>
      <w:tr w:rsidR="00A15869" w14:paraId="183A895F" w14:textId="77777777" w:rsidTr="00C76F00">
        <w:tc>
          <w:tcPr>
            <w:tcW w:w="817" w:type="dxa"/>
          </w:tcPr>
          <w:p w14:paraId="12EE1636" w14:textId="77777777" w:rsidR="00A15869" w:rsidRDefault="00A15869" w:rsidP="00C76F00">
            <w:pPr>
              <w:spacing w:before="120" w:after="120" w:line="360" w:lineRule="auto"/>
            </w:pPr>
            <w:r>
              <w:t>FR-11</w:t>
            </w:r>
          </w:p>
        </w:tc>
        <w:tc>
          <w:tcPr>
            <w:tcW w:w="7823" w:type="dxa"/>
          </w:tcPr>
          <w:p w14:paraId="52D6DF1F" w14:textId="77777777" w:rsidR="00A15869" w:rsidRDefault="00A15869" w:rsidP="002B44D5">
            <w:pPr>
              <w:spacing w:before="120" w:after="120" w:line="360" w:lineRule="auto"/>
              <w:jc w:val="both"/>
            </w:pPr>
            <w:r>
              <w:t>The system shall allow transport providers to add, update, or remove routes and schedules.</w:t>
            </w:r>
          </w:p>
        </w:tc>
      </w:tr>
      <w:tr w:rsidR="00A15869" w14:paraId="384E79C7" w14:textId="77777777" w:rsidTr="00C76F00">
        <w:tc>
          <w:tcPr>
            <w:tcW w:w="817" w:type="dxa"/>
          </w:tcPr>
          <w:p w14:paraId="18B4C493" w14:textId="77777777" w:rsidR="00A15869" w:rsidRDefault="00A15869" w:rsidP="00C76F00">
            <w:pPr>
              <w:spacing w:before="120" w:after="120" w:line="360" w:lineRule="auto"/>
            </w:pPr>
            <w:r>
              <w:t>FR-12</w:t>
            </w:r>
          </w:p>
        </w:tc>
        <w:tc>
          <w:tcPr>
            <w:tcW w:w="7823" w:type="dxa"/>
          </w:tcPr>
          <w:p w14:paraId="69E604AE" w14:textId="77777777" w:rsidR="00A15869" w:rsidRDefault="00A15869" w:rsidP="002B44D5">
            <w:pPr>
              <w:spacing w:before="120" w:after="120" w:line="360" w:lineRule="auto"/>
              <w:jc w:val="both"/>
            </w:pPr>
            <w:r>
              <w:t>The system shall provide analytical dashboards for providers and administrators.</w:t>
            </w:r>
          </w:p>
        </w:tc>
      </w:tr>
      <w:tr w:rsidR="00A15869" w14:paraId="059DABC5" w14:textId="77777777" w:rsidTr="00C76F00">
        <w:tc>
          <w:tcPr>
            <w:tcW w:w="817" w:type="dxa"/>
          </w:tcPr>
          <w:p w14:paraId="35A296B8" w14:textId="77777777" w:rsidR="00A15869" w:rsidRDefault="00A15869" w:rsidP="00C76F00">
            <w:pPr>
              <w:spacing w:before="120" w:after="120" w:line="360" w:lineRule="auto"/>
            </w:pPr>
            <w:r>
              <w:t>FR-13</w:t>
            </w:r>
          </w:p>
        </w:tc>
        <w:tc>
          <w:tcPr>
            <w:tcW w:w="7823" w:type="dxa"/>
          </w:tcPr>
          <w:p w14:paraId="397CD900" w14:textId="77777777" w:rsidR="00A15869" w:rsidRDefault="00A15869" w:rsidP="002B44D5">
            <w:pPr>
              <w:spacing w:before="120" w:after="120" w:line="360" w:lineRule="auto"/>
              <w:jc w:val="both"/>
            </w:pPr>
            <w:r>
              <w:t>The system shall allow administrators to manage users, providers, and system configurations.</w:t>
            </w:r>
          </w:p>
        </w:tc>
      </w:tr>
      <w:bookmarkEnd w:id="310"/>
    </w:tbl>
    <w:p w14:paraId="0CD36515" w14:textId="77777777" w:rsidR="00101EEF" w:rsidRPr="00542B7F" w:rsidRDefault="00101EEF" w:rsidP="00677609">
      <w:pPr>
        <w:autoSpaceDE w:val="0"/>
        <w:autoSpaceDN w:val="0"/>
        <w:adjustRightInd w:val="0"/>
        <w:spacing w:after="30" w:line="360" w:lineRule="auto"/>
        <w:jc w:val="both"/>
      </w:pPr>
    </w:p>
    <w:p w14:paraId="24D9992B" w14:textId="77777777" w:rsidR="008B7249" w:rsidRPr="00542B7F" w:rsidRDefault="008B7249" w:rsidP="009D57E9">
      <w:pPr>
        <w:pStyle w:val="Heading2"/>
        <w:numPr>
          <w:ilvl w:val="1"/>
          <w:numId w:val="4"/>
        </w:numPr>
        <w:spacing w:line="360" w:lineRule="auto"/>
        <w:ind w:left="720" w:hanging="720"/>
        <w:rPr>
          <w:rFonts w:ascii="Times New Roman" w:hAnsi="Times New Roman" w:cs="Times New Roman"/>
          <w:b/>
          <w:bCs/>
          <w:color w:val="auto"/>
          <w:sz w:val="28"/>
          <w:szCs w:val="28"/>
        </w:rPr>
      </w:pPr>
      <w:bookmarkStart w:id="311" w:name="_Toc341252835"/>
      <w:bookmarkStart w:id="312" w:name="_Toc213366426"/>
      <w:bookmarkStart w:id="313" w:name="_Toc228900895"/>
      <w:r w:rsidRPr="00542B7F">
        <w:rPr>
          <w:rFonts w:ascii="Times New Roman" w:hAnsi="Times New Roman" w:cs="Times New Roman"/>
          <w:b/>
          <w:bCs/>
          <w:color w:val="auto"/>
          <w:sz w:val="28"/>
          <w:szCs w:val="28"/>
        </w:rPr>
        <w:t>Non-Functional Requirements</w:t>
      </w:r>
      <w:bookmarkEnd w:id="311"/>
      <w:bookmarkEnd w:id="312"/>
      <w:bookmarkEnd w:id="313"/>
    </w:p>
    <w:p w14:paraId="06060F1A" w14:textId="5755C10D" w:rsidR="000D15DB" w:rsidRDefault="000D15DB" w:rsidP="002B7FF3">
      <w:pPr>
        <w:spacing w:before="120" w:after="120" w:line="360" w:lineRule="auto"/>
        <w:jc w:val="both"/>
      </w:pPr>
      <w:r>
        <w:t>Non-functional requirements (NFRs) define how well a system performs rather than what it does. They focus on system quality attributes such as performance, reliability, scalability, security, and usability. NFRs also specify constraints like response time, system availability, data protection standards, and platform compatibility. These requirements ensure that the system operates efficiently under different conditions, provides a smooth user experience, and meets industry standards and user expectations</w:t>
      </w:r>
      <w:r w:rsidR="008B7249" w:rsidRPr="00542B7F">
        <w:t>.</w:t>
      </w:r>
    </w:p>
    <w:p w14:paraId="7B5A4086" w14:textId="77777777" w:rsidR="00D63499" w:rsidRPr="00542B7F" w:rsidRDefault="00D63499" w:rsidP="002B7FF3">
      <w:pPr>
        <w:spacing w:before="120" w:after="120" w:line="360" w:lineRule="auto"/>
        <w:jc w:val="both"/>
      </w:pPr>
    </w:p>
    <w:p w14:paraId="317DFEE2" w14:textId="1ECDE727" w:rsidR="008B7249" w:rsidRPr="00F94374" w:rsidRDefault="00F94374" w:rsidP="00F12669">
      <w:pPr>
        <w:pStyle w:val="Caption"/>
        <w:jc w:val="center"/>
        <w:rPr>
          <w:b/>
          <w:bCs/>
          <w:i w:val="0"/>
          <w:iCs w:val="0"/>
          <w:color w:val="auto"/>
          <w:sz w:val="24"/>
          <w:szCs w:val="24"/>
        </w:rPr>
      </w:pPr>
      <w:bookmarkStart w:id="314" w:name="_Toc213370977"/>
      <w:bookmarkStart w:id="315" w:name="_Toc216934249"/>
      <w:bookmarkStart w:id="316" w:name="_Toc216889303"/>
      <w:bookmarkStart w:id="317" w:name="_Toc216891322"/>
      <w:bookmarkStart w:id="318" w:name="_Toc216936180"/>
      <w:bookmarkStart w:id="319" w:name="_Toc228891302"/>
      <w:bookmarkStart w:id="320" w:name="_Toc228892651"/>
      <w:bookmarkStart w:id="321" w:name="_Toc228899293"/>
      <w:bookmarkStart w:id="322" w:name="_Toc228900998"/>
      <w:bookmarkStart w:id="323" w:name="_Toc228901094"/>
      <w:r w:rsidRPr="00F94374">
        <w:rPr>
          <w:b/>
          <w:bCs/>
          <w:i w:val="0"/>
          <w:iCs w:val="0"/>
          <w:color w:val="auto"/>
          <w:sz w:val="24"/>
          <w:szCs w:val="24"/>
        </w:rPr>
        <w:lastRenderedPageBreak/>
        <w:t xml:space="preserve">Table </w:t>
      </w:r>
      <w:r w:rsidR="00363743">
        <w:rPr>
          <w:b/>
          <w:bCs/>
          <w:i w:val="0"/>
          <w:iCs w:val="0"/>
          <w:color w:val="auto"/>
          <w:sz w:val="24"/>
          <w:szCs w:val="24"/>
        </w:rPr>
        <w:t>3</w:t>
      </w:r>
      <w:r w:rsidR="000D15DB">
        <w:rPr>
          <w:b/>
          <w:bCs/>
          <w:i w:val="0"/>
          <w:iCs w:val="0"/>
          <w:color w:val="auto"/>
          <w:sz w:val="24"/>
          <w:szCs w:val="24"/>
        </w:rPr>
        <w:t>.</w:t>
      </w:r>
      <w:r w:rsidR="00363743">
        <w:rPr>
          <w:b/>
          <w:bCs/>
          <w:i w:val="0"/>
          <w:iCs w:val="0"/>
          <w:color w:val="auto"/>
          <w:sz w:val="24"/>
          <w:szCs w:val="24"/>
        </w:rPr>
        <w:t>17</w:t>
      </w:r>
      <w:r w:rsidRPr="00F94374">
        <w:rPr>
          <w:b/>
          <w:bCs/>
          <w:i w:val="0"/>
          <w:iCs w:val="0"/>
          <w:color w:val="auto"/>
          <w:sz w:val="24"/>
          <w:szCs w:val="24"/>
        </w:rPr>
        <w:t xml:space="preserve">: </w:t>
      </w:r>
      <w:r w:rsidR="008B7249" w:rsidRPr="00F94374">
        <w:rPr>
          <w:b/>
          <w:bCs/>
          <w:i w:val="0"/>
          <w:iCs w:val="0"/>
          <w:color w:val="auto"/>
          <w:sz w:val="24"/>
          <w:szCs w:val="24"/>
        </w:rPr>
        <w:t>Non Functional Requirements Table</w:t>
      </w:r>
      <w:bookmarkStart w:id="324" w:name="_Toc341252836"/>
      <w:bookmarkEnd w:id="314"/>
      <w:bookmarkEnd w:id="315"/>
      <w:bookmarkEnd w:id="316"/>
      <w:bookmarkEnd w:id="317"/>
      <w:bookmarkEnd w:id="318"/>
      <w:bookmarkEnd w:id="319"/>
      <w:bookmarkEnd w:id="320"/>
      <w:bookmarkEnd w:id="321"/>
      <w:bookmarkEnd w:id="322"/>
      <w:bookmarkEnd w:id="323"/>
    </w:p>
    <w:tbl>
      <w:tblPr>
        <w:tblStyle w:val="TableGrid"/>
        <w:tblW w:w="0" w:type="auto"/>
        <w:tblLook w:val="04A0" w:firstRow="1" w:lastRow="0" w:firstColumn="1" w:lastColumn="0" w:noHBand="0" w:noVBand="1"/>
      </w:tblPr>
      <w:tblGrid>
        <w:gridCol w:w="1750"/>
        <w:gridCol w:w="6972"/>
      </w:tblGrid>
      <w:tr w:rsidR="00A15869" w:rsidRPr="0066114F" w14:paraId="6C9953ED" w14:textId="77777777" w:rsidTr="00C76F00">
        <w:tc>
          <w:tcPr>
            <w:tcW w:w="1668" w:type="dxa"/>
          </w:tcPr>
          <w:p w14:paraId="49A804E9" w14:textId="77777777" w:rsidR="00A15869" w:rsidRPr="009763CA" w:rsidRDefault="00A15869" w:rsidP="00C76F00">
            <w:pPr>
              <w:spacing w:before="120" w:after="120" w:line="360" w:lineRule="auto"/>
              <w:rPr>
                <w:b/>
                <w:i/>
              </w:rPr>
            </w:pPr>
            <w:bookmarkStart w:id="325" w:name="_Hlk216890615"/>
            <w:bookmarkEnd w:id="324"/>
            <w:r w:rsidRPr="009763CA">
              <w:rPr>
                <w:b/>
                <w:i/>
              </w:rPr>
              <w:t>Category</w:t>
            </w:r>
          </w:p>
        </w:tc>
        <w:tc>
          <w:tcPr>
            <w:tcW w:w="6972" w:type="dxa"/>
          </w:tcPr>
          <w:p w14:paraId="4DD12C32" w14:textId="77777777" w:rsidR="00A15869" w:rsidRPr="009763CA" w:rsidRDefault="00A15869" w:rsidP="00C76F00">
            <w:pPr>
              <w:spacing w:before="120" w:after="120" w:line="360" w:lineRule="auto"/>
              <w:rPr>
                <w:b/>
                <w:i/>
              </w:rPr>
            </w:pPr>
            <w:r w:rsidRPr="009763CA">
              <w:rPr>
                <w:b/>
                <w:i/>
              </w:rPr>
              <w:t>Requirement Description</w:t>
            </w:r>
          </w:p>
        </w:tc>
      </w:tr>
      <w:tr w:rsidR="00A15869" w:rsidRPr="0066114F" w14:paraId="0456374B" w14:textId="77777777" w:rsidTr="00C76F00">
        <w:tc>
          <w:tcPr>
            <w:tcW w:w="1668" w:type="dxa"/>
          </w:tcPr>
          <w:p w14:paraId="51359C2A" w14:textId="77777777" w:rsidR="00A15869" w:rsidRPr="009763CA" w:rsidRDefault="00A15869" w:rsidP="00C76F00">
            <w:pPr>
              <w:spacing w:before="120" w:after="120" w:line="360" w:lineRule="auto"/>
              <w:rPr>
                <w:b/>
                <w:i/>
              </w:rPr>
            </w:pPr>
            <w:r w:rsidRPr="009763CA">
              <w:rPr>
                <w:b/>
                <w:i/>
              </w:rPr>
              <w:t>Performance</w:t>
            </w:r>
          </w:p>
        </w:tc>
        <w:tc>
          <w:tcPr>
            <w:tcW w:w="6972" w:type="dxa"/>
          </w:tcPr>
          <w:p w14:paraId="10B4D4D9" w14:textId="77777777" w:rsidR="00A15869" w:rsidRPr="0066114F" w:rsidRDefault="00A15869" w:rsidP="002B44D5">
            <w:pPr>
              <w:spacing w:before="120" w:after="120" w:line="360" w:lineRule="auto"/>
              <w:jc w:val="both"/>
            </w:pPr>
            <w:r w:rsidRPr="0066114F">
              <w:t>The system shall respond to user requests within 3 seconds under normal operating conditions.</w:t>
            </w:r>
          </w:p>
        </w:tc>
      </w:tr>
      <w:tr w:rsidR="00A15869" w:rsidRPr="0066114F" w14:paraId="571E23B5" w14:textId="77777777" w:rsidTr="00C76F00">
        <w:tc>
          <w:tcPr>
            <w:tcW w:w="1668" w:type="dxa"/>
          </w:tcPr>
          <w:p w14:paraId="7A93DD08" w14:textId="77777777" w:rsidR="00A15869" w:rsidRPr="009763CA" w:rsidRDefault="00A15869" w:rsidP="00C76F00">
            <w:pPr>
              <w:spacing w:before="120" w:after="120" w:line="360" w:lineRule="auto"/>
              <w:rPr>
                <w:b/>
                <w:i/>
              </w:rPr>
            </w:pPr>
            <w:r w:rsidRPr="009763CA">
              <w:rPr>
                <w:b/>
                <w:i/>
              </w:rPr>
              <w:t>Scalability</w:t>
            </w:r>
          </w:p>
        </w:tc>
        <w:tc>
          <w:tcPr>
            <w:tcW w:w="6972" w:type="dxa"/>
          </w:tcPr>
          <w:p w14:paraId="1593833B" w14:textId="77777777" w:rsidR="00A15869" w:rsidRPr="0066114F" w:rsidRDefault="00A15869" w:rsidP="002B44D5">
            <w:pPr>
              <w:spacing w:before="120" w:after="120" w:line="360" w:lineRule="auto"/>
              <w:jc w:val="both"/>
            </w:pPr>
            <w:r w:rsidRPr="0066114F">
              <w:t>The system shall support at least 5,000 concurrent users during peak usage periods.</w:t>
            </w:r>
          </w:p>
        </w:tc>
      </w:tr>
      <w:tr w:rsidR="00A15869" w:rsidRPr="0066114F" w14:paraId="42747204" w14:textId="77777777" w:rsidTr="00C76F00">
        <w:tc>
          <w:tcPr>
            <w:tcW w:w="1668" w:type="dxa"/>
          </w:tcPr>
          <w:p w14:paraId="3A4CB637" w14:textId="77777777" w:rsidR="00A15869" w:rsidRPr="009763CA" w:rsidRDefault="00A15869" w:rsidP="00C76F00">
            <w:pPr>
              <w:spacing w:before="120" w:after="120" w:line="360" w:lineRule="auto"/>
              <w:rPr>
                <w:b/>
                <w:i/>
              </w:rPr>
            </w:pPr>
            <w:r w:rsidRPr="009763CA">
              <w:rPr>
                <w:b/>
                <w:i/>
              </w:rPr>
              <w:t>Security</w:t>
            </w:r>
          </w:p>
        </w:tc>
        <w:tc>
          <w:tcPr>
            <w:tcW w:w="6972" w:type="dxa"/>
          </w:tcPr>
          <w:p w14:paraId="2BF71F31" w14:textId="77777777" w:rsidR="00A15869" w:rsidRPr="0066114F" w:rsidRDefault="00A15869" w:rsidP="002B44D5">
            <w:pPr>
              <w:spacing w:before="120" w:after="120" w:line="360" w:lineRule="auto"/>
              <w:jc w:val="both"/>
            </w:pPr>
            <w:r w:rsidRPr="0066114F">
              <w:t>All sensitive user data shall be encrypted, and authentication shall use JWT-based security mechanisms.</w:t>
            </w:r>
          </w:p>
        </w:tc>
      </w:tr>
      <w:tr w:rsidR="00A15869" w:rsidRPr="0066114F" w14:paraId="7D50ABB4" w14:textId="77777777" w:rsidTr="00C76F00">
        <w:tc>
          <w:tcPr>
            <w:tcW w:w="1668" w:type="dxa"/>
          </w:tcPr>
          <w:p w14:paraId="0846EDC8" w14:textId="77777777" w:rsidR="00A15869" w:rsidRPr="009763CA" w:rsidRDefault="00A15869" w:rsidP="00C76F00">
            <w:pPr>
              <w:spacing w:before="120" w:after="120" w:line="360" w:lineRule="auto"/>
              <w:rPr>
                <w:b/>
                <w:i/>
              </w:rPr>
            </w:pPr>
            <w:r w:rsidRPr="009763CA">
              <w:rPr>
                <w:b/>
                <w:i/>
              </w:rPr>
              <w:t>Usability</w:t>
            </w:r>
          </w:p>
        </w:tc>
        <w:tc>
          <w:tcPr>
            <w:tcW w:w="6972" w:type="dxa"/>
          </w:tcPr>
          <w:p w14:paraId="241CBB78" w14:textId="77777777" w:rsidR="00A15869" w:rsidRPr="0066114F" w:rsidRDefault="00A15869" w:rsidP="002B44D5">
            <w:pPr>
              <w:spacing w:before="120" w:after="120" w:line="360" w:lineRule="auto"/>
              <w:jc w:val="both"/>
            </w:pPr>
            <w:r w:rsidRPr="0066114F">
              <w:t>The user interface shall be intuitive and accessible for uneducated and elderly users.</w:t>
            </w:r>
          </w:p>
        </w:tc>
      </w:tr>
      <w:tr w:rsidR="00A15869" w:rsidRPr="0066114F" w14:paraId="3D5566DB" w14:textId="77777777" w:rsidTr="00C76F00">
        <w:tc>
          <w:tcPr>
            <w:tcW w:w="1668" w:type="dxa"/>
          </w:tcPr>
          <w:p w14:paraId="1AD812AD" w14:textId="77777777" w:rsidR="00A15869" w:rsidRPr="009763CA" w:rsidRDefault="00A15869" w:rsidP="00C76F00">
            <w:pPr>
              <w:spacing w:before="120" w:after="120" w:line="360" w:lineRule="auto"/>
              <w:rPr>
                <w:b/>
                <w:i/>
              </w:rPr>
            </w:pPr>
            <w:r w:rsidRPr="009763CA">
              <w:rPr>
                <w:b/>
                <w:i/>
              </w:rPr>
              <w:t>Reliability</w:t>
            </w:r>
          </w:p>
        </w:tc>
        <w:tc>
          <w:tcPr>
            <w:tcW w:w="6972" w:type="dxa"/>
          </w:tcPr>
          <w:p w14:paraId="6E513B1B" w14:textId="77777777" w:rsidR="00A15869" w:rsidRPr="0066114F" w:rsidRDefault="00A15869" w:rsidP="002B44D5">
            <w:pPr>
              <w:spacing w:before="120" w:after="120" w:line="360" w:lineRule="auto"/>
              <w:jc w:val="both"/>
            </w:pPr>
            <w:r w:rsidRPr="0066114F">
              <w:t>The system shall maintain a minimum uptime of 99% during operation.</w:t>
            </w:r>
          </w:p>
        </w:tc>
      </w:tr>
      <w:tr w:rsidR="00A15869" w:rsidRPr="0066114F" w14:paraId="3DC887E5" w14:textId="77777777" w:rsidTr="00C76F00">
        <w:tc>
          <w:tcPr>
            <w:tcW w:w="1668" w:type="dxa"/>
          </w:tcPr>
          <w:p w14:paraId="1057B6B4" w14:textId="77777777" w:rsidR="00A15869" w:rsidRPr="009763CA" w:rsidRDefault="00A15869" w:rsidP="00C76F00">
            <w:pPr>
              <w:spacing w:before="120" w:after="120" w:line="360" w:lineRule="auto"/>
              <w:rPr>
                <w:b/>
                <w:i/>
              </w:rPr>
            </w:pPr>
            <w:r w:rsidRPr="009763CA">
              <w:rPr>
                <w:b/>
                <w:i/>
              </w:rPr>
              <w:t>Maintainability</w:t>
            </w:r>
          </w:p>
        </w:tc>
        <w:tc>
          <w:tcPr>
            <w:tcW w:w="6972" w:type="dxa"/>
          </w:tcPr>
          <w:p w14:paraId="1008D463" w14:textId="77777777" w:rsidR="00A15869" w:rsidRPr="0066114F" w:rsidRDefault="00A15869" w:rsidP="002B44D5">
            <w:pPr>
              <w:spacing w:before="120" w:after="120" w:line="360" w:lineRule="auto"/>
              <w:jc w:val="both"/>
            </w:pPr>
            <w:r w:rsidRPr="0066114F">
              <w:t>The system shall use a modular architecture to allow easy maintenance and upgrades.</w:t>
            </w:r>
          </w:p>
        </w:tc>
      </w:tr>
      <w:tr w:rsidR="00A15869" w:rsidRPr="0066114F" w14:paraId="25AC17CE" w14:textId="77777777" w:rsidTr="00C76F00">
        <w:tc>
          <w:tcPr>
            <w:tcW w:w="1668" w:type="dxa"/>
          </w:tcPr>
          <w:p w14:paraId="5112434B" w14:textId="77777777" w:rsidR="00A15869" w:rsidRPr="009763CA" w:rsidRDefault="00A15869" w:rsidP="00C76F00">
            <w:pPr>
              <w:spacing w:before="120" w:after="120" w:line="360" w:lineRule="auto"/>
              <w:rPr>
                <w:b/>
                <w:i/>
              </w:rPr>
            </w:pPr>
            <w:r w:rsidRPr="009763CA">
              <w:rPr>
                <w:b/>
                <w:i/>
              </w:rPr>
              <w:t>Compatibility</w:t>
            </w:r>
          </w:p>
        </w:tc>
        <w:tc>
          <w:tcPr>
            <w:tcW w:w="6972" w:type="dxa"/>
          </w:tcPr>
          <w:p w14:paraId="44AC6BB0" w14:textId="77777777" w:rsidR="00A15869" w:rsidRPr="0066114F" w:rsidRDefault="00A15869" w:rsidP="002B44D5">
            <w:pPr>
              <w:spacing w:before="120" w:after="120" w:line="360" w:lineRule="auto"/>
              <w:jc w:val="both"/>
            </w:pPr>
            <w:r w:rsidRPr="0066114F">
              <w:t>The system shall be compatible with modern web browsers and mobile devices.</w:t>
            </w:r>
          </w:p>
        </w:tc>
      </w:tr>
      <w:tr w:rsidR="00A15869" w:rsidRPr="0066114F" w14:paraId="1B0A1CDA" w14:textId="77777777" w:rsidTr="00C76F00">
        <w:tc>
          <w:tcPr>
            <w:tcW w:w="1668" w:type="dxa"/>
          </w:tcPr>
          <w:p w14:paraId="5619FDA5" w14:textId="77777777" w:rsidR="00A15869" w:rsidRPr="009763CA" w:rsidRDefault="00A15869" w:rsidP="00C76F00">
            <w:pPr>
              <w:spacing w:before="120" w:after="120" w:line="360" w:lineRule="auto"/>
              <w:rPr>
                <w:b/>
                <w:i/>
              </w:rPr>
            </w:pPr>
            <w:r w:rsidRPr="009763CA">
              <w:rPr>
                <w:b/>
                <w:i/>
              </w:rPr>
              <w:t>Availability</w:t>
            </w:r>
          </w:p>
        </w:tc>
        <w:tc>
          <w:tcPr>
            <w:tcW w:w="6972" w:type="dxa"/>
          </w:tcPr>
          <w:p w14:paraId="3E248B8B" w14:textId="77777777" w:rsidR="00A15869" w:rsidRPr="0066114F" w:rsidRDefault="00A15869" w:rsidP="002B44D5">
            <w:pPr>
              <w:spacing w:before="120" w:after="120" w:line="360" w:lineRule="auto"/>
              <w:jc w:val="both"/>
            </w:pPr>
            <w:r w:rsidRPr="0066114F">
              <w:t>The platform shall be available 24/7 using cloud-based deployment infrastructure.</w:t>
            </w:r>
          </w:p>
        </w:tc>
      </w:tr>
      <w:tr w:rsidR="00A15869" w:rsidRPr="0066114F" w14:paraId="611861BF" w14:textId="77777777" w:rsidTr="00C76F00">
        <w:tc>
          <w:tcPr>
            <w:tcW w:w="1668" w:type="dxa"/>
          </w:tcPr>
          <w:p w14:paraId="6E01AA5D" w14:textId="77777777" w:rsidR="00A15869" w:rsidRPr="009763CA" w:rsidRDefault="00A15869" w:rsidP="00C76F00">
            <w:pPr>
              <w:spacing w:before="120" w:after="120" w:line="360" w:lineRule="auto"/>
              <w:rPr>
                <w:b/>
                <w:i/>
              </w:rPr>
            </w:pPr>
            <w:r w:rsidRPr="009763CA">
              <w:rPr>
                <w:b/>
                <w:i/>
              </w:rPr>
              <w:t>Accuracy</w:t>
            </w:r>
          </w:p>
        </w:tc>
        <w:tc>
          <w:tcPr>
            <w:tcW w:w="6972" w:type="dxa"/>
          </w:tcPr>
          <w:p w14:paraId="50F1A373" w14:textId="77777777" w:rsidR="00A15869" w:rsidRPr="0066114F" w:rsidRDefault="00A15869" w:rsidP="002B44D5">
            <w:pPr>
              <w:spacing w:before="120" w:after="120" w:line="360" w:lineRule="auto"/>
              <w:jc w:val="both"/>
            </w:pPr>
            <w:r w:rsidRPr="0066114F">
              <w:t>The AI fraud detection module shall maintain an accuracy of at least 80% on test datasets.</w:t>
            </w:r>
          </w:p>
        </w:tc>
      </w:tr>
      <w:tr w:rsidR="00A15869" w:rsidRPr="0066114F" w14:paraId="67CC83F0" w14:textId="77777777" w:rsidTr="00C76F00">
        <w:tc>
          <w:tcPr>
            <w:tcW w:w="1668" w:type="dxa"/>
          </w:tcPr>
          <w:p w14:paraId="7F6AB699" w14:textId="77777777" w:rsidR="00A15869" w:rsidRPr="009763CA" w:rsidRDefault="00A15869" w:rsidP="00C76F00">
            <w:pPr>
              <w:spacing w:before="120" w:after="120" w:line="360" w:lineRule="auto"/>
              <w:rPr>
                <w:b/>
                <w:i/>
              </w:rPr>
            </w:pPr>
            <w:r w:rsidRPr="009763CA">
              <w:rPr>
                <w:b/>
                <w:i/>
              </w:rPr>
              <w:t>Localization</w:t>
            </w:r>
          </w:p>
        </w:tc>
        <w:tc>
          <w:tcPr>
            <w:tcW w:w="6972" w:type="dxa"/>
          </w:tcPr>
          <w:p w14:paraId="3BEC0019" w14:textId="77777777" w:rsidR="00A15869" w:rsidRPr="0066114F" w:rsidRDefault="00A15869" w:rsidP="002B44D5">
            <w:pPr>
              <w:spacing w:before="120" w:after="120" w:line="360" w:lineRule="auto"/>
              <w:jc w:val="both"/>
            </w:pPr>
            <w:r w:rsidRPr="0066114F">
              <w:t>The system shall support both Urdu and English for text and voice-based interaction.</w:t>
            </w:r>
          </w:p>
        </w:tc>
      </w:tr>
      <w:bookmarkEnd w:id="325"/>
    </w:tbl>
    <w:p w14:paraId="2BEE8B9E" w14:textId="77777777" w:rsidR="0051213D" w:rsidRPr="00542B7F" w:rsidRDefault="0051213D" w:rsidP="00677609">
      <w:pPr>
        <w:spacing w:line="360" w:lineRule="auto"/>
        <w:rPr>
          <w:lang w:eastAsia="ar-SA"/>
        </w:rPr>
      </w:pPr>
    </w:p>
    <w:p w14:paraId="796F08C8" w14:textId="77777777" w:rsidR="0051213D" w:rsidRDefault="0051213D" w:rsidP="00677609">
      <w:pPr>
        <w:spacing w:line="360" w:lineRule="auto"/>
        <w:rPr>
          <w:lang w:eastAsia="ar-SA"/>
        </w:rPr>
      </w:pPr>
    </w:p>
    <w:p w14:paraId="33B0DF70" w14:textId="77777777" w:rsidR="00F94374" w:rsidRPr="00542B7F" w:rsidRDefault="00F94374" w:rsidP="00677609">
      <w:pPr>
        <w:spacing w:line="360" w:lineRule="auto"/>
        <w:rPr>
          <w:lang w:eastAsia="ar-SA"/>
        </w:rPr>
      </w:pPr>
    </w:p>
    <w:p w14:paraId="23788C0E" w14:textId="77777777" w:rsidR="00A15869" w:rsidRPr="00F94374" w:rsidRDefault="00F4406E" w:rsidP="00F94374">
      <w:pPr>
        <w:pStyle w:val="Heading1"/>
        <w:rPr>
          <w:rStyle w:val="Strong"/>
          <w:b/>
          <w:bCs/>
        </w:rPr>
      </w:pPr>
      <w:bookmarkStart w:id="326" w:name="_Toc228900896"/>
      <w:bookmarkStart w:id="327" w:name="_Hlk216855115"/>
      <w:r w:rsidRPr="00542B7F">
        <w:lastRenderedPageBreak/>
        <w:t>CHAPTER 4: DESIGN AND ARCHITECTURE</w:t>
      </w:r>
      <w:bookmarkEnd w:id="326"/>
    </w:p>
    <w:p w14:paraId="62A1A9AF" w14:textId="77777777" w:rsidR="00A15869" w:rsidRPr="00F94374" w:rsidRDefault="00A15869" w:rsidP="00F94374">
      <w:pPr>
        <w:widowControl w:val="0"/>
        <w:overflowPunct w:val="0"/>
        <w:autoSpaceDE w:val="0"/>
        <w:autoSpaceDN w:val="0"/>
        <w:adjustRightInd w:val="0"/>
        <w:spacing w:before="120" w:after="120" w:line="360" w:lineRule="auto"/>
        <w:jc w:val="both"/>
        <w:rPr>
          <w:rFonts w:asciiTheme="majorBidi" w:hAnsiTheme="majorBidi" w:cstheme="majorBidi"/>
        </w:rPr>
      </w:pPr>
      <w:bookmarkStart w:id="328" w:name="_Hlk216890670"/>
      <w:r>
        <w:rPr>
          <w:rFonts w:eastAsia="SimSun"/>
        </w:rPr>
        <w:t xml:space="preserve">This chapter explains the overall architecture and internal design of the </w:t>
      </w:r>
      <w:r>
        <w:rPr>
          <w:rStyle w:val="Strong"/>
          <w:rFonts w:eastAsia="SimSun"/>
          <w:i/>
          <w:iCs/>
        </w:rPr>
        <w:t>SafarBot</w:t>
      </w:r>
      <w:r>
        <w:rPr>
          <w:rFonts w:eastAsia="SimSun"/>
          <w:i/>
          <w:iCs/>
        </w:rPr>
        <w:t>,</w:t>
      </w:r>
      <w:r>
        <w:rPr>
          <w:rFonts w:eastAsia="SimSun"/>
        </w:rPr>
        <w:t xml:space="preserve"> including system components, interactions, and the design patterns used.</w:t>
      </w:r>
      <w:bookmarkEnd w:id="328"/>
    </w:p>
    <w:p w14:paraId="6EF78C0B" w14:textId="77777777" w:rsidR="00A15869" w:rsidRPr="00F94374" w:rsidRDefault="008A1F57" w:rsidP="009D57E9">
      <w:pPr>
        <w:pStyle w:val="Heading2"/>
        <w:numPr>
          <w:ilvl w:val="1"/>
          <w:numId w:val="6"/>
        </w:numPr>
        <w:spacing w:before="120" w:after="120" w:line="360" w:lineRule="auto"/>
        <w:ind w:left="720" w:hanging="720"/>
        <w:rPr>
          <w:rFonts w:ascii="Times New Roman" w:hAnsi="Times New Roman" w:cs="Times New Roman"/>
          <w:b/>
          <w:bCs/>
          <w:color w:val="auto"/>
          <w:sz w:val="28"/>
          <w:szCs w:val="28"/>
        </w:rPr>
      </w:pPr>
      <w:bookmarkStart w:id="329" w:name="_Toc228900897"/>
      <w:bookmarkStart w:id="330" w:name="_Toc341252837"/>
      <w:r w:rsidRPr="00542B7F">
        <w:rPr>
          <w:rFonts w:ascii="Times New Roman" w:hAnsi="Times New Roman" w:cs="Times New Roman"/>
          <w:b/>
          <w:bCs/>
          <w:color w:val="auto"/>
          <w:sz w:val="28"/>
          <w:szCs w:val="28"/>
        </w:rPr>
        <w:t>UML Structural Diagrams</w:t>
      </w:r>
      <w:bookmarkEnd w:id="329"/>
    </w:p>
    <w:p w14:paraId="29C46A4C" w14:textId="77777777" w:rsidR="00A15869" w:rsidRPr="00542B7F" w:rsidRDefault="003F4997" w:rsidP="00F94374">
      <w:pPr>
        <w:spacing w:before="120" w:after="120" w:line="360" w:lineRule="auto"/>
        <w:ind w:firstLine="720"/>
        <w:jc w:val="both"/>
      </w:pPr>
      <w:r w:rsidRPr="00542B7F">
        <w:t xml:space="preserve">UML Structural Diagrams describe </w:t>
      </w:r>
      <w:r w:rsidRPr="00542B7F">
        <w:rPr>
          <w:rStyle w:val="Strong"/>
          <w:b w:val="0"/>
        </w:rPr>
        <w:t>what the system is made of</w:t>
      </w:r>
      <w:r w:rsidRPr="00542B7F">
        <w:t>, not how it behaves.</w:t>
      </w:r>
      <w:r w:rsidR="00C14058" w:rsidRPr="00542B7F">
        <w:t xml:space="preserve"> </w:t>
      </w:r>
      <w:r w:rsidRPr="00542B7F">
        <w:t xml:space="preserve">UML Structural Diagrams represent the </w:t>
      </w:r>
      <w:r w:rsidRPr="00542B7F">
        <w:rPr>
          <w:rStyle w:val="Strong"/>
          <w:b w:val="0"/>
        </w:rPr>
        <w:t>static layout and structure</w:t>
      </w:r>
      <w:r w:rsidRPr="00542B7F">
        <w:t xml:space="preserve"> of a system and the relationships between its components.</w:t>
      </w:r>
    </w:p>
    <w:p w14:paraId="6F2EB974" w14:textId="1A7C4C6D" w:rsidR="00A15869" w:rsidRDefault="00795358" w:rsidP="00356143">
      <w:pPr>
        <w:pStyle w:val="Heading3"/>
        <w:numPr>
          <w:ilvl w:val="2"/>
          <w:numId w:val="6"/>
        </w:numPr>
        <w:spacing w:before="120" w:after="120" w:line="360" w:lineRule="auto"/>
        <w:rPr>
          <w:rFonts w:ascii="Times New Roman" w:hAnsi="Times New Roman" w:cs="Times New Roman"/>
          <w:b/>
          <w:bCs/>
          <w:i/>
          <w:color w:val="auto"/>
        </w:rPr>
      </w:pPr>
      <w:bookmarkStart w:id="331" w:name="_Toc228900898"/>
      <w:r w:rsidRPr="005963EF">
        <w:rPr>
          <w:rFonts w:ascii="Times New Roman" w:hAnsi="Times New Roman" w:cs="Times New Roman"/>
          <w:b/>
          <w:bCs/>
          <w:i/>
          <w:color w:val="auto"/>
        </w:rPr>
        <w:t>Component Diagram</w:t>
      </w:r>
      <w:bookmarkEnd w:id="331"/>
    </w:p>
    <w:p w14:paraId="6E8D7ACB" w14:textId="77777777" w:rsidR="004E6E77" w:rsidRPr="004E6E77" w:rsidRDefault="004E6E77" w:rsidP="002B7FF3">
      <w:pPr>
        <w:spacing w:before="120" w:after="120" w:line="360" w:lineRule="auto"/>
        <w:jc w:val="both"/>
      </w:pPr>
      <w:r>
        <w:t>A UML diagram that shows the high-level system components and their dependencies, illustrating how different modules interact to form the complete system.</w:t>
      </w:r>
    </w:p>
    <w:p w14:paraId="44ACAE10" w14:textId="77777777" w:rsidR="00A50747" w:rsidRPr="00542B7F" w:rsidRDefault="004E6E77" w:rsidP="00F94374">
      <w:pPr>
        <w:spacing w:line="360" w:lineRule="auto"/>
        <w:jc w:val="center"/>
      </w:pPr>
      <w:r>
        <w:rPr>
          <w:noProof/>
          <w:lang w:val="en-GB" w:eastAsia="en-GB"/>
        </w:rPr>
        <w:drawing>
          <wp:inline distT="0" distB="0" distL="0" distR="0" wp14:anchorId="21A1A4A4" wp14:editId="5135E5C5">
            <wp:extent cx="4489450" cy="46418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ponentdiagramsafarbot.drawi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8808" cy="4651526"/>
                    </a:xfrm>
                    <a:prstGeom prst="rect">
                      <a:avLst/>
                    </a:prstGeom>
                  </pic:spPr>
                </pic:pic>
              </a:graphicData>
            </a:graphic>
          </wp:inline>
        </w:drawing>
      </w:r>
    </w:p>
    <w:p w14:paraId="2F9E8071" w14:textId="5E0792AC" w:rsidR="003F4997" w:rsidRPr="00C76F00" w:rsidRDefault="00C76F00" w:rsidP="002B7FF3">
      <w:pPr>
        <w:pStyle w:val="Caption"/>
        <w:jc w:val="center"/>
        <w:rPr>
          <w:b/>
          <w:bCs/>
          <w:i w:val="0"/>
          <w:iCs w:val="0"/>
          <w:color w:val="auto"/>
          <w:sz w:val="24"/>
          <w:szCs w:val="24"/>
        </w:rPr>
      </w:pPr>
      <w:bookmarkStart w:id="332" w:name="_Toc215688250"/>
      <w:bookmarkStart w:id="333" w:name="_Toc216889304"/>
      <w:bookmarkStart w:id="334" w:name="_Toc216891434"/>
      <w:bookmarkStart w:id="335" w:name="_Toc216936181"/>
      <w:bookmarkStart w:id="336" w:name="_Toc228891303"/>
      <w:bookmarkStart w:id="337" w:name="_Toc228899361"/>
      <w:bookmarkStart w:id="338" w:name="_Toc228900999"/>
      <w:bookmarkStart w:id="339" w:name="_Toc228901095"/>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00424619">
        <w:rPr>
          <w:b/>
          <w:i w:val="0"/>
          <w:noProof/>
          <w:color w:val="auto"/>
          <w:sz w:val="24"/>
          <w:szCs w:val="24"/>
        </w:rPr>
        <w:t>4.1</w:t>
      </w:r>
      <w:r w:rsidRPr="00C76F00">
        <w:rPr>
          <w:b/>
          <w:i w:val="0"/>
          <w:color w:val="auto"/>
          <w:sz w:val="24"/>
          <w:szCs w:val="24"/>
        </w:rPr>
        <w:fldChar w:fldCharType="end"/>
      </w:r>
      <w:r w:rsidRPr="00C76F00">
        <w:rPr>
          <w:b/>
          <w:i w:val="0"/>
          <w:color w:val="auto"/>
          <w:sz w:val="24"/>
          <w:szCs w:val="24"/>
        </w:rPr>
        <w:t xml:space="preserve">: </w:t>
      </w:r>
      <w:r w:rsidR="00A50747" w:rsidRPr="00C76F00">
        <w:rPr>
          <w:b/>
          <w:bCs/>
          <w:i w:val="0"/>
          <w:iCs w:val="0"/>
          <w:color w:val="auto"/>
          <w:sz w:val="24"/>
          <w:szCs w:val="24"/>
        </w:rPr>
        <w:t>Component Diagram</w:t>
      </w:r>
      <w:bookmarkEnd w:id="332"/>
      <w:bookmarkEnd w:id="333"/>
      <w:bookmarkEnd w:id="334"/>
      <w:bookmarkEnd w:id="335"/>
      <w:bookmarkEnd w:id="336"/>
      <w:bookmarkEnd w:id="337"/>
      <w:bookmarkEnd w:id="338"/>
      <w:bookmarkEnd w:id="339"/>
    </w:p>
    <w:p w14:paraId="6EB246B7" w14:textId="77777777" w:rsidR="00A15869" w:rsidRDefault="003904AB" w:rsidP="009D57E9">
      <w:pPr>
        <w:pStyle w:val="Heading3"/>
        <w:numPr>
          <w:ilvl w:val="2"/>
          <w:numId w:val="13"/>
        </w:numPr>
        <w:spacing w:before="120" w:after="120" w:line="360" w:lineRule="auto"/>
        <w:rPr>
          <w:rFonts w:ascii="Times New Roman" w:hAnsi="Times New Roman" w:cs="Times New Roman"/>
          <w:b/>
          <w:bCs/>
          <w:i/>
          <w:color w:val="auto"/>
        </w:rPr>
      </w:pPr>
      <w:bookmarkStart w:id="340" w:name="_Toc228900899"/>
      <w:r w:rsidRPr="005963EF">
        <w:rPr>
          <w:rFonts w:ascii="Times New Roman" w:hAnsi="Times New Roman" w:cs="Times New Roman"/>
          <w:b/>
          <w:bCs/>
          <w:i/>
          <w:color w:val="auto"/>
        </w:rPr>
        <w:lastRenderedPageBreak/>
        <w:t>Package Diagram</w:t>
      </w:r>
      <w:bookmarkEnd w:id="340"/>
    </w:p>
    <w:p w14:paraId="484FC840" w14:textId="77777777" w:rsidR="004E6E77" w:rsidRDefault="004E6E77" w:rsidP="002B7FF3">
      <w:pPr>
        <w:spacing w:before="120" w:after="120" w:line="360" w:lineRule="auto"/>
        <w:jc w:val="both"/>
      </w:pPr>
      <w:r>
        <w:t>A UML diagram that organizes related classes and components into packages, showing the structural grouping and dependency relationships within the system.</w:t>
      </w:r>
    </w:p>
    <w:p w14:paraId="37C21D23" w14:textId="77777777" w:rsidR="004E6E77" w:rsidRPr="004E6E77" w:rsidRDefault="004E6E77" w:rsidP="004E6E77"/>
    <w:p w14:paraId="2CE4920C" w14:textId="77777777" w:rsidR="007702E9" w:rsidRPr="00542B7F" w:rsidRDefault="004E6E77" w:rsidP="00F94374">
      <w:pPr>
        <w:spacing w:line="360" w:lineRule="auto"/>
        <w:jc w:val="center"/>
      </w:pPr>
      <w:r>
        <w:rPr>
          <w:noProof/>
          <w:lang w:val="en-GB" w:eastAsia="en-GB"/>
        </w:rPr>
        <w:drawing>
          <wp:inline distT="0" distB="0" distL="0" distR="0" wp14:anchorId="1BBC8744" wp14:editId="2A9E073C">
            <wp:extent cx="5669280" cy="645795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ckage diagram.draw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9280" cy="6457950"/>
                    </a:xfrm>
                    <a:prstGeom prst="rect">
                      <a:avLst/>
                    </a:prstGeom>
                  </pic:spPr>
                </pic:pic>
              </a:graphicData>
            </a:graphic>
          </wp:inline>
        </w:drawing>
      </w:r>
    </w:p>
    <w:p w14:paraId="57C39107" w14:textId="498FB32D" w:rsidR="003904AB" w:rsidRPr="00C76F00" w:rsidRDefault="00C76F00" w:rsidP="00C76F00">
      <w:pPr>
        <w:pStyle w:val="Caption"/>
        <w:jc w:val="center"/>
        <w:rPr>
          <w:b/>
          <w:i w:val="0"/>
          <w:color w:val="auto"/>
          <w:sz w:val="24"/>
          <w:szCs w:val="24"/>
        </w:rPr>
      </w:pPr>
      <w:bookmarkStart w:id="341" w:name="_Toc215688251"/>
      <w:bookmarkStart w:id="342" w:name="_Toc216891435"/>
      <w:bookmarkStart w:id="343" w:name="_Toc216936182"/>
      <w:bookmarkStart w:id="344" w:name="_Toc228891304"/>
      <w:bookmarkStart w:id="345" w:name="_Toc228899362"/>
      <w:bookmarkStart w:id="346" w:name="_Toc228901000"/>
      <w:bookmarkStart w:id="347" w:name="_Toc228901096"/>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2</w:t>
      </w:r>
      <w:r w:rsidRPr="00C76F00">
        <w:rPr>
          <w:b/>
          <w:i w:val="0"/>
          <w:color w:val="auto"/>
          <w:sz w:val="24"/>
          <w:szCs w:val="24"/>
        </w:rPr>
        <w:fldChar w:fldCharType="end"/>
      </w:r>
      <w:r w:rsidRPr="00C76F00">
        <w:rPr>
          <w:b/>
          <w:i w:val="0"/>
          <w:color w:val="auto"/>
          <w:sz w:val="24"/>
          <w:szCs w:val="24"/>
        </w:rPr>
        <w:t>:</w:t>
      </w:r>
      <w:r w:rsidR="007702E9" w:rsidRPr="00C76F00">
        <w:rPr>
          <w:b/>
          <w:i w:val="0"/>
          <w:color w:val="auto"/>
          <w:sz w:val="24"/>
          <w:szCs w:val="24"/>
        </w:rPr>
        <w:t>Package Diagram</w:t>
      </w:r>
      <w:bookmarkEnd w:id="341"/>
      <w:bookmarkEnd w:id="342"/>
      <w:bookmarkEnd w:id="343"/>
      <w:bookmarkEnd w:id="344"/>
      <w:bookmarkEnd w:id="345"/>
      <w:bookmarkEnd w:id="346"/>
      <w:bookmarkEnd w:id="347"/>
    </w:p>
    <w:p w14:paraId="049F9C01" w14:textId="77777777" w:rsidR="00A15869" w:rsidRPr="005963EF" w:rsidRDefault="003904AB" w:rsidP="009D57E9">
      <w:pPr>
        <w:pStyle w:val="Heading3"/>
        <w:numPr>
          <w:ilvl w:val="2"/>
          <w:numId w:val="13"/>
        </w:numPr>
        <w:spacing w:before="120" w:after="120" w:line="360" w:lineRule="auto"/>
        <w:rPr>
          <w:rFonts w:ascii="Times New Roman" w:hAnsi="Times New Roman" w:cs="Times New Roman"/>
          <w:b/>
          <w:bCs/>
          <w:i/>
          <w:color w:val="auto"/>
        </w:rPr>
      </w:pPr>
      <w:bookmarkStart w:id="348" w:name="_Toc228900900"/>
      <w:r w:rsidRPr="005963EF">
        <w:rPr>
          <w:rFonts w:ascii="Times New Roman" w:hAnsi="Times New Roman" w:cs="Times New Roman"/>
          <w:b/>
          <w:bCs/>
          <w:i/>
          <w:color w:val="auto"/>
        </w:rPr>
        <w:lastRenderedPageBreak/>
        <w:t>Deployment Diagram</w:t>
      </w:r>
      <w:bookmarkEnd w:id="348"/>
    </w:p>
    <w:p w14:paraId="7A307966" w14:textId="77777777" w:rsidR="00AB0530" w:rsidRPr="00542B7F" w:rsidRDefault="00AB0530" w:rsidP="00F94374">
      <w:pPr>
        <w:spacing w:before="120" w:after="120" w:line="360" w:lineRule="auto"/>
        <w:ind w:firstLine="720"/>
        <w:jc w:val="both"/>
      </w:pPr>
      <w:r w:rsidRPr="00542B7F">
        <w:t xml:space="preserve">A </w:t>
      </w:r>
      <w:r w:rsidRPr="00542B7F">
        <w:rPr>
          <w:rStyle w:val="Strong"/>
          <w:b w:val="0"/>
        </w:rPr>
        <w:t>Deployment Diagram</w:t>
      </w:r>
      <w:r w:rsidRPr="00542B7F">
        <w:t xml:space="preserve"> is a UML diagram that shows the physical arrangement of hardware and software in a system, illustrating where system components are deployed and how they communicate.</w:t>
      </w:r>
    </w:p>
    <w:p w14:paraId="30AE303F" w14:textId="77777777" w:rsidR="007702E9" w:rsidRPr="00542B7F" w:rsidRDefault="004E6E77" w:rsidP="00F94374">
      <w:pPr>
        <w:spacing w:line="360" w:lineRule="auto"/>
        <w:jc w:val="center"/>
      </w:pPr>
      <w:r>
        <w:rPr>
          <w:noProof/>
          <w:lang w:val="en-GB" w:eastAsia="en-GB"/>
        </w:rPr>
        <w:drawing>
          <wp:inline distT="0" distB="0" distL="0" distR="0" wp14:anchorId="0B883FDF" wp14:editId="050714E6">
            <wp:extent cx="5669280" cy="6666865"/>
            <wp:effectExtent l="0" t="0" r="762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eploymnetdiagramsafarbot.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9280" cy="6666865"/>
                    </a:xfrm>
                    <a:prstGeom prst="rect">
                      <a:avLst/>
                    </a:prstGeom>
                  </pic:spPr>
                </pic:pic>
              </a:graphicData>
            </a:graphic>
          </wp:inline>
        </w:drawing>
      </w:r>
    </w:p>
    <w:p w14:paraId="257DB3D6" w14:textId="3E1918FE" w:rsidR="001648B7" w:rsidRPr="00C76F00" w:rsidRDefault="00C76F00" w:rsidP="00C76F00">
      <w:pPr>
        <w:pStyle w:val="Caption"/>
        <w:jc w:val="center"/>
        <w:rPr>
          <w:b/>
          <w:i w:val="0"/>
          <w:color w:val="auto"/>
          <w:sz w:val="24"/>
          <w:szCs w:val="24"/>
        </w:rPr>
      </w:pPr>
      <w:bookmarkStart w:id="349" w:name="_Toc215688252"/>
      <w:bookmarkStart w:id="350" w:name="_Toc216891436"/>
      <w:bookmarkStart w:id="351" w:name="_Toc216936183"/>
      <w:bookmarkStart w:id="352" w:name="_Toc228891305"/>
      <w:bookmarkStart w:id="353" w:name="_Toc228899363"/>
      <w:bookmarkStart w:id="354" w:name="_Toc228901001"/>
      <w:bookmarkStart w:id="355" w:name="_Toc228901097"/>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3</w:t>
      </w:r>
      <w:r w:rsidRPr="00C76F00">
        <w:rPr>
          <w:b/>
          <w:i w:val="0"/>
          <w:color w:val="auto"/>
          <w:sz w:val="24"/>
          <w:szCs w:val="24"/>
        </w:rPr>
        <w:fldChar w:fldCharType="end"/>
      </w:r>
      <w:r w:rsidRPr="00C76F00">
        <w:rPr>
          <w:b/>
          <w:i w:val="0"/>
          <w:color w:val="auto"/>
          <w:sz w:val="24"/>
          <w:szCs w:val="24"/>
        </w:rPr>
        <w:t>:</w:t>
      </w:r>
      <w:r w:rsidR="007702E9" w:rsidRPr="00C76F00">
        <w:rPr>
          <w:b/>
          <w:i w:val="0"/>
          <w:color w:val="auto"/>
          <w:sz w:val="24"/>
          <w:szCs w:val="24"/>
        </w:rPr>
        <w:t>Deployment Diagram</w:t>
      </w:r>
      <w:bookmarkEnd w:id="349"/>
      <w:bookmarkEnd w:id="350"/>
      <w:bookmarkEnd w:id="351"/>
      <w:bookmarkEnd w:id="352"/>
      <w:bookmarkEnd w:id="353"/>
      <w:bookmarkEnd w:id="354"/>
      <w:bookmarkEnd w:id="355"/>
    </w:p>
    <w:p w14:paraId="6268CF23" w14:textId="77777777" w:rsidR="00A15869" w:rsidRPr="005963EF" w:rsidRDefault="003904AB" w:rsidP="009D57E9">
      <w:pPr>
        <w:pStyle w:val="Heading3"/>
        <w:numPr>
          <w:ilvl w:val="2"/>
          <w:numId w:val="13"/>
        </w:numPr>
        <w:spacing w:before="120" w:after="120" w:line="360" w:lineRule="auto"/>
        <w:rPr>
          <w:rFonts w:ascii="Times New Roman" w:hAnsi="Times New Roman" w:cs="Times New Roman"/>
          <w:b/>
          <w:bCs/>
          <w:i/>
          <w:color w:val="auto"/>
        </w:rPr>
      </w:pPr>
      <w:bookmarkStart w:id="356" w:name="_Toc228900901"/>
      <w:r w:rsidRPr="005963EF">
        <w:rPr>
          <w:rFonts w:ascii="Times New Roman" w:hAnsi="Times New Roman" w:cs="Times New Roman"/>
          <w:b/>
          <w:bCs/>
          <w:i/>
          <w:color w:val="auto"/>
        </w:rPr>
        <w:lastRenderedPageBreak/>
        <w:t>Class Diagram</w:t>
      </w:r>
      <w:bookmarkEnd w:id="356"/>
    </w:p>
    <w:p w14:paraId="69DF6CF8" w14:textId="77777777" w:rsidR="00F94374" w:rsidRDefault="00DA38C5" w:rsidP="004E6E77">
      <w:pPr>
        <w:spacing w:before="120" w:after="120" w:line="360" w:lineRule="auto"/>
        <w:ind w:firstLine="720"/>
        <w:jc w:val="both"/>
      </w:pPr>
      <w:r w:rsidRPr="00542B7F">
        <w:t xml:space="preserve">A </w:t>
      </w:r>
      <w:r w:rsidRPr="00542B7F">
        <w:rPr>
          <w:rStyle w:val="Strong"/>
          <w:b w:val="0"/>
        </w:rPr>
        <w:t>Class Diagram</w:t>
      </w:r>
      <w:r w:rsidR="004221F3" w:rsidRPr="00542B7F">
        <w:rPr>
          <w:rStyle w:val="Strong"/>
          <w:b w:val="0"/>
        </w:rPr>
        <w:t xml:space="preserve"> </w:t>
      </w:r>
      <w:r w:rsidRPr="00542B7F">
        <w:t>is a UML diagram that shows the classes of a system along with their attributes, functions, and the relationships between them, helping to model the system’s structure.</w:t>
      </w:r>
    </w:p>
    <w:p w14:paraId="3B645E94" w14:textId="77777777" w:rsidR="004E6E77" w:rsidRPr="00542B7F" w:rsidRDefault="004E6E77" w:rsidP="004E6E77">
      <w:pPr>
        <w:spacing w:before="120" w:after="120" w:line="360" w:lineRule="auto"/>
        <w:ind w:firstLine="720"/>
        <w:jc w:val="both"/>
      </w:pPr>
    </w:p>
    <w:p w14:paraId="148D309B" w14:textId="77777777" w:rsidR="007702E9" w:rsidRPr="00542B7F" w:rsidRDefault="009440F2" w:rsidP="00677609">
      <w:pPr>
        <w:spacing w:line="360" w:lineRule="auto"/>
      </w:pPr>
      <w:bookmarkStart w:id="357" w:name="_Hlk216766098"/>
      <w:r>
        <w:rPr>
          <w:noProof/>
          <w:lang w:val="en-GB" w:eastAsia="en-GB"/>
        </w:rPr>
        <w:drawing>
          <wp:inline distT="0" distB="0" distL="0" distR="0" wp14:anchorId="7BB96895" wp14:editId="12EE22B4">
            <wp:extent cx="5669280" cy="53213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assdiagramsafarbotrevise-SafarBot Class Diagram (Sample Template Style).drawi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9280" cy="5321300"/>
                    </a:xfrm>
                    <a:prstGeom prst="rect">
                      <a:avLst/>
                    </a:prstGeom>
                  </pic:spPr>
                </pic:pic>
              </a:graphicData>
            </a:graphic>
          </wp:inline>
        </w:drawing>
      </w:r>
    </w:p>
    <w:p w14:paraId="078E5FD0" w14:textId="77777777" w:rsidR="004E6E77" w:rsidRDefault="004E6E77" w:rsidP="00C76F00">
      <w:pPr>
        <w:pStyle w:val="Caption"/>
        <w:jc w:val="center"/>
        <w:rPr>
          <w:b/>
          <w:i w:val="0"/>
          <w:color w:val="auto"/>
          <w:sz w:val="24"/>
          <w:szCs w:val="24"/>
        </w:rPr>
      </w:pPr>
      <w:bookmarkStart w:id="358" w:name="_Toc215688253"/>
      <w:bookmarkStart w:id="359" w:name="_Toc216891437"/>
    </w:p>
    <w:p w14:paraId="7BFE5632" w14:textId="39D519EF" w:rsidR="00BA77C2" w:rsidRPr="00C76F00" w:rsidRDefault="00C76F00" w:rsidP="00C76F00">
      <w:pPr>
        <w:pStyle w:val="Caption"/>
        <w:jc w:val="center"/>
        <w:rPr>
          <w:b/>
          <w:i w:val="0"/>
          <w:color w:val="auto"/>
          <w:sz w:val="24"/>
          <w:szCs w:val="24"/>
        </w:rPr>
      </w:pPr>
      <w:bookmarkStart w:id="360" w:name="_Toc216936184"/>
      <w:bookmarkStart w:id="361" w:name="_Toc228891306"/>
      <w:bookmarkStart w:id="362" w:name="_Toc228899364"/>
      <w:bookmarkStart w:id="363" w:name="_Toc228901002"/>
      <w:bookmarkStart w:id="364" w:name="_Toc228901098"/>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4</w:t>
      </w:r>
      <w:r w:rsidRPr="00C76F00">
        <w:rPr>
          <w:b/>
          <w:i w:val="0"/>
          <w:color w:val="auto"/>
          <w:sz w:val="24"/>
          <w:szCs w:val="24"/>
        </w:rPr>
        <w:fldChar w:fldCharType="end"/>
      </w:r>
      <w:r w:rsidRPr="00C76F00">
        <w:rPr>
          <w:b/>
          <w:i w:val="0"/>
          <w:color w:val="auto"/>
          <w:sz w:val="24"/>
          <w:szCs w:val="24"/>
        </w:rPr>
        <w:t>:</w:t>
      </w:r>
      <w:r w:rsidR="007702E9" w:rsidRPr="00C76F00">
        <w:rPr>
          <w:b/>
          <w:i w:val="0"/>
          <w:color w:val="auto"/>
          <w:sz w:val="24"/>
          <w:szCs w:val="24"/>
        </w:rPr>
        <w:t>Class Diagram</w:t>
      </w:r>
      <w:bookmarkEnd w:id="358"/>
      <w:bookmarkEnd w:id="359"/>
      <w:bookmarkEnd w:id="360"/>
      <w:bookmarkEnd w:id="361"/>
      <w:bookmarkEnd w:id="362"/>
      <w:bookmarkEnd w:id="363"/>
      <w:bookmarkEnd w:id="364"/>
    </w:p>
    <w:p w14:paraId="673DBFBC" w14:textId="77777777" w:rsidR="00F94374" w:rsidRDefault="00F94374" w:rsidP="00677609">
      <w:pPr>
        <w:spacing w:line="360" w:lineRule="auto"/>
        <w:ind w:left="2160" w:firstLine="720"/>
        <w:rPr>
          <w:b/>
        </w:rPr>
      </w:pPr>
    </w:p>
    <w:p w14:paraId="46F18E00" w14:textId="77777777" w:rsidR="00F94374" w:rsidRPr="00542B7F" w:rsidRDefault="00F94374" w:rsidP="000D15DB">
      <w:pPr>
        <w:spacing w:line="360" w:lineRule="auto"/>
        <w:rPr>
          <w:b/>
          <w:i/>
        </w:rPr>
      </w:pPr>
    </w:p>
    <w:p w14:paraId="3BE175C2" w14:textId="77777777" w:rsidR="00A15869" w:rsidRPr="005963EF" w:rsidRDefault="003904AB" w:rsidP="009D57E9">
      <w:pPr>
        <w:pStyle w:val="Heading3"/>
        <w:numPr>
          <w:ilvl w:val="2"/>
          <w:numId w:val="13"/>
        </w:numPr>
        <w:spacing w:before="120" w:after="120" w:line="360" w:lineRule="auto"/>
        <w:rPr>
          <w:rFonts w:ascii="Times New Roman" w:hAnsi="Times New Roman" w:cs="Times New Roman"/>
          <w:b/>
          <w:bCs/>
          <w:i/>
          <w:color w:val="auto"/>
        </w:rPr>
      </w:pPr>
      <w:bookmarkStart w:id="365" w:name="_Toc228900902"/>
      <w:r w:rsidRPr="005963EF">
        <w:rPr>
          <w:rFonts w:ascii="Times New Roman" w:hAnsi="Times New Roman" w:cs="Times New Roman"/>
          <w:b/>
          <w:bCs/>
          <w:i/>
          <w:color w:val="auto"/>
        </w:rPr>
        <w:lastRenderedPageBreak/>
        <w:t>Block Diagram</w:t>
      </w:r>
      <w:bookmarkEnd w:id="365"/>
    </w:p>
    <w:p w14:paraId="536F728F" w14:textId="77777777" w:rsidR="006E30EB" w:rsidRDefault="006E30EB" w:rsidP="00A30729">
      <w:pPr>
        <w:spacing w:before="120" w:after="120" w:line="360" w:lineRule="auto"/>
        <w:ind w:firstLine="720"/>
        <w:jc w:val="both"/>
      </w:pPr>
      <w:r w:rsidRPr="00542B7F">
        <w:t xml:space="preserve">A </w:t>
      </w:r>
      <w:r w:rsidRPr="00542B7F">
        <w:rPr>
          <w:rStyle w:val="Strong"/>
          <w:b w:val="0"/>
        </w:rPr>
        <w:t>block diagram</w:t>
      </w:r>
      <w:r w:rsidRPr="00542B7F">
        <w:t xml:space="preserve"> is a simple and high-level visual representation of a system that illustrates its </w:t>
      </w:r>
      <w:r w:rsidRPr="00542B7F">
        <w:rPr>
          <w:rStyle w:val="Strong"/>
          <w:b w:val="0"/>
        </w:rPr>
        <w:t>main components (blocks)</w:t>
      </w:r>
      <w:r w:rsidRPr="00542B7F">
        <w:t xml:space="preserve"> and the </w:t>
      </w:r>
      <w:r w:rsidRPr="00542B7F">
        <w:rPr>
          <w:rStyle w:val="Strong"/>
          <w:b w:val="0"/>
        </w:rPr>
        <w:t>relationships or connections</w:t>
      </w:r>
      <w:r w:rsidRPr="00542B7F">
        <w:t xml:space="preserve"> between them. Each block represents a major function or subsystem rather than detailed internal workings. The connections between blocks show the </w:t>
      </w:r>
      <w:r w:rsidRPr="00542B7F">
        <w:rPr>
          <w:rStyle w:val="Strong"/>
          <w:b w:val="0"/>
        </w:rPr>
        <w:t>flow of information, signals, data, or control</w:t>
      </w:r>
      <w:r w:rsidRPr="00542B7F">
        <w:t xml:space="preserve"> from one component to another. Block diagrams are commonly used in </w:t>
      </w:r>
      <w:r w:rsidRPr="00542B7F">
        <w:rPr>
          <w:rStyle w:val="Strong"/>
          <w:b w:val="0"/>
        </w:rPr>
        <w:t>engineering, computer science, and system design</w:t>
      </w:r>
      <w:r w:rsidRPr="00542B7F">
        <w:t xml:space="preserve"> to provide a clear overview of how a system operates. They help designers, developers, and stakeholders quickly understand the system’s structure without getting into technical details. Because of their simplicity, block diagrams are especially useful during the </w:t>
      </w:r>
      <w:r w:rsidRPr="00542B7F">
        <w:rPr>
          <w:rStyle w:val="Strong"/>
          <w:b w:val="0"/>
        </w:rPr>
        <w:t>initial planning and analysis stages</w:t>
      </w:r>
      <w:r w:rsidRPr="00542B7F">
        <w:t xml:space="preserve"> of a project.</w:t>
      </w:r>
    </w:p>
    <w:p w14:paraId="758AC50B" w14:textId="77777777" w:rsidR="00A30729" w:rsidRPr="00542B7F" w:rsidRDefault="00A30729" w:rsidP="00A30729">
      <w:pPr>
        <w:spacing w:before="120" w:after="120" w:line="360" w:lineRule="auto"/>
        <w:ind w:firstLine="720"/>
        <w:jc w:val="both"/>
      </w:pPr>
    </w:p>
    <w:bookmarkEnd w:id="357"/>
    <w:p w14:paraId="67B622D1" w14:textId="77777777" w:rsidR="007702E9" w:rsidRPr="00542B7F" w:rsidRDefault="00A30729" w:rsidP="00A30729">
      <w:pPr>
        <w:spacing w:line="360" w:lineRule="auto"/>
        <w:jc w:val="center"/>
      </w:pPr>
      <w:r w:rsidRPr="00A30729">
        <w:rPr>
          <w:noProof/>
          <w:lang w:val="en-GB" w:eastAsia="en-GB"/>
        </w:rPr>
        <w:drawing>
          <wp:inline distT="0" distB="0" distL="0" distR="0" wp14:anchorId="54B60F8F" wp14:editId="677FB551">
            <wp:extent cx="4349974" cy="1911448"/>
            <wp:effectExtent l="0" t="0" r="0" b="0"/>
            <wp:docPr id="90127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76301" name=""/>
                    <pic:cNvPicPr/>
                  </pic:nvPicPr>
                  <pic:blipFill>
                    <a:blip r:embed="rId17"/>
                    <a:stretch>
                      <a:fillRect/>
                    </a:stretch>
                  </pic:blipFill>
                  <pic:spPr>
                    <a:xfrm>
                      <a:off x="0" y="0"/>
                      <a:ext cx="4349974" cy="1911448"/>
                    </a:xfrm>
                    <a:prstGeom prst="rect">
                      <a:avLst/>
                    </a:prstGeom>
                  </pic:spPr>
                </pic:pic>
              </a:graphicData>
            </a:graphic>
          </wp:inline>
        </w:drawing>
      </w:r>
    </w:p>
    <w:p w14:paraId="51629473" w14:textId="18096C1B" w:rsidR="00D04D2C" w:rsidRPr="00C76F00" w:rsidRDefault="00C76F00" w:rsidP="00C76F00">
      <w:pPr>
        <w:pStyle w:val="Caption"/>
        <w:jc w:val="center"/>
        <w:rPr>
          <w:b/>
          <w:i w:val="0"/>
          <w:color w:val="auto"/>
          <w:sz w:val="24"/>
          <w:szCs w:val="24"/>
        </w:rPr>
      </w:pPr>
      <w:bookmarkStart w:id="366" w:name="_Toc215688254"/>
      <w:bookmarkStart w:id="367" w:name="_Toc216891438"/>
      <w:bookmarkStart w:id="368" w:name="_Toc216936185"/>
      <w:bookmarkStart w:id="369" w:name="_Toc228891307"/>
      <w:bookmarkStart w:id="370" w:name="_Toc228899365"/>
      <w:bookmarkStart w:id="371" w:name="_Toc228901003"/>
      <w:bookmarkStart w:id="372" w:name="_Toc228901099"/>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5</w:t>
      </w:r>
      <w:r w:rsidRPr="00C76F00">
        <w:rPr>
          <w:b/>
          <w:i w:val="0"/>
          <w:color w:val="auto"/>
          <w:sz w:val="24"/>
          <w:szCs w:val="24"/>
        </w:rPr>
        <w:fldChar w:fldCharType="end"/>
      </w:r>
      <w:r w:rsidRPr="00C76F00">
        <w:rPr>
          <w:b/>
          <w:i w:val="0"/>
          <w:color w:val="auto"/>
          <w:sz w:val="24"/>
          <w:szCs w:val="24"/>
        </w:rPr>
        <w:t>:</w:t>
      </w:r>
      <w:r w:rsidR="007702E9" w:rsidRPr="00C76F00">
        <w:rPr>
          <w:b/>
          <w:i w:val="0"/>
          <w:color w:val="auto"/>
          <w:sz w:val="24"/>
          <w:szCs w:val="24"/>
        </w:rPr>
        <w:t>Block Diagram</w:t>
      </w:r>
      <w:bookmarkEnd w:id="330"/>
      <w:bookmarkEnd w:id="366"/>
      <w:bookmarkEnd w:id="367"/>
      <w:bookmarkEnd w:id="368"/>
      <w:bookmarkEnd w:id="369"/>
      <w:bookmarkEnd w:id="370"/>
      <w:bookmarkEnd w:id="371"/>
      <w:bookmarkEnd w:id="372"/>
    </w:p>
    <w:p w14:paraId="4DE5E887" w14:textId="77777777" w:rsidR="00F94374" w:rsidRPr="00542B7F" w:rsidRDefault="00F94374" w:rsidP="00A30729">
      <w:pPr>
        <w:spacing w:line="360" w:lineRule="auto"/>
        <w:rPr>
          <w:b/>
          <w:i/>
        </w:rPr>
      </w:pPr>
    </w:p>
    <w:p w14:paraId="08165A57" w14:textId="77777777" w:rsidR="00A15869" w:rsidRPr="00A30729" w:rsidRDefault="00CD47F3" w:rsidP="009D57E9">
      <w:pPr>
        <w:pStyle w:val="Heading2"/>
        <w:numPr>
          <w:ilvl w:val="1"/>
          <w:numId w:val="6"/>
        </w:numPr>
        <w:spacing w:before="120" w:after="120" w:line="360" w:lineRule="auto"/>
        <w:ind w:left="720" w:hanging="720"/>
        <w:rPr>
          <w:rFonts w:ascii="Times New Roman" w:hAnsi="Times New Roman" w:cs="Times New Roman"/>
          <w:b/>
          <w:bCs/>
          <w:color w:val="auto"/>
          <w:sz w:val="28"/>
          <w:szCs w:val="28"/>
        </w:rPr>
      </w:pPr>
      <w:bookmarkStart w:id="373" w:name="_Toc228900903"/>
      <w:r w:rsidRPr="00542B7F">
        <w:rPr>
          <w:rFonts w:ascii="Times New Roman" w:hAnsi="Times New Roman" w:cs="Times New Roman"/>
          <w:b/>
          <w:bCs/>
          <w:color w:val="auto"/>
          <w:sz w:val="28"/>
          <w:szCs w:val="28"/>
        </w:rPr>
        <w:t>UML Behavioral Diagrams</w:t>
      </w:r>
      <w:bookmarkEnd w:id="373"/>
    </w:p>
    <w:p w14:paraId="5C94602B" w14:textId="77777777" w:rsidR="006E30EB" w:rsidRDefault="006E30EB" w:rsidP="00A30729">
      <w:pPr>
        <w:spacing w:before="120" w:after="120" w:line="360" w:lineRule="auto"/>
        <w:ind w:firstLine="720"/>
        <w:jc w:val="both"/>
      </w:pPr>
      <w:r w:rsidRPr="00542B7F">
        <w:t xml:space="preserve">A </w:t>
      </w:r>
      <w:r w:rsidRPr="00542B7F">
        <w:rPr>
          <w:rStyle w:val="Strong"/>
          <w:b w:val="0"/>
        </w:rPr>
        <w:t>UML Behavioral Diagram</w:t>
      </w:r>
      <w:r w:rsidRPr="00542B7F">
        <w:t xml:space="preserve"> is used to represent the </w:t>
      </w:r>
      <w:r w:rsidRPr="00542B7F">
        <w:rPr>
          <w:rStyle w:val="Strong"/>
          <w:b w:val="0"/>
        </w:rPr>
        <w:t>dynamic behavior of a system</w:t>
      </w:r>
      <w:r w:rsidRPr="00542B7F">
        <w:rPr>
          <w:b/>
        </w:rPr>
        <w:t>,</w:t>
      </w:r>
      <w:r w:rsidRPr="00542B7F">
        <w:t xml:space="preserve"> showing how the system and its components </w:t>
      </w:r>
      <w:r w:rsidRPr="00542B7F">
        <w:rPr>
          <w:rStyle w:val="Strong"/>
          <w:b w:val="0"/>
        </w:rPr>
        <w:t>interact, respond, and change over time</w:t>
      </w:r>
      <w:r w:rsidRPr="00542B7F">
        <w:t xml:space="preserve">. Unlike structural diagrams, which focus on what the system is made of, behavioral diagrams focus on </w:t>
      </w:r>
      <w:r w:rsidRPr="00542B7F">
        <w:rPr>
          <w:rStyle w:val="Strong"/>
          <w:b w:val="0"/>
        </w:rPr>
        <w:t>how the system behaves when it is running</w:t>
      </w:r>
      <w:r w:rsidRPr="00542B7F">
        <w:t xml:space="preserve">. These diagrams illustrate </w:t>
      </w:r>
      <w:r w:rsidRPr="00542B7F">
        <w:rPr>
          <w:rStyle w:val="Strong"/>
          <w:b w:val="0"/>
        </w:rPr>
        <w:t>user interactions, workflows, message exchanges, state changes, and control flow</w:t>
      </w:r>
      <w:r w:rsidRPr="00542B7F">
        <w:t xml:space="preserve"> within the system.</w:t>
      </w:r>
    </w:p>
    <w:p w14:paraId="433A4409" w14:textId="77777777" w:rsidR="00A30729" w:rsidRPr="00542B7F" w:rsidRDefault="00A30729" w:rsidP="00CD47F3">
      <w:pPr>
        <w:spacing w:line="360" w:lineRule="auto"/>
        <w:ind w:firstLine="720"/>
        <w:jc w:val="both"/>
      </w:pPr>
    </w:p>
    <w:p w14:paraId="2D50F51F" w14:textId="77777777" w:rsidR="00472B8B" w:rsidRPr="005963EF" w:rsidRDefault="003904AB" w:rsidP="009D57E9">
      <w:pPr>
        <w:pStyle w:val="Heading3"/>
        <w:numPr>
          <w:ilvl w:val="2"/>
          <w:numId w:val="6"/>
        </w:numPr>
        <w:spacing w:before="120" w:after="120" w:line="360" w:lineRule="auto"/>
        <w:rPr>
          <w:rFonts w:ascii="Times New Roman" w:hAnsi="Times New Roman" w:cs="Times New Roman"/>
          <w:b/>
          <w:bCs/>
          <w:i/>
          <w:color w:val="auto"/>
        </w:rPr>
      </w:pPr>
      <w:bookmarkStart w:id="374" w:name="_Toc228900904"/>
      <w:r w:rsidRPr="005963EF">
        <w:rPr>
          <w:rFonts w:ascii="Times New Roman" w:hAnsi="Times New Roman" w:cs="Times New Roman"/>
          <w:b/>
          <w:bCs/>
          <w:i/>
          <w:color w:val="auto"/>
        </w:rPr>
        <w:lastRenderedPageBreak/>
        <w:t>Activity Diagram</w:t>
      </w:r>
      <w:bookmarkEnd w:id="374"/>
    </w:p>
    <w:p w14:paraId="15D876AA" w14:textId="77777777" w:rsidR="00D423B0" w:rsidRDefault="004E6E77" w:rsidP="00A30729">
      <w:pPr>
        <w:spacing w:before="120" w:after="120" w:line="360" w:lineRule="auto"/>
        <w:ind w:firstLine="720"/>
        <w:jc w:val="both"/>
      </w:pPr>
      <w:r>
        <w:t xml:space="preserve">An Activity Diagram is a UML behavioral diagram that visually represents the step-by-step flow of activities in a system, showing how processes begin, branch, merge, and end through actions, decisions, and parallel flows. It helps in understanding the </w:t>
      </w:r>
      <w:r w:rsidRPr="00E603E9">
        <w:rPr>
          <w:rStyle w:val="Strong"/>
          <w:rFonts w:eastAsiaTheme="majorEastAsia"/>
          <w:b w:val="0"/>
        </w:rPr>
        <w:t>dynamic behavior of the system</w:t>
      </w:r>
      <w:r>
        <w:t xml:space="preserve"> by clearly illustrating workflow logic, control flow, and the sequence of operations. Additionally, activity diagrams are useful for analyzing </w:t>
      </w:r>
      <w:r w:rsidRPr="00E603E9">
        <w:rPr>
          <w:rStyle w:val="Strong"/>
          <w:rFonts w:eastAsiaTheme="majorEastAsia"/>
          <w:b w:val="0"/>
        </w:rPr>
        <w:t>business processes and use-case scenarios</w:t>
      </w:r>
      <w:r w:rsidRPr="00E603E9">
        <w:rPr>
          <w:b/>
        </w:rPr>
        <w:t>,</w:t>
      </w:r>
      <w:r>
        <w:t xml:space="preserve"> making system behavior easier to communicate to both technical and non-technical stakeholders</w:t>
      </w:r>
      <w:r w:rsidR="00D423B0" w:rsidRPr="00542B7F">
        <w:t>.</w:t>
      </w:r>
    </w:p>
    <w:p w14:paraId="2C4D076A" w14:textId="77777777" w:rsidR="004E6E77" w:rsidRPr="00542B7F" w:rsidRDefault="004E6E77" w:rsidP="00A30729">
      <w:pPr>
        <w:spacing w:before="120" w:after="120" w:line="360" w:lineRule="auto"/>
        <w:ind w:firstLine="720"/>
        <w:jc w:val="both"/>
      </w:pPr>
    </w:p>
    <w:p w14:paraId="22223511" w14:textId="77777777" w:rsidR="004E6E77" w:rsidRPr="00C00351" w:rsidRDefault="00C00351" w:rsidP="00C00351">
      <w:pPr>
        <w:spacing w:line="360" w:lineRule="auto"/>
        <w:jc w:val="center"/>
      </w:pPr>
      <w:r>
        <w:rPr>
          <w:noProof/>
          <w:lang w:val="en-GB" w:eastAsia="en-GB"/>
        </w:rPr>
        <w:drawing>
          <wp:inline distT="0" distB="0" distL="0" distR="0" wp14:anchorId="295BD27F" wp14:editId="42A72575">
            <wp:extent cx="4983480" cy="5327650"/>
            <wp:effectExtent l="0" t="0" r="762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gisteractivity.drawi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84514" cy="5328755"/>
                    </a:xfrm>
                    <a:prstGeom prst="rect">
                      <a:avLst/>
                    </a:prstGeom>
                  </pic:spPr>
                </pic:pic>
              </a:graphicData>
            </a:graphic>
          </wp:inline>
        </w:drawing>
      </w:r>
      <w:bookmarkStart w:id="375" w:name="_Toc215688255"/>
      <w:bookmarkStart w:id="376" w:name="_Toc216891439"/>
    </w:p>
    <w:p w14:paraId="155A9290" w14:textId="54F96D92" w:rsidR="0069508B" w:rsidRPr="00C76F00" w:rsidRDefault="00C76F00" w:rsidP="00C76F00">
      <w:pPr>
        <w:pStyle w:val="Caption"/>
        <w:jc w:val="center"/>
        <w:rPr>
          <w:b/>
          <w:i w:val="0"/>
          <w:color w:val="auto"/>
          <w:sz w:val="24"/>
          <w:szCs w:val="24"/>
        </w:rPr>
      </w:pPr>
      <w:bookmarkStart w:id="377" w:name="_Toc216936186"/>
      <w:bookmarkStart w:id="378" w:name="_Toc228891308"/>
      <w:bookmarkStart w:id="379" w:name="_Toc228899366"/>
      <w:bookmarkStart w:id="380" w:name="_Toc228901004"/>
      <w:bookmarkStart w:id="381" w:name="_Toc228901100"/>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6</w:t>
      </w:r>
      <w:r w:rsidRPr="00C76F00">
        <w:rPr>
          <w:b/>
          <w:i w:val="0"/>
          <w:color w:val="auto"/>
          <w:sz w:val="24"/>
          <w:szCs w:val="24"/>
        </w:rPr>
        <w:fldChar w:fldCharType="end"/>
      </w:r>
      <w:r w:rsidRPr="00C76F00">
        <w:rPr>
          <w:b/>
          <w:i w:val="0"/>
          <w:color w:val="auto"/>
          <w:sz w:val="24"/>
          <w:szCs w:val="24"/>
        </w:rPr>
        <w:t>:</w:t>
      </w:r>
      <w:r w:rsidR="007702E9" w:rsidRPr="00C76F00">
        <w:rPr>
          <w:b/>
          <w:i w:val="0"/>
          <w:color w:val="auto"/>
          <w:sz w:val="24"/>
          <w:szCs w:val="24"/>
        </w:rPr>
        <w:t>Activity Diagram</w:t>
      </w:r>
      <w:bookmarkEnd w:id="375"/>
      <w:r w:rsidR="00FC56A6" w:rsidRPr="00C76F00">
        <w:rPr>
          <w:b/>
          <w:i w:val="0"/>
          <w:color w:val="auto"/>
          <w:sz w:val="24"/>
          <w:szCs w:val="24"/>
        </w:rPr>
        <w:t xml:space="preserve">: </w:t>
      </w:r>
      <w:r w:rsidRPr="00C76F00">
        <w:rPr>
          <w:b/>
          <w:i w:val="0"/>
          <w:color w:val="auto"/>
          <w:sz w:val="24"/>
          <w:szCs w:val="24"/>
        </w:rPr>
        <w:t>User Registration</w:t>
      </w:r>
      <w:bookmarkEnd w:id="376"/>
      <w:bookmarkEnd w:id="377"/>
      <w:bookmarkEnd w:id="378"/>
      <w:bookmarkEnd w:id="379"/>
      <w:bookmarkEnd w:id="380"/>
      <w:bookmarkEnd w:id="381"/>
    </w:p>
    <w:p w14:paraId="4EB5596E" w14:textId="77777777" w:rsidR="007702E9" w:rsidRPr="00542B7F" w:rsidRDefault="004E6E77" w:rsidP="00A30729">
      <w:pPr>
        <w:spacing w:line="360" w:lineRule="auto"/>
        <w:jc w:val="center"/>
      </w:pPr>
      <w:r>
        <w:rPr>
          <w:noProof/>
          <w:lang w:val="en-GB" w:eastAsia="en-GB"/>
        </w:rPr>
        <w:lastRenderedPageBreak/>
        <w:drawing>
          <wp:inline distT="0" distB="0" distL="0" distR="0" wp14:anchorId="2154D2BF" wp14:editId="4E25A9AD">
            <wp:extent cx="5636260" cy="77343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dminactivity.drawi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36260" cy="7734300"/>
                    </a:xfrm>
                    <a:prstGeom prst="rect">
                      <a:avLst/>
                    </a:prstGeom>
                  </pic:spPr>
                </pic:pic>
              </a:graphicData>
            </a:graphic>
          </wp:inline>
        </w:drawing>
      </w:r>
    </w:p>
    <w:p w14:paraId="1E34B6DE" w14:textId="4E9AF1B4" w:rsidR="002B7120" w:rsidRPr="00C76F00" w:rsidRDefault="00C76F00" w:rsidP="00C76F00">
      <w:pPr>
        <w:pStyle w:val="Caption"/>
        <w:jc w:val="center"/>
        <w:rPr>
          <w:b/>
          <w:i w:val="0"/>
          <w:color w:val="auto"/>
          <w:sz w:val="24"/>
          <w:szCs w:val="24"/>
        </w:rPr>
      </w:pPr>
      <w:bookmarkStart w:id="382" w:name="_Toc215688256"/>
      <w:bookmarkStart w:id="383" w:name="_Toc216891440"/>
      <w:bookmarkStart w:id="384" w:name="_Toc216936187"/>
      <w:bookmarkStart w:id="385" w:name="_Toc228891309"/>
      <w:bookmarkStart w:id="386" w:name="_Toc228899367"/>
      <w:bookmarkStart w:id="387" w:name="_Toc228901005"/>
      <w:bookmarkStart w:id="388" w:name="_Toc228901101"/>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7</w:t>
      </w:r>
      <w:r w:rsidRPr="00C76F00">
        <w:rPr>
          <w:b/>
          <w:i w:val="0"/>
          <w:color w:val="auto"/>
          <w:sz w:val="24"/>
          <w:szCs w:val="24"/>
        </w:rPr>
        <w:fldChar w:fldCharType="end"/>
      </w:r>
      <w:r w:rsidRPr="00C76F00">
        <w:rPr>
          <w:b/>
          <w:i w:val="0"/>
          <w:color w:val="auto"/>
          <w:sz w:val="24"/>
          <w:szCs w:val="24"/>
        </w:rPr>
        <w:t>:</w:t>
      </w:r>
      <w:r w:rsidR="00CA4F15" w:rsidRPr="00C76F00">
        <w:rPr>
          <w:b/>
          <w:i w:val="0"/>
          <w:color w:val="auto"/>
          <w:sz w:val="24"/>
          <w:szCs w:val="24"/>
        </w:rPr>
        <w:t>Activity D</w:t>
      </w:r>
      <w:r w:rsidR="007702E9" w:rsidRPr="00C76F00">
        <w:rPr>
          <w:b/>
          <w:i w:val="0"/>
          <w:color w:val="auto"/>
          <w:sz w:val="24"/>
          <w:szCs w:val="24"/>
        </w:rPr>
        <w:t>iagram</w:t>
      </w:r>
      <w:bookmarkEnd w:id="382"/>
      <w:r w:rsidR="00CA4F15" w:rsidRPr="00C76F00">
        <w:rPr>
          <w:b/>
          <w:i w:val="0"/>
          <w:color w:val="auto"/>
          <w:sz w:val="24"/>
          <w:szCs w:val="24"/>
        </w:rPr>
        <w:t xml:space="preserve">: </w:t>
      </w:r>
      <w:r w:rsidRPr="00C76F00">
        <w:rPr>
          <w:b/>
          <w:i w:val="0"/>
          <w:color w:val="auto"/>
          <w:sz w:val="24"/>
          <w:szCs w:val="24"/>
        </w:rPr>
        <w:t>Admin Manage Provider</w:t>
      </w:r>
      <w:bookmarkEnd w:id="383"/>
      <w:bookmarkEnd w:id="384"/>
      <w:bookmarkEnd w:id="385"/>
      <w:bookmarkEnd w:id="386"/>
      <w:bookmarkEnd w:id="387"/>
      <w:bookmarkEnd w:id="388"/>
    </w:p>
    <w:p w14:paraId="67581752" w14:textId="77777777" w:rsidR="007702E9" w:rsidRPr="00542B7F" w:rsidRDefault="004E6E77" w:rsidP="00A30729">
      <w:pPr>
        <w:spacing w:line="360" w:lineRule="auto"/>
        <w:jc w:val="center"/>
      </w:pPr>
      <w:r>
        <w:rPr>
          <w:noProof/>
          <w:lang w:val="en-GB" w:eastAsia="en-GB"/>
        </w:rPr>
        <w:lastRenderedPageBreak/>
        <w:drawing>
          <wp:inline distT="0" distB="0" distL="0" distR="0" wp14:anchorId="15EB25D8" wp14:editId="79179AB2">
            <wp:extent cx="3981450" cy="7791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ookticketactivity.drawio.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81450" cy="7791450"/>
                    </a:xfrm>
                    <a:prstGeom prst="rect">
                      <a:avLst/>
                    </a:prstGeom>
                  </pic:spPr>
                </pic:pic>
              </a:graphicData>
            </a:graphic>
          </wp:inline>
        </w:drawing>
      </w:r>
    </w:p>
    <w:p w14:paraId="3983993A" w14:textId="4CCF84F7" w:rsidR="008C6D77" w:rsidRPr="00CB67E8" w:rsidRDefault="00CB67E8" w:rsidP="00CB67E8">
      <w:pPr>
        <w:pStyle w:val="Caption"/>
        <w:jc w:val="center"/>
        <w:rPr>
          <w:b/>
          <w:i w:val="0"/>
          <w:color w:val="auto"/>
          <w:sz w:val="24"/>
          <w:szCs w:val="24"/>
        </w:rPr>
      </w:pPr>
      <w:bookmarkStart w:id="389" w:name="_Toc215688257"/>
      <w:bookmarkStart w:id="390" w:name="_Toc216891441"/>
      <w:bookmarkStart w:id="391" w:name="_Toc216936188"/>
      <w:bookmarkStart w:id="392" w:name="_Toc228891310"/>
      <w:bookmarkStart w:id="393" w:name="_Toc228899368"/>
      <w:bookmarkStart w:id="394" w:name="_Toc228901006"/>
      <w:bookmarkStart w:id="395" w:name="_Toc228901102"/>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8</w:t>
      </w:r>
      <w:r w:rsidRPr="00CB67E8">
        <w:rPr>
          <w:b/>
          <w:i w:val="0"/>
          <w:color w:val="auto"/>
          <w:sz w:val="24"/>
          <w:szCs w:val="24"/>
        </w:rPr>
        <w:fldChar w:fldCharType="end"/>
      </w:r>
      <w:r w:rsidRPr="00CB67E8">
        <w:rPr>
          <w:b/>
          <w:i w:val="0"/>
          <w:color w:val="auto"/>
          <w:sz w:val="24"/>
          <w:szCs w:val="24"/>
        </w:rPr>
        <w:t>:</w:t>
      </w:r>
      <w:r w:rsidR="00CA4F15" w:rsidRPr="00CB67E8">
        <w:rPr>
          <w:b/>
          <w:i w:val="0"/>
          <w:color w:val="auto"/>
          <w:sz w:val="24"/>
          <w:szCs w:val="24"/>
        </w:rPr>
        <w:t>Activity</w:t>
      </w:r>
      <w:r w:rsidR="007702E9" w:rsidRPr="00CB67E8">
        <w:rPr>
          <w:b/>
          <w:i w:val="0"/>
          <w:color w:val="auto"/>
          <w:sz w:val="24"/>
          <w:szCs w:val="24"/>
        </w:rPr>
        <w:t xml:space="preserve"> Diagram</w:t>
      </w:r>
      <w:r w:rsidR="00CA4F15" w:rsidRPr="00CB67E8">
        <w:rPr>
          <w:b/>
          <w:i w:val="0"/>
          <w:color w:val="auto"/>
          <w:sz w:val="24"/>
          <w:szCs w:val="24"/>
        </w:rPr>
        <w:t>:</w:t>
      </w:r>
      <w:r w:rsidR="007702E9" w:rsidRPr="00CB67E8">
        <w:rPr>
          <w:b/>
          <w:i w:val="0"/>
          <w:color w:val="auto"/>
          <w:sz w:val="24"/>
          <w:szCs w:val="24"/>
        </w:rPr>
        <w:t xml:space="preserve"> </w:t>
      </w:r>
      <w:bookmarkEnd w:id="389"/>
      <w:r w:rsidRPr="00CB67E8">
        <w:rPr>
          <w:b/>
          <w:i w:val="0"/>
          <w:color w:val="auto"/>
          <w:sz w:val="24"/>
          <w:szCs w:val="24"/>
        </w:rPr>
        <w:t>Booking Ticket</w:t>
      </w:r>
      <w:bookmarkEnd w:id="390"/>
      <w:bookmarkEnd w:id="391"/>
      <w:bookmarkEnd w:id="392"/>
      <w:bookmarkEnd w:id="393"/>
      <w:bookmarkEnd w:id="394"/>
      <w:bookmarkEnd w:id="395"/>
    </w:p>
    <w:p w14:paraId="089A2A41" w14:textId="77777777" w:rsidR="007702E9" w:rsidRPr="00542B7F" w:rsidRDefault="004E6E77" w:rsidP="00A30729">
      <w:pPr>
        <w:spacing w:line="360" w:lineRule="auto"/>
        <w:jc w:val="center"/>
      </w:pPr>
      <w:r>
        <w:rPr>
          <w:noProof/>
          <w:lang w:val="en-GB" w:eastAsia="en-GB"/>
        </w:rPr>
        <w:lastRenderedPageBreak/>
        <w:drawing>
          <wp:inline distT="0" distB="0" distL="0" distR="0" wp14:anchorId="19968698" wp14:editId="3EB6264C">
            <wp:extent cx="5669280" cy="483870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altimeactivity.drawi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69280" cy="4838700"/>
                    </a:xfrm>
                    <a:prstGeom prst="rect">
                      <a:avLst/>
                    </a:prstGeom>
                  </pic:spPr>
                </pic:pic>
              </a:graphicData>
            </a:graphic>
          </wp:inline>
        </w:drawing>
      </w:r>
    </w:p>
    <w:p w14:paraId="1D53AD79" w14:textId="77777777" w:rsidR="00CB67E8" w:rsidRPr="00CB67E8" w:rsidRDefault="00CB67E8" w:rsidP="00CB67E8">
      <w:pPr>
        <w:pStyle w:val="Caption"/>
        <w:jc w:val="center"/>
        <w:rPr>
          <w:b/>
          <w:i w:val="0"/>
          <w:color w:val="auto"/>
          <w:sz w:val="24"/>
          <w:szCs w:val="24"/>
        </w:rPr>
      </w:pPr>
      <w:bookmarkStart w:id="396" w:name="_Toc215688258"/>
    </w:p>
    <w:p w14:paraId="2E32B4BA" w14:textId="659B3B3D" w:rsidR="00BA77C2" w:rsidRDefault="00CB67E8" w:rsidP="00CB67E8">
      <w:pPr>
        <w:pStyle w:val="Caption"/>
        <w:jc w:val="center"/>
        <w:rPr>
          <w:b/>
          <w:i w:val="0"/>
          <w:color w:val="auto"/>
          <w:sz w:val="24"/>
          <w:szCs w:val="24"/>
        </w:rPr>
      </w:pPr>
      <w:bookmarkStart w:id="397" w:name="_Toc216891442"/>
      <w:bookmarkStart w:id="398" w:name="_Toc216936189"/>
      <w:bookmarkStart w:id="399" w:name="_Toc228891311"/>
      <w:bookmarkStart w:id="400" w:name="_Toc228899369"/>
      <w:bookmarkStart w:id="401" w:name="_Toc228901007"/>
      <w:bookmarkStart w:id="402" w:name="_Toc228901103"/>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9</w:t>
      </w:r>
      <w:r w:rsidRPr="00CB67E8">
        <w:rPr>
          <w:b/>
          <w:i w:val="0"/>
          <w:color w:val="auto"/>
          <w:sz w:val="24"/>
          <w:szCs w:val="24"/>
        </w:rPr>
        <w:fldChar w:fldCharType="end"/>
      </w:r>
      <w:r w:rsidRPr="00CB67E8">
        <w:rPr>
          <w:b/>
          <w:i w:val="0"/>
          <w:color w:val="auto"/>
          <w:sz w:val="24"/>
          <w:szCs w:val="24"/>
        </w:rPr>
        <w:t>:</w:t>
      </w:r>
      <w:r w:rsidR="00456122" w:rsidRPr="00CB67E8">
        <w:rPr>
          <w:b/>
          <w:i w:val="0"/>
          <w:color w:val="auto"/>
          <w:sz w:val="24"/>
          <w:szCs w:val="24"/>
        </w:rPr>
        <w:t>Activity</w:t>
      </w:r>
      <w:r w:rsidR="007702E9" w:rsidRPr="00CB67E8">
        <w:rPr>
          <w:b/>
          <w:i w:val="0"/>
          <w:color w:val="auto"/>
          <w:sz w:val="24"/>
          <w:szCs w:val="24"/>
        </w:rPr>
        <w:t xml:space="preserve"> Diagram</w:t>
      </w:r>
      <w:r w:rsidR="00456122" w:rsidRPr="00CB67E8">
        <w:rPr>
          <w:b/>
          <w:i w:val="0"/>
          <w:color w:val="auto"/>
          <w:sz w:val="24"/>
          <w:szCs w:val="24"/>
        </w:rPr>
        <w:t>:</w:t>
      </w:r>
      <w:r w:rsidR="007702E9" w:rsidRPr="00CB67E8">
        <w:rPr>
          <w:b/>
          <w:i w:val="0"/>
          <w:color w:val="auto"/>
          <w:sz w:val="24"/>
          <w:szCs w:val="24"/>
        </w:rPr>
        <w:t xml:space="preserve"> </w:t>
      </w:r>
      <w:bookmarkEnd w:id="396"/>
      <w:r w:rsidRPr="00CB67E8">
        <w:rPr>
          <w:b/>
          <w:i w:val="0"/>
          <w:color w:val="auto"/>
          <w:sz w:val="24"/>
          <w:szCs w:val="24"/>
        </w:rPr>
        <w:t>Real Time Travel Insights</w:t>
      </w:r>
      <w:bookmarkEnd w:id="397"/>
      <w:bookmarkEnd w:id="398"/>
      <w:bookmarkEnd w:id="399"/>
      <w:bookmarkEnd w:id="400"/>
      <w:bookmarkEnd w:id="401"/>
      <w:bookmarkEnd w:id="402"/>
    </w:p>
    <w:p w14:paraId="6A4C1F21" w14:textId="77777777" w:rsidR="00DB3290" w:rsidRPr="00DB3290" w:rsidRDefault="00DB3290" w:rsidP="00DB3290"/>
    <w:p w14:paraId="055333D9" w14:textId="77777777" w:rsidR="003C1F55" w:rsidRPr="00542B7F" w:rsidRDefault="008A1F57" w:rsidP="009D57E9">
      <w:pPr>
        <w:pStyle w:val="Heading2"/>
        <w:numPr>
          <w:ilvl w:val="1"/>
          <w:numId w:val="6"/>
        </w:numPr>
        <w:spacing w:before="120" w:after="120" w:line="360" w:lineRule="auto"/>
        <w:ind w:left="720" w:hanging="720"/>
        <w:rPr>
          <w:rFonts w:ascii="Times New Roman" w:hAnsi="Times New Roman" w:cs="Times New Roman"/>
          <w:b/>
          <w:bCs/>
          <w:color w:val="auto"/>
          <w:sz w:val="28"/>
          <w:szCs w:val="28"/>
        </w:rPr>
      </w:pPr>
      <w:bookmarkStart w:id="403" w:name="_Toc228900905"/>
      <w:r w:rsidRPr="00542B7F">
        <w:rPr>
          <w:rFonts w:ascii="Times New Roman" w:hAnsi="Times New Roman" w:cs="Times New Roman"/>
          <w:b/>
          <w:bCs/>
          <w:color w:val="auto"/>
          <w:sz w:val="28"/>
          <w:szCs w:val="28"/>
        </w:rPr>
        <w:t>UML Interaction Diagram</w:t>
      </w:r>
      <w:bookmarkEnd w:id="403"/>
    </w:p>
    <w:p w14:paraId="63F8ACCC" w14:textId="77777777" w:rsidR="00583911" w:rsidRPr="00542B7F" w:rsidRDefault="00583911" w:rsidP="00A30729">
      <w:pPr>
        <w:spacing w:before="120" w:after="120" w:line="360" w:lineRule="auto"/>
        <w:ind w:firstLine="720"/>
        <w:jc w:val="both"/>
      </w:pPr>
      <w:r w:rsidRPr="00542B7F">
        <w:t xml:space="preserve">A </w:t>
      </w:r>
      <w:r w:rsidRPr="00542B7F">
        <w:rPr>
          <w:rStyle w:val="Strong"/>
          <w:b w:val="0"/>
        </w:rPr>
        <w:t>UML Interaction Diagram</w:t>
      </w:r>
      <w:r w:rsidRPr="00542B7F">
        <w:t xml:space="preserve"> is used to show </w:t>
      </w:r>
      <w:r w:rsidRPr="00542B7F">
        <w:rPr>
          <w:rStyle w:val="Strong"/>
          <w:b w:val="0"/>
        </w:rPr>
        <w:t>how different objects or components communicate with each other</w:t>
      </w:r>
      <w:r w:rsidRPr="00542B7F">
        <w:t xml:space="preserve"> within a system to accomplish a specific task. It focuses on the </w:t>
      </w:r>
      <w:r w:rsidRPr="00542B7F">
        <w:rPr>
          <w:rStyle w:val="Strong"/>
          <w:b w:val="0"/>
        </w:rPr>
        <w:t>exchange of messages</w:t>
      </w:r>
      <w:r w:rsidRPr="00542B7F">
        <w:t xml:space="preserve"> between system elements and helps explain the dynamic behavior of the system at runtime. Interaction diagrams describe the order, flow, and type of interactions that occur during processes such as login, data processing, analysis, or result generation.</w:t>
      </w:r>
    </w:p>
    <w:p w14:paraId="560A0B50" w14:textId="77777777" w:rsidR="00B43AE7" w:rsidRPr="005963EF" w:rsidRDefault="008A1F57" w:rsidP="009D57E9">
      <w:pPr>
        <w:pStyle w:val="Heading3"/>
        <w:numPr>
          <w:ilvl w:val="2"/>
          <w:numId w:val="6"/>
        </w:numPr>
        <w:spacing w:before="120" w:after="120" w:line="360" w:lineRule="auto"/>
        <w:rPr>
          <w:rFonts w:ascii="Times New Roman" w:hAnsi="Times New Roman" w:cs="Times New Roman"/>
          <w:b/>
          <w:bCs/>
          <w:i/>
          <w:color w:val="auto"/>
        </w:rPr>
      </w:pPr>
      <w:bookmarkStart w:id="404" w:name="_Toc228900906"/>
      <w:r w:rsidRPr="005963EF">
        <w:rPr>
          <w:rFonts w:ascii="Times New Roman" w:hAnsi="Times New Roman" w:cs="Times New Roman"/>
          <w:b/>
          <w:bCs/>
          <w:i/>
          <w:color w:val="auto"/>
        </w:rPr>
        <w:lastRenderedPageBreak/>
        <w:t>Sequence Diagram</w:t>
      </w:r>
      <w:bookmarkEnd w:id="404"/>
      <w:r w:rsidR="00B43AE7" w:rsidRPr="005963EF">
        <w:rPr>
          <w:rFonts w:ascii="Times New Roman" w:hAnsi="Times New Roman" w:cs="Times New Roman"/>
          <w:b/>
          <w:bCs/>
          <w:i/>
          <w:color w:val="auto"/>
        </w:rPr>
        <w:tab/>
      </w:r>
    </w:p>
    <w:p w14:paraId="5A60E9E8" w14:textId="77777777" w:rsidR="00B43AE7" w:rsidRPr="00542B7F" w:rsidRDefault="00B43AE7" w:rsidP="00A30729">
      <w:pPr>
        <w:spacing w:before="120" w:after="120" w:line="360" w:lineRule="auto"/>
        <w:ind w:firstLine="720"/>
        <w:jc w:val="both"/>
      </w:pPr>
      <w:r w:rsidRPr="00542B7F">
        <w:rPr>
          <w:rStyle w:val="Strong"/>
          <w:b w:val="0"/>
        </w:rPr>
        <w:t>Sequence Diagram</w:t>
      </w:r>
      <w:r w:rsidR="00CF1BCF" w:rsidRPr="00542B7F">
        <w:rPr>
          <w:rStyle w:val="Strong"/>
          <w:b w:val="0"/>
        </w:rPr>
        <w:t xml:space="preserve"> </w:t>
      </w:r>
      <w:r w:rsidRPr="00542B7F">
        <w:t>is a UML diagram that shows how different objects or system parts interact with each other by sending messages in a step-by-step, time-ordered sequence.</w:t>
      </w:r>
      <w:r w:rsidR="002B7120" w:rsidRPr="00542B7F">
        <w:t xml:space="preserve">it explains </w:t>
      </w:r>
      <w:r w:rsidR="002B7120" w:rsidRPr="00542B7F">
        <w:rPr>
          <w:rStyle w:val="Strong"/>
          <w:b w:val="0"/>
        </w:rPr>
        <w:t>the step-by-step flow of messages</w:t>
      </w:r>
      <w:r w:rsidR="002B7120" w:rsidRPr="00542B7F">
        <w:t xml:space="preserve"> between the user, system components, and database in the order they occur. The diagram is drawn from top to bottom, where time flows downward, making it easy to understand the sequence of actions.</w:t>
      </w:r>
    </w:p>
    <w:p w14:paraId="52FA4E0F" w14:textId="77777777" w:rsidR="00B43AE7" w:rsidRPr="00542B7F" w:rsidRDefault="00B43AE7" w:rsidP="00677609">
      <w:pPr>
        <w:spacing w:line="360" w:lineRule="auto"/>
      </w:pPr>
    </w:p>
    <w:p w14:paraId="67917B0D" w14:textId="77777777" w:rsidR="00A53CB5" w:rsidRPr="00542B7F" w:rsidRDefault="004E6E77" w:rsidP="00A30729">
      <w:pPr>
        <w:spacing w:line="360" w:lineRule="auto"/>
        <w:jc w:val="center"/>
      </w:pPr>
      <w:r>
        <w:rPr>
          <w:noProof/>
          <w:lang w:val="en-GB" w:eastAsia="en-GB"/>
        </w:rPr>
        <w:drawing>
          <wp:inline distT="0" distB="0" distL="0" distR="0" wp14:anchorId="6CE80A79" wp14:editId="1CE6AE22">
            <wp:extent cx="5669280" cy="444500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dminsequence.drawi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69280" cy="4445000"/>
                    </a:xfrm>
                    <a:prstGeom prst="rect">
                      <a:avLst/>
                    </a:prstGeom>
                  </pic:spPr>
                </pic:pic>
              </a:graphicData>
            </a:graphic>
          </wp:inline>
        </w:drawing>
      </w:r>
    </w:p>
    <w:p w14:paraId="532A8740" w14:textId="77777777" w:rsidR="00DB3290" w:rsidRDefault="00DB3290" w:rsidP="00CB67E8">
      <w:pPr>
        <w:pStyle w:val="Caption"/>
        <w:jc w:val="center"/>
        <w:rPr>
          <w:b/>
          <w:i w:val="0"/>
          <w:color w:val="auto"/>
          <w:sz w:val="24"/>
          <w:szCs w:val="24"/>
        </w:rPr>
      </w:pPr>
      <w:bookmarkStart w:id="405" w:name="_Toc215688260"/>
      <w:bookmarkStart w:id="406" w:name="_Toc216891443"/>
    </w:p>
    <w:p w14:paraId="219380D0" w14:textId="15AA62F4" w:rsidR="00B133F3" w:rsidRPr="00CB67E8" w:rsidRDefault="00CB67E8" w:rsidP="00CB67E8">
      <w:pPr>
        <w:pStyle w:val="Caption"/>
        <w:jc w:val="center"/>
        <w:rPr>
          <w:b/>
          <w:i w:val="0"/>
          <w:color w:val="auto"/>
          <w:sz w:val="24"/>
          <w:szCs w:val="24"/>
        </w:rPr>
      </w:pPr>
      <w:bookmarkStart w:id="407" w:name="_Toc216936190"/>
      <w:bookmarkStart w:id="408" w:name="_Toc228891312"/>
      <w:bookmarkStart w:id="409" w:name="_Toc228899370"/>
      <w:bookmarkStart w:id="410" w:name="_Toc228901008"/>
      <w:bookmarkStart w:id="411" w:name="_Toc228901104"/>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10</w:t>
      </w:r>
      <w:r w:rsidRPr="00CB67E8">
        <w:rPr>
          <w:b/>
          <w:i w:val="0"/>
          <w:color w:val="auto"/>
          <w:sz w:val="24"/>
          <w:szCs w:val="24"/>
        </w:rPr>
        <w:fldChar w:fldCharType="end"/>
      </w:r>
      <w:r w:rsidRPr="00CB67E8">
        <w:rPr>
          <w:b/>
          <w:i w:val="0"/>
          <w:color w:val="auto"/>
          <w:sz w:val="24"/>
          <w:szCs w:val="24"/>
        </w:rPr>
        <w:t>:</w:t>
      </w:r>
      <w:r w:rsidR="00A53CB5" w:rsidRPr="00CB67E8">
        <w:rPr>
          <w:b/>
          <w:i w:val="0"/>
          <w:color w:val="auto"/>
          <w:sz w:val="24"/>
          <w:szCs w:val="24"/>
        </w:rPr>
        <w:t>Sequence Diagram</w:t>
      </w:r>
      <w:bookmarkEnd w:id="405"/>
      <w:r w:rsidR="00C70593" w:rsidRPr="00CB67E8">
        <w:rPr>
          <w:b/>
          <w:i w:val="0"/>
          <w:color w:val="auto"/>
          <w:sz w:val="24"/>
          <w:szCs w:val="24"/>
        </w:rPr>
        <w:t xml:space="preserve">:  </w:t>
      </w:r>
      <w:r w:rsidRPr="00CB67E8">
        <w:rPr>
          <w:b/>
          <w:i w:val="0"/>
          <w:color w:val="auto"/>
          <w:sz w:val="24"/>
          <w:szCs w:val="24"/>
        </w:rPr>
        <w:t>Admin Manage User</w:t>
      </w:r>
      <w:bookmarkEnd w:id="406"/>
      <w:bookmarkEnd w:id="407"/>
      <w:bookmarkEnd w:id="408"/>
      <w:bookmarkEnd w:id="409"/>
      <w:bookmarkEnd w:id="410"/>
      <w:bookmarkEnd w:id="411"/>
    </w:p>
    <w:p w14:paraId="32C167E2" w14:textId="77777777" w:rsidR="00B43AE7" w:rsidRPr="00542B7F" w:rsidRDefault="00B43AE7" w:rsidP="00677609">
      <w:pPr>
        <w:spacing w:line="360" w:lineRule="auto"/>
      </w:pPr>
    </w:p>
    <w:p w14:paraId="40BB050B" w14:textId="77777777" w:rsidR="00CD2FEF" w:rsidRPr="00542B7F" w:rsidRDefault="00CD2FEF" w:rsidP="00677609">
      <w:pPr>
        <w:spacing w:line="360" w:lineRule="auto"/>
      </w:pPr>
    </w:p>
    <w:p w14:paraId="61BD5CD2" w14:textId="77777777" w:rsidR="00CD2FEF" w:rsidRPr="00542B7F" w:rsidRDefault="00CD2FEF" w:rsidP="00677609">
      <w:pPr>
        <w:spacing w:line="360" w:lineRule="auto"/>
      </w:pPr>
    </w:p>
    <w:p w14:paraId="389EDEB9" w14:textId="77777777" w:rsidR="00057699" w:rsidRPr="00542B7F" w:rsidRDefault="00057699" w:rsidP="00677609">
      <w:pPr>
        <w:spacing w:line="360" w:lineRule="auto"/>
        <w:rPr>
          <w:noProof/>
        </w:rPr>
      </w:pPr>
    </w:p>
    <w:p w14:paraId="41D33167" w14:textId="77777777" w:rsidR="00A53CB5" w:rsidRPr="00542B7F" w:rsidRDefault="00B21F80" w:rsidP="00A30729">
      <w:pPr>
        <w:spacing w:line="360" w:lineRule="auto"/>
        <w:jc w:val="center"/>
      </w:pPr>
      <w:r>
        <w:rPr>
          <w:noProof/>
          <w:lang w:val="en-GB" w:eastAsia="en-GB"/>
        </w:rPr>
        <w:lastRenderedPageBreak/>
        <w:drawing>
          <wp:inline distT="0" distB="0" distL="0" distR="0" wp14:anchorId="58B310A9" wp14:editId="68931A14">
            <wp:extent cx="5669280" cy="3612515"/>
            <wp:effectExtent l="0" t="0" r="762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sersequencelogin.drawio.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69280" cy="3612515"/>
                    </a:xfrm>
                    <a:prstGeom prst="rect">
                      <a:avLst/>
                    </a:prstGeom>
                  </pic:spPr>
                </pic:pic>
              </a:graphicData>
            </a:graphic>
          </wp:inline>
        </w:drawing>
      </w:r>
    </w:p>
    <w:p w14:paraId="5E1B2039" w14:textId="1C8DE8B3" w:rsidR="00A30729" w:rsidRPr="00B21F80" w:rsidRDefault="00CB67E8" w:rsidP="00B21F80">
      <w:pPr>
        <w:pStyle w:val="Caption"/>
        <w:jc w:val="center"/>
        <w:rPr>
          <w:b/>
          <w:i w:val="0"/>
          <w:color w:val="auto"/>
          <w:sz w:val="24"/>
          <w:szCs w:val="24"/>
        </w:rPr>
      </w:pPr>
      <w:bookmarkStart w:id="412" w:name="_Toc215688261"/>
      <w:bookmarkStart w:id="413" w:name="_Toc216891444"/>
      <w:bookmarkStart w:id="414" w:name="_Toc216936191"/>
      <w:bookmarkStart w:id="415" w:name="_Toc228891313"/>
      <w:bookmarkStart w:id="416" w:name="_Toc228899371"/>
      <w:bookmarkStart w:id="417" w:name="_Toc228901009"/>
      <w:bookmarkStart w:id="418" w:name="_Toc228901105"/>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11</w:t>
      </w:r>
      <w:r w:rsidRPr="00CB67E8">
        <w:rPr>
          <w:b/>
          <w:i w:val="0"/>
          <w:color w:val="auto"/>
          <w:sz w:val="24"/>
          <w:szCs w:val="24"/>
        </w:rPr>
        <w:fldChar w:fldCharType="end"/>
      </w:r>
      <w:r w:rsidRPr="00CB67E8">
        <w:rPr>
          <w:b/>
          <w:i w:val="0"/>
          <w:color w:val="auto"/>
          <w:sz w:val="24"/>
          <w:szCs w:val="24"/>
        </w:rPr>
        <w:t>:</w:t>
      </w:r>
      <w:r w:rsidR="00A53CB5" w:rsidRPr="00CB67E8">
        <w:rPr>
          <w:b/>
          <w:i w:val="0"/>
          <w:color w:val="auto"/>
          <w:sz w:val="24"/>
          <w:szCs w:val="24"/>
        </w:rPr>
        <w:t>S</w:t>
      </w:r>
      <w:bookmarkEnd w:id="412"/>
      <w:r w:rsidR="007F4E02" w:rsidRPr="00CB67E8">
        <w:rPr>
          <w:b/>
          <w:i w:val="0"/>
          <w:color w:val="auto"/>
          <w:sz w:val="24"/>
          <w:szCs w:val="24"/>
        </w:rPr>
        <w:t xml:space="preserve">equence Diagram: </w:t>
      </w:r>
      <w:r w:rsidRPr="00CB67E8">
        <w:rPr>
          <w:b/>
          <w:i w:val="0"/>
          <w:color w:val="auto"/>
          <w:sz w:val="24"/>
          <w:szCs w:val="24"/>
        </w:rPr>
        <w:t>User Registration/Login</w:t>
      </w:r>
      <w:bookmarkEnd w:id="413"/>
      <w:bookmarkEnd w:id="414"/>
      <w:bookmarkEnd w:id="415"/>
      <w:bookmarkEnd w:id="416"/>
      <w:bookmarkEnd w:id="417"/>
      <w:bookmarkEnd w:id="418"/>
    </w:p>
    <w:p w14:paraId="51B00273" w14:textId="77777777" w:rsidR="00A53CB5" w:rsidRPr="00542B7F" w:rsidRDefault="00B21F80" w:rsidP="00A30729">
      <w:pPr>
        <w:spacing w:line="360" w:lineRule="auto"/>
        <w:jc w:val="center"/>
      </w:pPr>
      <w:r>
        <w:rPr>
          <w:noProof/>
          <w:lang w:val="en-GB" w:eastAsia="en-GB"/>
        </w:rPr>
        <w:drawing>
          <wp:inline distT="0" distB="0" distL="0" distR="0" wp14:anchorId="6E5C66AD" wp14:editId="69DBECE3">
            <wp:extent cx="5669280" cy="375920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ooking ticket.drawio.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69280" cy="3759200"/>
                    </a:xfrm>
                    <a:prstGeom prst="rect">
                      <a:avLst/>
                    </a:prstGeom>
                  </pic:spPr>
                </pic:pic>
              </a:graphicData>
            </a:graphic>
          </wp:inline>
        </w:drawing>
      </w:r>
    </w:p>
    <w:p w14:paraId="685AC426" w14:textId="4532E174" w:rsidR="0033582B" w:rsidRPr="00B21F80" w:rsidRDefault="00CB67E8" w:rsidP="00B21F80">
      <w:pPr>
        <w:pStyle w:val="Caption"/>
        <w:jc w:val="center"/>
        <w:rPr>
          <w:b/>
          <w:i w:val="0"/>
          <w:color w:val="auto"/>
          <w:sz w:val="24"/>
          <w:szCs w:val="24"/>
        </w:rPr>
      </w:pPr>
      <w:bookmarkStart w:id="419" w:name="_Toc216891445"/>
      <w:bookmarkStart w:id="420" w:name="_Toc216936192"/>
      <w:bookmarkStart w:id="421" w:name="_Toc228891314"/>
      <w:bookmarkStart w:id="422" w:name="_Toc228899372"/>
      <w:bookmarkStart w:id="423" w:name="_Toc228901010"/>
      <w:bookmarkStart w:id="424" w:name="_Toc228901106"/>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12</w:t>
      </w:r>
      <w:r w:rsidRPr="00CB67E8">
        <w:rPr>
          <w:b/>
          <w:i w:val="0"/>
          <w:color w:val="auto"/>
          <w:sz w:val="24"/>
          <w:szCs w:val="24"/>
        </w:rPr>
        <w:fldChar w:fldCharType="end"/>
      </w:r>
      <w:r w:rsidRPr="00CB67E8">
        <w:rPr>
          <w:b/>
          <w:i w:val="0"/>
          <w:color w:val="auto"/>
          <w:sz w:val="24"/>
          <w:szCs w:val="24"/>
        </w:rPr>
        <w:t>:</w:t>
      </w:r>
      <w:r w:rsidR="007F4E02" w:rsidRPr="00CB67E8">
        <w:rPr>
          <w:b/>
          <w:i w:val="0"/>
          <w:color w:val="auto"/>
          <w:sz w:val="24"/>
          <w:szCs w:val="24"/>
        </w:rPr>
        <w:t xml:space="preserve">Sequence Diagram: </w:t>
      </w:r>
      <w:r w:rsidRPr="00CB67E8">
        <w:rPr>
          <w:b/>
          <w:i w:val="0"/>
          <w:color w:val="auto"/>
          <w:sz w:val="24"/>
          <w:szCs w:val="24"/>
        </w:rPr>
        <w:t>Booking Ticket</w:t>
      </w:r>
      <w:bookmarkEnd w:id="419"/>
      <w:bookmarkEnd w:id="420"/>
      <w:bookmarkEnd w:id="421"/>
      <w:bookmarkEnd w:id="422"/>
      <w:bookmarkEnd w:id="423"/>
      <w:bookmarkEnd w:id="424"/>
    </w:p>
    <w:p w14:paraId="7D23E5DB" w14:textId="77777777" w:rsidR="00DB3290" w:rsidRPr="00DB3290" w:rsidRDefault="00B21F80" w:rsidP="00DB3290">
      <w:pPr>
        <w:spacing w:line="360" w:lineRule="auto"/>
        <w:jc w:val="center"/>
      </w:pPr>
      <w:bookmarkStart w:id="425" w:name="_Toc216891446"/>
      <w:r>
        <w:rPr>
          <w:noProof/>
          <w:lang w:val="en-GB" w:eastAsia="en-GB"/>
        </w:rPr>
        <w:lastRenderedPageBreak/>
        <w:drawing>
          <wp:inline distT="0" distB="0" distL="0" distR="0" wp14:anchorId="351BABFD" wp14:editId="01A1D57E">
            <wp:extent cx="5669280" cy="3896360"/>
            <wp:effectExtent l="0" t="0" r="762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rovidersequence.drawio.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69280" cy="3896360"/>
                    </a:xfrm>
                    <a:prstGeom prst="rect">
                      <a:avLst/>
                    </a:prstGeom>
                  </pic:spPr>
                </pic:pic>
              </a:graphicData>
            </a:graphic>
          </wp:inline>
        </w:drawing>
      </w:r>
    </w:p>
    <w:p w14:paraId="6535ECA8" w14:textId="4BFFE6EC" w:rsidR="00177421" w:rsidRPr="00CB67E8" w:rsidRDefault="00CB67E8" w:rsidP="00CB67E8">
      <w:pPr>
        <w:pStyle w:val="Caption"/>
        <w:jc w:val="center"/>
        <w:rPr>
          <w:b/>
          <w:i w:val="0"/>
          <w:color w:val="auto"/>
          <w:sz w:val="24"/>
          <w:szCs w:val="24"/>
        </w:rPr>
      </w:pPr>
      <w:bookmarkStart w:id="426" w:name="_Toc216936193"/>
      <w:bookmarkStart w:id="427" w:name="_Toc228891315"/>
      <w:bookmarkStart w:id="428" w:name="_Toc228899373"/>
      <w:bookmarkStart w:id="429" w:name="_Toc228901011"/>
      <w:bookmarkStart w:id="430" w:name="_Toc228901107"/>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1</w:t>
      </w:r>
      <w:r w:rsidR="00424619">
        <w:rPr>
          <w:b/>
          <w:i w:val="0"/>
          <w:noProof/>
          <w:color w:val="auto"/>
          <w:sz w:val="24"/>
          <w:szCs w:val="24"/>
        </w:rPr>
        <w:t>3</w:t>
      </w:r>
      <w:r w:rsidRPr="00CB67E8">
        <w:rPr>
          <w:b/>
          <w:i w:val="0"/>
          <w:color w:val="auto"/>
          <w:sz w:val="24"/>
          <w:szCs w:val="24"/>
        </w:rPr>
        <w:fldChar w:fldCharType="end"/>
      </w:r>
      <w:r w:rsidRPr="00CB67E8">
        <w:rPr>
          <w:b/>
          <w:i w:val="0"/>
          <w:color w:val="auto"/>
          <w:sz w:val="24"/>
          <w:szCs w:val="24"/>
        </w:rPr>
        <w:t>:</w:t>
      </w:r>
      <w:r w:rsidR="00985C14" w:rsidRPr="00CB67E8">
        <w:rPr>
          <w:b/>
          <w:i w:val="0"/>
          <w:color w:val="auto"/>
          <w:sz w:val="24"/>
          <w:szCs w:val="24"/>
        </w:rPr>
        <w:t xml:space="preserve">Sequence Diagram: </w:t>
      </w:r>
      <w:r w:rsidRPr="00CB67E8">
        <w:rPr>
          <w:b/>
          <w:i w:val="0"/>
          <w:color w:val="auto"/>
          <w:sz w:val="24"/>
          <w:szCs w:val="24"/>
        </w:rPr>
        <w:t>Provider Manage Routes</w:t>
      </w:r>
      <w:bookmarkEnd w:id="425"/>
      <w:bookmarkEnd w:id="426"/>
      <w:bookmarkEnd w:id="427"/>
      <w:bookmarkEnd w:id="428"/>
      <w:bookmarkEnd w:id="429"/>
      <w:bookmarkEnd w:id="430"/>
    </w:p>
    <w:p w14:paraId="60C4CAA9" w14:textId="77777777" w:rsidR="00E84365" w:rsidRPr="00542B7F" w:rsidRDefault="00E84365" w:rsidP="00677609">
      <w:pPr>
        <w:spacing w:line="360" w:lineRule="auto"/>
        <w:rPr>
          <w:lang w:eastAsia="ar-SA"/>
        </w:rPr>
      </w:pPr>
    </w:p>
    <w:p w14:paraId="789FA93B" w14:textId="77777777" w:rsidR="009D5C2D" w:rsidRPr="00542B7F" w:rsidRDefault="009D5C2D" w:rsidP="00677609">
      <w:pPr>
        <w:spacing w:line="360" w:lineRule="auto"/>
      </w:pPr>
    </w:p>
    <w:p w14:paraId="202C3598" w14:textId="77777777" w:rsidR="00A53CB5" w:rsidRPr="00542B7F" w:rsidRDefault="00B21F80" w:rsidP="00A30729">
      <w:pPr>
        <w:spacing w:line="360" w:lineRule="auto"/>
        <w:jc w:val="center"/>
      </w:pPr>
      <w:r>
        <w:rPr>
          <w:noProof/>
          <w:lang w:val="en-GB" w:eastAsia="en-GB"/>
        </w:rPr>
        <w:drawing>
          <wp:inline distT="0" distB="0" distL="0" distR="0" wp14:anchorId="3887E850" wp14:editId="50E81EFA">
            <wp:extent cx="5669280" cy="305181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altimetravelsequence.drawi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69280" cy="3051810"/>
                    </a:xfrm>
                    <a:prstGeom prst="rect">
                      <a:avLst/>
                    </a:prstGeom>
                  </pic:spPr>
                </pic:pic>
              </a:graphicData>
            </a:graphic>
          </wp:inline>
        </w:drawing>
      </w:r>
    </w:p>
    <w:p w14:paraId="5B10D71E" w14:textId="2CBAAFA3" w:rsidR="00A53CB5" w:rsidRPr="00DB3290" w:rsidRDefault="00CB67E8" w:rsidP="00DB3290">
      <w:pPr>
        <w:pStyle w:val="Caption"/>
        <w:jc w:val="center"/>
        <w:rPr>
          <w:b/>
          <w:i w:val="0"/>
          <w:color w:val="auto"/>
          <w:sz w:val="24"/>
          <w:szCs w:val="24"/>
        </w:rPr>
      </w:pPr>
      <w:bookmarkStart w:id="431" w:name="_Toc216891447"/>
      <w:bookmarkStart w:id="432" w:name="_Toc216936194"/>
      <w:bookmarkStart w:id="433" w:name="_Toc228891316"/>
      <w:bookmarkStart w:id="434" w:name="_Toc228899374"/>
      <w:bookmarkStart w:id="435" w:name="_Toc228901012"/>
      <w:bookmarkStart w:id="436" w:name="_Toc228901108"/>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14</w:t>
      </w:r>
      <w:r w:rsidRPr="00CB67E8">
        <w:rPr>
          <w:b/>
          <w:i w:val="0"/>
          <w:color w:val="auto"/>
          <w:sz w:val="24"/>
          <w:szCs w:val="24"/>
        </w:rPr>
        <w:fldChar w:fldCharType="end"/>
      </w:r>
      <w:r w:rsidRPr="00CB67E8">
        <w:rPr>
          <w:b/>
          <w:i w:val="0"/>
          <w:color w:val="auto"/>
          <w:sz w:val="24"/>
          <w:szCs w:val="24"/>
        </w:rPr>
        <w:t>:</w:t>
      </w:r>
      <w:r w:rsidR="00465AE3" w:rsidRPr="00CB67E8">
        <w:rPr>
          <w:b/>
          <w:i w:val="0"/>
          <w:color w:val="auto"/>
          <w:sz w:val="24"/>
          <w:szCs w:val="24"/>
        </w:rPr>
        <w:t xml:space="preserve">Sequence Diagram: </w:t>
      </w:r>
      <w:r w:rsidRPr="00CB67E8">
        <w:rPr>
          <w:b/>
          <w:i w:val="0"/>
          <w:color w:val="auto"/>
          <w:sz w:val="24"/>
          <w:szCs w:val="24"/>
        </w:rPr>
        <w:t>Real Time Travel Updates</w:t>
      </w:r>
      <w:bookmarkEnd w:id="431"/>
      <w:bookmarkEnd w:id="432"/>
      <w:bookmarkEnd w:id="433"/>
      <w:bookmarkEnd w:id="434"/>
      <w:bookmarkEnd w:id="435"/>
      <w:bookmarkEnd w:id="436"/>
    </w:p>
    <w:p w14:paraId="30197E01" w14:textId="77777777" w:rsidR="00EA2ED5" w:rsidRPr="005963EF" w:rsidRDefault="004166B2" w:rsidP="009D57E9">
      <w:pPr>
        <w:pStyle w:val="Heading3"/>
        <w:numPr>
          <w:ilvl w:val="2"/>
          <w:numId w:val="6"/>
        </w:numPr>
        <w:spacing w:before="120" w:after="120" w:line="360" w:lineRule="auto"/>
        <w:rPr>
          <w:rFonts w:ascii="Times New Roman" w:hAnsi="Times New Roman" w:cs="Times New Roman"/>
          <w:b/>
          <w:bCs/>
          <w:i/>
          <w:color w:val="auto"/>
        </w:rPr>
      </w:pPr>
      <w:bookmarkStart w:id="437" w:name="_Toc228900907"/>
      <w:r w:rsidRPr="005963EF">
        <w:rPr>
          <w:rFonts w:ascii="Times New Roman" w:hAnsi="Times New Roman" w:cs="Times New Roman"/>
          <w:b/>
          <w:bCs/>
          <w:i/>
          <w:color w:val="auto"/>
        </w:rPr>
        <w:lastRenderedPageBreak/>
        <w:t>Collaboration Diagram</w:t>
      </w:r>
      <w:bookmarkEnd w:id="437"/>
    </w:p>
    <w:p w14:paraId="5D03B99D" w14:textId="77777777" w:rsidR="00CD2FEF" w:rsidRPr="00542B7F" w:rsidRDefault="00CD2FEF" w:rsidP="00E603E9">
      <w:pPr>
        <w:spacing w:before="120" w:after="120" w:line="360" w:lineRule="auto"/>
        <w:ind w:firstLine="720"/>
        <w:jc w:val="both"/>
      </w:pPr>
      <w:r w:rsidRPr="00542B7F">
        <w:t xml:space="preserve">A collaboration diagram illustrates </w:t>
      </w:r>
      <w:r w:rsidRPr="00542B7F">
        <w:rPr>
          <w:rStyle w:val="Strong"/>
          <w:b w:val="0"/>
        </w:rPr>
        <w:t>objects, their relationships, and the sequence of messages exchanged between them</w:t>
      </w:r>
      <w:r w:rsidRPr="00542B7F">
        <w:t xml:space="preserve"> to achieve </w:t>
      </w:r>
      <w:r w:rsidR="004B6C12" w:rsidRPr="00542B7F">
        <w:t>functionality</w:t>
      </w:r>
      <w:r w:rsidRPr="00542B7F">
        <w:t>.</w:t>
      </w:r>
    </w:p>
    <w:p w14:paraId="72F4A049" w14:textId="77777777" w:rsidR="00CD2FEF" w:rsidRPr="00542B7F" w:rsidRDefault="00CD2FEF" w:rsidP="00677609">
      <w:pPr>
        <w:spacing w:line="360" w:lineRule="auto"/>
      </w:pPr>
    </w:p>
    <w:p w14:paraId="2DB61212" w14:textId="77777777" w:rsidR="004166B2" w:rsidRPr="00542B7F" w:rsidRDefault="00B21F80" w:rsidP="00A30729">
      <w:pPr>
        <w:spacing w:line="360" w:lineRule="auto"/>
        <w:jc w:val="center"/>
      </w:pPr>
      <w:r>
        <w:rPr>
          <w:noProof/>
          <w:lang w:val="en-GB" w:eastAsia="en-GB"/>
        </w:rPr>
        <w:drawing>
          <wp:inline distT="0" distB="0" distL="0" distR="0" wp14:anchorId="73F940EC" wp14:editId="3C3C9159">
            <wp:extent cx="5669280" cy="2486660"/>
            <wp:effectExtent l="0" t="0" r="762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userregistrationcollaboration.drawio.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69280" cy="2486660"/>
                    </a:xfrm>
                    <a:prstGeom prst="rect">
                      <a:avLst/>
                    </a:prstGeom>
                  </pic:spPr>
                </pic:pic>
              </a:graphicData>
            </a:graphic>
          </wp:inline>
        </w:drawing>
      </w:r>
    </w:p>
    <w:p w14:paraId="3CE018A0" w14:textId="11FC6389" w:rsidR="004166B2" w:rsidRPr="00CB67E8" w:rsidRDefault="00CB67E8" w:rsidP="00CB67E8">
      <w:pPr>
        <w:pStyle w:val="Caption"/>
        <w:jc w:val="center"/>
        <w:rPr>
          <w:b/>
          <w:i w:val="0"/>
          <w:color w:val="auto"/>
          <w:sz w:val="24"/>
          <w:szCs w:val="24"/>
        </w:rPr>
      </w:pPr>
      <w:bookmarkStart w:id="438" w:name="_Toc216891448"/>
      <w:bookmarkStart w:id="439" w:name="_Toc216936195"/>
      <w:bookmarkStart w:id="440" w:name="_Toc228891317"/>
      <w:bookmarkStart w:id="441" w:name="_Toc228899375"/>
      <w:bookmarkStart w:id="442" w:name="_Toc228901013"/>
      <w:bookmarkStart w:id="443" w:name="_Toc228901109"/>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15</w:t>
      </w:r>
      <w:r w:rsidRPr="00CB67E8">
        <w:rPr>
          <w:b/>
          <w:i w:val="0"/>
          <w:color w:val="auto"/>
          <w:sz w:val="24"/>
          <w:szCs w:val="24"/>
        </w:rPr>
        <w:fldChar w:fldCharType="end"/>
      </w:r>
      <w:r w:rsidRPr="00CB67E8">
        <w:rPr>
          <w:b/>
          <w:i w:val="0"/>
          <w:color w:val="auto"/>
          <w:sz w:val="24"/>
          <w:szCs w:val="24"/>
        </w:rPr>
        <w:t>:</w:t>
      </w:r>
      <w:r w:rsidR="004166B2" w:rsidRPr="00CB67E8">
        <w:rPr>
          <w:b/>
          <w:i w:val="0"/>
          <w:color w:val="auto"/>
          <w:sz w:val="24"/>
          <w:szCs w:val="24"/>
        </w:rPr>
        <w:t>Collaboration Diagram</w:t>
      </w:r>
      <w:r w:rsidR="004B6C12" w:rsidRPr="00CB67E8">
        <w:rPr>
          <w:b/>
          <w:i w:val="0"/>
          <w:color w:val="auto"/>
          <w:sz w:val="24"/>
          <w:szCs w:val="24"/>
        </w:rPr>
        <w:t xml:space="preserve">: </w:t>
      </w:r>
      <w:r w:rsidRPr="00CB67E8">
        <w:rPr>
          <w:b/>
          <w:i w:val="0"/>
          <w:color w:val="auto"/>
          <w:sz w:val="24"/>
          <w:szCs w:val="24"/>
        </w:rPr>
        <w:t>User registration/login</w:t>
      </w:r>
      <w:bookmarkEnd w:id="438"/>
      <w:bookmarkEnd w:id="439"/>
      <w:bookmarkEnd w:id="440"/>
      <w:bookmarkEnd w:id="441"/>
      <w:bookmarkEnd w:id="442"/>
      <w:bookmarkEnd w:id="443"/>
    </w:p>
    <w:p w14:paraId="7C1D9507" w14:textId="77777777" w:rsidR="00A30729" w:rsidRPr="00542B7F" w:rsidRDefault="00A30729" w:rsidP="00677609">
      <w:pPr>
        <w:spacing w:line="360" w:lineRule="auto"/>
        <w:ind w:left="1440" w:firstLine="720"/>
        <w:rPr>
          <w:b/>
          <w:i/>
        </w:rPr>
      </w:pPr>
    </w:p>
    <w:p w14:paraId="15EB24C2" w14:textId="77777777" w:rsidR="00C73C96" w:rsidRPr="00542B7F" w:rsidRDefault="00B21F80" w:rsidP="00A30729">
      <w:pPr>
        <w:spacing w:line="360" w:lineRule="auto"/>
        <w:jc w:val="center"/>
      </w:pPr>
      <w:r>
        <w:rPr>
          <w:noProof/>
          <w:lang w:val="en-GB" w:eastAsia="en-GB"/>
        </w:rPr>
        <w:drawing>
          <wp:inline distT="0" distB="0" distL="0" distR="0" wp14:anchorId="7AA0E7A8" wp14:editId="09E4208E">
            <wp:extent cx="5669280" cy="2757805"/>
            <wp:effectExtent l="0" t="0" r="762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dmincollaboration.drawio.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69280" cy="2757805"/>
                    </a:xfrm>
                    <a:prstGeom prst="rect">
                      <a:avLst/>
                    </a:prstGeom>
                  </pic:spPr>
                </pic:pic>
              </a:graphicData>
            </a:graphic>
          </wp:inline>
        </w:drawing>
      </w:r>
    </w:p>
    <w:p w14:paraId="78EDD9A6" w14:textId="77777777" w:rsidR="00DB3290" w:rsidRDefault="00DB3290" w:rsidP="00CB67E8">
      <w:pPr>
        <w:pStyle w:val="Caption"/>
        <w:jc w:val="center"/>
        <w:rPr>
          <w:b/>
          <w:i w:val="0"/>
          <w:color w:val="auto"/>
          <w:sz w:val="24"/>
          <w:szCs w:val="24"/>
        </w:rPr>
      </w:pPr>
      <w:bookmarkStart w:id="444" w:name="_Toc216891449"/>
    </w:p>
    <w:p w14:paraId="57C3B7D4" w14:textId="57C6ACCF" w:rsidR="0015702E" w:rsidRDefault="00CB67E8" w:rsidP="00CB67E8">
      <w:pPr>
        <w:pStyle w:val="Caption"/>
        <w:jc w:val="center"/>
        <w:rPr>
          <w:b/>
          <w:i w:val="0"/>
          <w:color w:val="auto"/>
          <w:sz w:val="24"/>
          <w:szCs w:val="24"/>
        </w:rPr>
      </w:pPr>
      <w:bookmarkStart w:id="445" w:name="_Toc216936196"/>
      <w:bookmarkStart w:id="446" w:name="_Toc228891318"/>
      <w:bookmarkStart w:id="447" w:name="_Toc228899376"/>
      <w:bookmarkStart w:id="448" w:name="_Toc228901014"/>
      <w:bookmarkStart w:id="449" w:name="_Toc228901110"/>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16</w:t>
      </w:r>
      <w:r w:rsidRPr="00CB67E8">
        <w:rPr>
          <w:b/>
          <w:i w:val="0"/>
          <w:color w:val="auto"/>
          <w:sz w:val="24"/>
          <w:szCs w:val="24"/>
        </w:rPr>
        <w:fldChar w:fldCharType="end"/>
      </w:r>
      <w:r w:rsidRPr="00CB67E8">
        <w:rPr>
          <w:b/>
          <w:i w:val="0"/>
          <w:color w:val="auto"/>
          <w:sz w:val="24"/>
          <w:szCs w:val="24"/>
        </w:rPr>
        <w:t>:</w:t>
      </w:r>
      <w:r w:rsidR="00C73C96" w:rsidRPr="00CB67E8">
        <w:rPr>
          <w:b/>
          <w:i w:val="0"/>
          <w:color w:val="auto"/>
          <w:sz w:val="24"/>
          <w:szCs w:val="24"/>
        </w:rPr>
        <w:t xml:space="preserve">Collaboration Diagram: </w:t>
      </w:r>
      <w:r w:rsidRPr="00CB67E8">
        <w:rPr>
          <w:b/>
          <w:i w:val="0"/>
          <w:color w:val="auto"/>
          <w:sz w:val="24"/>
          <w:szCs w:val="24"/>
        </w:rPr>
        <w:t>Admin Manage User</w:t>
      </w:r>
      <w:bookmarkEnd w:id="444"/>
      <w:bookmarkEnd w:id="445"/>
      <w:bookmarkEnd w:id="446"/>
      <w:bookmarkEnd w:id="447"/>
      <w:bookmarkEnd w:id="448"/>
      <w:bookmarkEnd w:id="449"/>
    </w:p>
    <w:p w14:paraId="0A702A0B" w14:textId="77777777" w:rsidR="00DB3290" w:rsidRDefault="00DB3290" w:rsidP="00DB3290"/>
    <w:p w14:paraId="0C099C4D" w14:textId="77777777" w:rsidR="00DB3290" w:rsidRDefault="00DB3290" w:rsidP="00DB3290"/>
    <w:p w14:paraId="67BDE134" w14:textId="77777777" w:rsidR="00DB3290" w:rsidRDefault="00DB3290" w:rsidP="00DB3290"/>
    <w:p w14:paraId="7A7580AC" w14:textId="77777777" w:rsidR="00C00351" w:rsidRPr="00DB3290" w:rsidRDefault="00C00351" w:rsidP="00DB3290"/>
    <w:p w14:paraId="08D63F33" w14:textId="77777777" w:rsidR="00DB3290" w:rsidRPr="00DB3290" w:rsidRDefault="00DB3290" w:rsidP="00DB3290"/>
    <w:p w14:paraId="1E432C9F" w14:textId="77777777" w:rsidR="0015702E" w:rsidRPr="00542B7F" w:rsidRDefault="00B21F80" w:rsidP="00A30729">
      <w:pPr>
        <w:spacing w:line="360" w:lineRule="auto"/>
        <w:jc w:val="center"/>
      </w:pPr>
      <w:r>
        <w:rPr>
          <w:noProof/>
          <w:lang w:val="en-GB" w:eastAsia="en-GB"/>
        </w:rPr>
        <w:drawing>
          <wp:inline distT="0" distB="0" distL="0" distR="0" wp14:anchorId="0FC19944" wp14:editId="11218997">
            <wp:extent cx="5669280" cy="215265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ookticketcollaboration.drawio.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69280" cy="2152650"/>
                    </a:xfrm>
                    <a:prstGeom prst="rect">
                      <a:avLst/>
                    </a:prstGeom>
                  </pic:spPr>
                </pic:pic>
              </a:graphicData>
            </a:graphic>
          </wp:inline>
        </w:drawing>
      </w:r>
    </w:p>
    <w:p w14:paraId="12137FDE" w14:textId="77777777" w:rsidR="00C00351" w:rsidRDefault="00C00351" w:rsidP="00CB67E8">
      <w:pPr>
        <w:pStyle w:val="Caption"/>
        <w:jc w:val="center"/>
        <w:rPr>
          <w:b/>
          <w:i w:val="0"/>
          <w:color w:val="auto"/>
          <w:sz w:val="24"/>
          <w:szCs w:val="24"/>
        </w:rPr>
      </w:pPr>
      <w:bookmarkStart w:id="450" w:name="_Toc216891450"/>
    </w:p>
    <w:p w14:paraId="111D32A8" w14:textId="1995DAAA" w:rsidR="0015702E" w:rsidRDefault="00CB67E8" w:rsidP="00CB67E8">
      <w:pPr>
        <w:pStyle w:val="Caption"/>
        <w:jc w:val="center"/>
        <w:rPr>
          <w:b/>
          <w:i w:val="0"/>
          <w:color w:val="auto"/>
          <w:sz w:val="24"/>
          <w:szCs w:val="24"/>
        </w:rPr>
      </w:pPr>
      <w:bookmarkStart w:id="451" w:name="_Toc216936197"/>
      <w:bookmarkStart w:id="452" w:name="_Toc228891319"/>
      <w:bookmarkStart w:id="453" w:name="_Toc228899377"/>
      <w:bookmarkStart w:id="454" w:name="_Toc228901015"/>
      <w:bookmarkStart w:id="455" w:name="_Toc228901111"/>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17</w:t>
      </w:r>
      <w:r w:rsidRPr="00CB67E8">
        <w:rPr>
          <w:b/>
          <w:i w:val="0"/>
          <w:color w:val="auto"/>
          <w:sz w:val="24"/>
          <w:szCs w:val="24"/>
        </w:rPr>
        <w:fldChar w:fldCharType="end"/>
      </w:r>
      <w:r w:rsidRPr="00CB67E8">
        <w:rPr>
          <w:b/>
          <w:i w:val="0"/>
          <w:color w:val="auto"/>
          <w:sz w:val="24"/>
          <w:szCs w:val="24"/>
        </w:rPr>
        <w:t>:</w:t>
      </w:r>
      <w:r w:rsidR="0015702E" w:rsidRPr="00CB67E8">
        <w:rPr>
          <w:b/>
          <w:i w:val="0"/>
          <w:color w:val="auto"/>
          <w:sz w:val="24"/>
          <w:szCs w:val="24"/>
        </w:rPr>
        <w:t xml:space="preserve">Collaboration Diagram: </w:t>
      </w:r>
      <w:r w:rsidRPr="00CB67E8">
        <w:rPr>
          <w:b/>
          <w:i w:val="0"/>
          <w:color w:val="auto"/>
          <w:sz w:val="24"/>
          <w:szCs w:val="24"/>
        </w:rPr>
        <w:t>Booking Ticket</w:t>
      </w:r>
      <w:bookmarkEnd w:id="450"/>
      <w:bookmarkEnd w:id="451"/>
      <w:bookmarkEnd w:id="452"/>
      <w:bookmarkEnd w:id="453"/>
      <w:bookmarkEnd w:id="454"/>
      <w:bookmarkEnd w:id="455"/>
    </w:p>
    <w:p w14:paraId="282D03B1" w14:textId="77777777" w:rsidR="00DB3290" w:rsidRPr="00DB3290" w:rsidRDefault="00DB3290" w:rsidP="00DB3290"/>
    <w:p w14:paraId="61F35AAA" w14:textId="77777777" w:rsidR="00A30729" w:rsidRDefault="00A30729" w:rsidP="00677609">
      <w:pPr>
        <w:spacing w:line="360" w:lineRule="auto"/>
        <w:ind w:left="1440" w:firstLine="720"/>
        <w:rPr>
          <w:b/>
          <w:i/>
        </w:rPr>
      </w:pPr>
    </w:p>
    <w:p w14:paraId="4FEA22E5" w14:textId="77777777" w:rsidR="00C00351" w:rsidRPr="00542B7F" w:rsidRDefault="00C00351" w:rsidP="00677609">
      <w:pPr>
        <w:spacing w:line="360" w:lineRule="auto"/>
        <w:ind w:left="1440" w:firstLine="720"/>
        <w:rPr>
          <w:b/>
          <w:i/>
        </w:rPr>
      </w:pPr>
    </w:p>
    <w:p w14:paraId="64497DB0" w14:textId="77777777" w:rsidR="00653D91" w:rsidRPr="00542B7F" w:rsidRDefault="00B21F80" w:rsidP="00677609">
      <w:pPr>
        <w:spacing w:line="360" w:lineRule="auto"/>
      </w:pPr>
      <w:r>
        <w:rPr>
          <w:noProof/>
          <w:lang w:val="en-GB" w:eastAsia="en-GB"/>
        </w:rPr>
        <w:drawing>
          <wp:inline distT="0" distB="0" distL="0" distR="0" wp14:anchorId="4EA82F0F" wp14:editId="25223E0C">
            <wp:extent cx="5669280" cy="2177415"/>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ealtimeupdatescollaboration.drawi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69280" cy="2177415"/>
                    </a:xfrm>
                    <a:prstGeom prst="rect">
                      <a:avLst/>
                    </a:prstGeom>
                  </pic:spPr>
                </pic:pic>
              </a:graphicData>
            </a:graphic>
          </wp:inline>
        </w:drawing>
      </w:r>
    </w:p>
    <w:p w14:paraId="7267A240" w14:textId="77777777" w:rsidR="00C00351" w:rsidRDefault="00C00351" w:rsidP="00CB67E8">
      <w:pPr>
        <w:pStyle w:val="Caption"/>
        <w:jc w:val="center"/>
        <w:rPr>
          <w:b/>
          <w:i w:val="0"/>
          <w:color w:val="auto"/>
          <w:sz w:val="24"/>
          <w:szCs w:val="24"/>
        </w:rPr>
      </w:pPr>
      <w:bookmarkStart w:id="456" w:name="_Toc216891451"/>
    </w:p>
    <w:p w14:paraId="0CC85EE0" w14:textId="07CA2E12" w:rsidR="00653D91" w:rsidRPr="00CB67E8" w:rsidRDefault="00CB67E8" w:rsidP="00CB67E8">
      <w:pPr>
        <w:pStyle w:val="Caption"/>
        <w:jc w:val="center"/>
        <w:rPr>
          <w:b/>
          <w:i w:val="0"/>
          <w:color w:val="auto"/>
          <w:sz w:val="24"/>
          <w:szCs w:val="24"/>
        </w:rPr>
      </w:pPr>
      <w:bookmarkStart w:id="457" w:name="_Toc216936198"/>
      <w:bookmarkStart w:id="458" w:name="_Toc228891320"/>
      <w:bookmarkStart w:id="459" w:name="_Toc228899378"/>
      <w:bookmarkStart w:id="460" w:name="_Toc228901016"/>
      <w:bookmarkStart w:id="461" w:name="_Toc228901112"/>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18</w:t>
      </w:r>
      <w:r w:rsidRPr="00CB67E8">
        <w:rPr>
          <w:b/>
          <w:i w:val="0"/>
          <w:color w:val="auto"/>
          <w:sz w:val="24"/>
          <w:szCs w:val="24"/>
        </w:rPr>
        <w:fldChar w:fldCharType="end"/>
      </w:r>
      <w:r w:rsidRPr="00CB67E8">
        <w:rPr>
          <w:b/>
          <w:i w:val="0"/>
          <w:color w:val="auto"/>
          <w:sz w:val="24"/>
          <w:szCs w:val="24"/>
        </w:rPr>
        <w:t>:</w:t>
      </w:r>
      <w:r w:rsidR="00653D91" w:rsidRPr="00CB67E8">
        <w:rPr>
          <w:b/>
          <w:i w:val="0"/>
          <w:color w:val="auto"/>
          <w:sz w:val="24"/>
          <w:szCs w:val="24"/>
        </w:rPr>
        <w:t xml:space="preserve">Collaboration Diagram: </w:t>
      </w:r>
      <w:r w:rsidRPr="00CB67E8">
        <w:rPr>
          <w:b/>
          <w:i w:val="0"/>
          <w:color w:val="auto"/>
          <w:sz w:val="24"/>
          <w:szCs w:val="24"/>
        </w:rPr>
        <w:t>Real Time Travel Updates</w:t>
      </w:r>
      <w:bookmarkEnd w:id="456"/>
      <w:bookmarkEnd w:id="457"/>
      <w:bookmarkEnd w:id="458"/>
      <w:bookmarkEnd w:id="459"/>
      <w:bookmarkEnd w:id="460"/>
      <w:bookmarkEnd w:id="461"/>
    </w:p>
    <w:p w14:paraId="7DEC60F5" w14:textId="77777777" w:rsidR="0024532C" w:rsidRPr="00542B7F" w:rsidRDefault="0024532C" w:rsidP="00677609">
      <w:pPr>
        <w:spacing w:line="360" w:lineRule="auto"/>
      </w:pPr>
    </w:p>
    <w:p w14:paraId="70508FF0" w14:textId="77777777" w:rsidR="00653D91" w:rsidRPr="00542B7F" w:rsidRDefault="00653D91" w:rsidP="00677609">
      <w:pPr>
        <w:spacing w:line="360" w:lineRule="auto"/>
      </w:pPr>
    </w:p>
    <w:p w14:paraId="5DAECA9E" w14:textId="77777777" w:rsidR="0015702E" w:rsidRPr="00542B7F" w:rsidRDefault="0015702E" w:rsidP="00677609">
      <w:pPr>
        <w:spacing w:line="360" w:lineRule="auto"/>
      </w:pPr>
    </w:p>
    <w:p w14:paraId="15A006E9" w14:textId="77777777" w:rsidR="004166B2" w:rsidRPr="00542B7F" w:rsidRDefault="004166B2" w:rsidP="00677609">
      <w:pPr>
        <w:spacing w:line="360" w:lineRule="auto"/>
      </w:pPr>
    </w:p>
    <w:p w14:paraId="3735E79F" w14:textId="77777777" w:rsidR="00EA2ED5" w:rsidRPr="00542B7F" w:rsidRDefault="00EA2ED5" w:rsidP="00677609">
      <w:pPr>
        <w:spacing w:line="360" w:lineRule="auto"/>
      </w:pPr>
    </w:p>
    <w:p w14:paraId="2A038379" w14:textId="77777777" w:rsidR="00174657" w:rsidRPr="00542B7F" w:rsidRDefault="00174657" w:rsidP="00677609">
      <w:pPr>
        <w:spacing w:line="360" w:lineRule="auto"/>
      </w:pPr>
    </w:p>
    <w:p w14:paraId="63D78216" w14:textId="77777777" w:rsidR="00174657" w:rsidRPr="00542B7F" w:rsidRDefault="00174657" w:rsidP="00677609">
      <w:pPr>
        <w:spacing w:line="360" w:lineRule="auto"/>
      </w:pPr>
    </w:p>
    <w:p w14:paraId="5DA66A9F" w14:textId="77777777" w:rsidR="0024532C" w:rsidRPr="00542B7F" w:rsidRDefault="00B21F80" w:rsidP="00A30729">
      <w:pPr>
        <w:spacing w:line="360" w:lineRule="auto"/>
        <w:jc w:val="center"/>
      </w:pPr>
      <w:r>
        <w:rPr>
          <w:noProof/>
          <w:lang w:val="en-GB" w:eastAsia="en-GB"/>
        </w:rPr>
        <w:drawing>
          <wp:inline distT="0" distB="0" distL="0" distR="0" wp14:anchorId="2DB325E8" wp14:editId="4CC1FD10">
            <wp:extent cx="5669280" cy="25825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roviderroutecollaboration.drawio.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69280" cy="2582545"/>
                    </a:xfrm>
                    <a:prstGeom prst="rect">
                      <a:avLst/>
                    </a:prstGeom>
                  </pic:spPr>
                </pic:pic>
              </a:graphicData>
            </a:graphic>
          </wp:inline>
        </w:drawing>
      </w:r>
    </w:p>
    <w:p w14:paraId="54552D6D" w14:textId="770382B9" w:rsidR="0024532C" w:rsidRPr="00CB67E8" w:rsidRDefault="00CB67E8" w:rsidP="00CB67E8">
      <w:pPr>
        <w:pStyle w:val="Caption"/>
        <w:jc w:val="center"/>
        <w:rPr>
          <w:b/>
          <w:i w:val="0"/>
          <w:color w:val="auto"/>
          <w:sz w:val="24"/>
          <w:szCs w:val="24"/>
        </w:rPr>
      </w:pPr>
      <w:bookmarkStart w:id="462" w:name="_Toc216891452"/>
      <w:bookmarkStart w:id="463" w:name="_Toc216936199"/>
      <w:bookmarkStart w:id="464" w:name="_Toc228891321"/>
      <w:bookmarkStart w:id="465" w:name="_Toc228899379"/>
      <w:bookmarkStart w:id="466" w:name="_Toc228901017"/>
      <w:bookmarkStart w:id="467" w:name="_Toc228901113"/>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00424619">
        <w:rPr>
          <w:b/>
          <w:i w:val="0"/>
          <w:noProof/>
          <w:color w:val="auto"/>
          <w:sz w:val="24"/>
          <w:szCs w:val="24"/>
        </w:rPr>
        <w:t>4.</w:t>
      </w:r>
      <w:r w:rsidR="0024179D">
        <w:rPr>
          <w:b/>
          <w:i w:val="0"/>
          <w:noProof/>
          <w:color w:val="auto"/>
          <w:sz w:val="24"/>
          <w:szCs w:val="24"/>
        </w:rPr>
        <w:t>19</w:t>
      </w:r>
      <w:r w:rsidRPr="00CB67E8">
        <w:rPr>
          <w:b/>
          <w:i w:val="0"/>
          <w:color w:val="auto"/>
          <w:sz w:val="24"/>
          <w:szCs w:val="24"/>
        </w:rPr>
        <w:fldChar w:fldCharType="end"/>
      </w:r>
      <w:r w:rsidRPr="00CB67E8">
        <w:rPr>
          <w:b/>
          <w:i w:val="0"/>
          <w:color w:val="auto"/>
          <w:sz w:val="24"/>
          <w:szCs w:val="24"/>
        </w:rPr>
        <w:t>:</w:t>
      </w:r>
      <w:r w:rsidR="0024532C" w:rsidRPr="00CB67E8">
        <w:rPr>
          <w:b/>
          <w:i w:val="0"/>
          <w:color w:val="auto"/>
          <w:sz w:val="24"/>
          <w:szCs w:val="24"/>
        </w:rPr>
        <w:t xml:space="preserve">Collaboration Diagram: </w:t>
      </w:r>
      <w:r w:rsidRPr="00CB67E8">
        <w:rPr>
          <w:b/>
          <w:i w:val="0"/>
          <w:color w:val="auto"/>
          <w:sz w:val="24"/>
          <w:szCs w:val="24"/>
        </w:rPr>
        <w:t>Provider Manage Routes</w:t>
      </w:r>
      <w:bookmarkEnd w:id="462"/>
      <w:bookmarkEnd w:id="463"/>
      <w:bookmarkEnd w:id="464"/>
      <w:bookmarkEnd w:id="465"/>
      <w:bookmarkEnd w:id="466"/>
      <w:bookmarkEnd w:id="467"/>
    </w:p>
    <w:p w14:paraId="62BC9C5E" w14:textId="77777777" w:rsidR="00865478" w:rsidRPr="00542B7F" w:rsidRDefault="00865478" w:rsidP="00677609">
      <w:pPr>
        <w:spacing w:line="360" w:lineRule="auto"/>
      </w:pPr>
    </w:p>
    <w:p w14:paraId="78C79FF5" w14:textId="77777777" w:rsidR="0024532C" w:rsidRPr="00542B7F" w:rsidRDefault="0024532C" w:rsidP="00677609">
      <w:pPr>
        <w:spacing w:line="360" w:lineRule="auto"/>
      </w:pPr>
    </w:p>
    <w:p w14:paraId="1D5063BB" w14:textId="77777777" w:rsidR="00174657" w:rsidRDefault="00174657" w:rsidP="00677609">
      <w:pPr>
        <w:spacing w:line="360" w:lineRule="auto"/>
      </w:pPr>
    </w:p>
    <w:p w14:paraId="300EBBCD" w14:textId="77777777" w:rsidR="00A30729" w:rsidRDefault="00A30729" w:rsidP="00677609">
      <w:pPr>
        <w:spacing w:line="360" w:lineRule="auto"/>
      </w:pPr>
    </w:p>
    <w:p w14:paraId="40476A29" w14:textId="77777777" w:rsidR="00A30729" w:rsidRDefault="00A30729" w:rsidP="00677609">
      <w:pPr>
        <w:spacing w:line="360" w:lineRule="auto"/>
      </w:pPr>
    </w:p>
    <w:p w14:paraId="0EC073B3" w14:textId="77777777" w:rsidR="00A30729" w:rsidRDefault="00A30729" w:rsidP="00677609">
      <w:pPr>
        <w:spacing w:line="360" w:lineRule="auto"/>
      </w:pPr>
    </w:p>
    <w:p w14:paraId="0823547A" w14:textId="77777777" w:rsidR="00A30729" w:rsidRDefault="00A30729" w:rsidP="00677609">
      <w:pPr>
        <w:spacing w:line="360" w:lineRule="auto"/>
      </w:pPr>
    </w:p>
    <w:p w14:paraId="4E6C7382" w14:textId="77777777" w:rsidR="00A30729" w:rsidRDefault="00A30729" w:rsidP="00677609">
      <w:pPr>
        <w:spacing w:line="360" w:lineRule="auto"/>
      </w:pPr>
    </w:p>
    <w:p w14:paraId="31981BFE" w14:textId="77777777" w:rsidR="00A30729" w:rsidRDefault="00A30729" w:rsidP="00677609">
      <w:pPr>
        <w:spacing w:line="360" w:lineRule="auto"/>
      </w:pPr>
    </w:p>
    <w:p w14:paraId="3376A9FA" w14:textId="77777777" w:rsidR="00A30729" w:rsidRDefault="00A30729" w:rsidP="00677609">
      <w:pPr>
        <w:spacing w:line="360" w:lineRule="auto"/>
      </w:pPr>
    </w:p>
    <w:p w14:paraId="6A63B954" w14:textId="77777777" w:rsidR="00A30729" w:rsidRDefault="00A30729" w:rsidP="00677609">
      <w:pPr>
        <w:spacing w:line="360" w:lineRule="auto"/>
      </w:pPr>
    </w:p>
    <w:p w14:paraId="0EC9BFBC" w14:textId="77777777" w:rsidR="00A30729" w:rsidRDefault="00A30729" w:rsidP="00677609">
      <w:pPr>
        <w:spacing w:line="360" w:lineRule="auto"/>
      </w:pPr>
    </w:p>
    <w:p w14:paraId="6CCD3835" w14:textId="77777777" w:rsidR="00A30729" w:rsidRDefault="00A30729" w:rsidP="00677609">
      <w:pPr>
        <w:spacing w:line="360" w:lineRule="auto"/>
      </w:pPr>
    </w:p>
    <w:p w14:paraId="17F229D7" w14:textId="77777777" w:rsidR="00A30729" w:rsidRDefault="00A30729" w:rsidP="00677609">
      <w:pPr>
        <w:spacing w:line="360" w:lineRule="auto"/>
      </w:pPr>
    </w:p>
    <w:p w14:paraId="403BD5D4" w14:textId="77777777" w:rsidR="00A30729" w:rsidRDefault="00A30729" w:rsidP="00677609">
      <w:pPr>
        <w:spacing w:line="360" w:lineRule="auto"/>
      </w:pPr>
    </w:p>
    <w:p w14:paraId="5286ECBF" w14:textId="77777777" w:rsidR="00A30729" w:rsidRDefault="00A30729" w:rsidP="00677609">
      <w:pPr>
        <w:spacing w:line="360" w:lineRule="auto"/>
      </w:pPr>
    </w:p>
    <w:p w14:paraId="1D354736" w14:textId="77777777" w:rsidR="00A30729" w:rsidRDefault="00A30729" w:rsidP="00677609">
      <w:pPr>
        <w:spacing w:line="360" w:lineRule="auto"/>
      </w:pPr>
    </w:p>
    <w:p w14:paraId="1FF9A4B5" w14:textId="77777777" w:rsidR="00A30729" w:rsidRPr="00542B7F" w:rsidRDefault="00A30729" w:rsidP="00677609">
      <w:pPr>
        <w:spacing w:line="360" w:lineRule="auto"/>
      </w:pPr>
    </w:p>
    <w:p w14:paraId="47306F2C" w14:textId="77777777" w:rsidR="008E2655" w:rsidRPr="00A30729" w:rsidRDefault="00CF1BCF" w:rsidP="00A30729">
      <w:pPr>
        <w:pStyle w:val="Heading1"/>
      </w:pPr>
      <w:bookmarkStart w:id="468" w:name="_Toc228900908"/>
      <w:r w:rsidRPr="00542B7F">
        <w:lastRenderedPageBreak/>
        <w:t>CHAPTER 5: IMPLEMENTATION</w:t>
      </w:r>
      <w:bookmarkEnd w:id="468"/>
    </w:p>
    <w:p w14:paraId="2825C666" w14:textId="77777777" w:rsidR="008E2655" w:rsidRPr="00542B7F" w:rsidRDefault="008E2655" w:rsidP="00A30729">
      <w:pPr>
        <w:autoSpaceDE w:val="0"/>
        <w:autoSpaceDN w:val="0"/>
        <w:adjustRightInd w:val="0"/>
        <w:spacing w:before="120" w:after="120" w:line="360" w:lineRule="auto"/>
        <w:ind w:firstLine="360"/>
        <w:jc w:val="both"/>
      </w:pPr>
      <w:bookmarkStart w:id="469" w:name="_Hlk216892088"/>
      <w:r>
        <w:t xml:space="preserve">This chapter explains how the </w:t>
      </w:r>
      <w:r w:rsidRPr="00CB67E8">
        <w:t>SafarBot</w:t>
      </w:r>
      <w:r>
        <w:t xml:space="preserve"> system was practically developed and implemented. It describes the technologies used, system modules, communication methods, and how different components work together. The main goal of implementation was to build a simple, secure, and intelligent ticket booking system that can be easily used by all users, including uneducated and elderly people.</w:t>
      </w:r>
      <w:bookmarkEnd w:id="469"/>
    </w:p>
    <w:p w14:paraId="4C39019C" w14:textId="77777777" w:rsidR="008E2655" w:rsidRPr="00A30729" w:rsidRDefault="005142E6" w:rsidP="009D57E9">
      <w:pPr>
        <w:pStyle w:val="Heading2"/>
        <w:numPr>
          <w:ilvl w:val="1"/>
          <w:numId w:val="14"/>
        </w:numPr>
        <w:spacing w:before="120" w:after="120" w:line="360" w:lineRule="auto"/>
        <w:ind w:left="720" w:hanging="720"/>
        <w:rPr>
          <w:rFonts w:ascii="Times New Roman" w:hAnsi="Times New Roman" w:cs="Times New Roman"/>
          <w:b/>
          <w:bCs/>
          <w:color w:val="auto"/>
          <w:sz w:val="28"/>
          <w:szCs w:val="28"/>
        </w:rPr>
      </w:pPr>
      <w:bookmarkStart w:id="470" w:name="_Toc228900909"/>
      <w:r w:rsidRPr="00542B7F">
        <w:rPr>
          <w:rFonts w:ascii="Times New Roman" w:hAnsi="Times New Roman" w:cs="Times New Roman"/>
          <w:b/>
          <w:bCs/>
          <w:color w:val="auto"/>
          <w:sz w:val="28"/>
          <w:szCs w:val="28"/>
        </w:rPr>
        <w:t>Communication Protocol Implementation</w:t>
      </w:r>
      <w:bookmarkEnd w:id="470"/>
    </w:p>
    <w:p w14:paraId="41FF8D3F" w14:textId="77777777" w:rsidR="008E2655" w:rsidRPr="00EC749E" w:rsidRDefault="008E2655" w:rsidP="00A30729">
      <w:pPr>
        <w:pStyle w:val="NormalWeb"/>
        <w:spacing w:before="120" w:beforeAutospacing="0" w:after="120" w:afterAutospacing="0" w:line="360" w:lineRule="auto"/>
        <w:jc w:val="both"/>
      </w:pPr>
      <w:bookmarkStart w:id="471" w:name="_Hlk216892116"/>
      <w:r w:rsidRPr="00EC749E">
        <w:t>In the SafarBot web application, communication protocols define how different system components exchange data with each other. The React.js frontend communicates with the backend server using HTTP and HTTPS through RESTful APIs. All requests and responses are transferred securely in JSON format to ensure clarity, compatibility, and efficient data handling.</w:t>
      </w:r>
    </w:p>
    <w:p w14:paraId="03DA7FFC" w14:textId="77777777" w:rsidR="008E2655" w:rsidRPr="00EC749E" w:rsidRDefault="008E2655" w:rsidP="00A30729">
      <w:pPr>
        <w:pStyle w:val="NormalWeb"/>
        <w:spacing w:before="120" w:beforeAutospacing="0" w:after="120" w:afterAutospacing="0" w:line="360" w:lineRule="auto"/>
        <w:jc w:val="both"/>
      </w:pPr>
      <w:r>
        <w:t>The backend server, developed using Node.js and Express.js, interacts with the MongoDB database using its native database protocol for storing and retrieving user data, bookings, routes, and fraud-related information. External services such as maps, weather, voice processing, and Stripe test mode APIs are accessed using HTTP-based APIs.</w:t>
      </w:r>
    </w:p>
    <w:p w14:paraId="706C8EB5" w14:textId="77777777" w:rsidR="005142E6" w:rsidRPr="00542B7F" w:rsidRDefault="008E2655" w:rsidP="00A30729">
      <w:pPr>
        <w:pStyle w:val="NormalWeb"/>
        <w:spacing w:before="120" w:beforeAutospacing="0" w:after="120" w:afterAutospacing="0" w:line="360" w:lineRule="auto"/>
        <w:jc w:val="both"/>
      </w:pPr>
      <w:r w:rsidRPr="00EC749E">
        <w:t>These communication protocols ensure secure, reliable, and smooth interaction between all SafarBot components, even during high user activity.</w:t>
      </w:r>
      <w:bookmarkEnd w:id="471"/>
    </w:p>
    <w:p w14:paraId="0FAB9D62" w14:textId="77777777" w:rsidR="008E2655" w:rsidRPr="005963EF" w:rsidRDefault="005142E6" w:rsidP="009D57E9">
      <w:pPr>
        <w:pStyle w:val="Heading3"/>
        <w:numPr>
          <w:ilvl w:val="2"/>
          <w:numId w:val="14"/>
        </w:numPr>
        <w:spacing w:before="120" w:after="120" w:line="360" w:lineRule="auto"/>
        <w:rPr>
          <w:rFonts w:ascii="Times New Roman" w:hAnsi="Times New Roman" w:cs="Times New Roman"/>
          <w:b/>
          <w:bCs/>
          <w:i/>
          <w:color w:val="auto"/>
        </w:rPr>
      </w:pPr>
      <w:bookmarkStart w:id="472" w:name="_Toc228900910"/>
      <w:r w:rsidRPr="005963EF">
        <w:rPr>
          <w:rFonts w:ascii="Times New Roman" w:hAnsi="Times New Roman" w:cs="Times New Roman"/>
          <w:b/>
          <w:bCs/>
          <w:i/>
          <w:color w:val="auto"/>
        </w:rPr>
        <w:t>Component Diagram</w:t>
      </w:r>
      <w:bookmarkEnd w:id="472"/>
    </w:p>
    <w:p w14:paraId="45C1742B" w14:textId="77777777" w:rsidR="008E2655" w:rsidRPr="00EC749E" w:rsidRDefault="00E603E9" w:rsidP="00E603E9">
      <w:pPr>
        <w:pStyle w:val="NormalWeb"/>
        <w:spacing w:before="120" w:beforeAutospacing="0" w:after="120" w:afterAutospacing="0" w:line="360" w:lineRule="auto"/>
        <w:jc w:val="both"/>
      </w:pPr>
      <w:bookmarkStart w:id="473" w:name="_Hlk216892134"/>
      <w:r>
        <w:t>The component diagram illustrates the interaction between the SafarBot frontend, backend services, database, AI modules, and external APIs. It shows how user requests flow from the UI to backend services and how responses are returned after processing. The diagram provides a clear view of how different system components are connected and communicate with each other. It also helps in understanding the overall system architecture and the role of each module in ensuring smooth and efficient operation</w:t>
      </w:r>
      <w:r w:rsidR="008E2655" w:rsidRPr="00EC749E">
        <w:t>.</w:t>
      </w:r>
    </w:p>
    <w:bookmarkEnd w:id="473"/>
    <w:p w14:paraId="29927EF9" w14:textId="77777777" w:rsidR="005142E6" w:rsidRDefault="008E2655" w:rsidP="00B47183">
      <w:pPr>
        <w:spacing w:before="120" w:after="120" w:line="360" w:lineRule="auto"/>
        <w:jc w:val="both"/>
      </w:pPr>
      <w:r>
        <w:rPr>
          <w:noProof/>
          <w:lang w:val="en-GB" w:eastAsia="en-GB"/>
        </w:rPr>
        <w:lastRenderedPageBreak/>
        <w:drawing>
          <wp:inline distT="0" distB="0" distL="0" distR="0" wp14:anchorId="4916291A" wp14:editId="72339F90">
            <wp:extent cx="5669280" cy="7156450"/>
            <wp:effectExtent l="0" t="0" r="7620" b="6350"/>
            <wp:docPr id="4"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software syste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669280" cy="7156450"/>
                    </a:xfrm>
                    <a:prstGeom prst="rect">
                      <a:avLst/>
                    </a:prstGeom>
                  </pic:spPr>
                </pic:pic>
              </a:graphicData>
            </a:graphic>
          </wp:inline>
        </w:drawing>
      </w:r>
    </w:p>
    <w:p w14:paraId="741DD8C4" w14:textId="3406D9ED" w:rsidR="005963EF" w:rsidRPr="00EB242F" w:rsidRDefault="00EB242F" w:rsidP="00EB242F">
      <w:pPr>
        <w:pStyle w:val="Caption"/>
        <w:jc w:val="center"/>
        <w:rPr>
          <w:b/>
          <w:i w:val="0"/>
          <w:color w:val="auto"/>
          <w:sz w:val="24"/>
          <w:szCs w:val="24"/>
        </w:rPr>
      </w:pPr>
      <w:bookmarkStart w:id="474" w:name="_Toc216891453"/>
      <w:bookmarkStart w:id="475" w:name="_Toc216936200"/>
      <w:bookmarkStart w:id="476" w:name="_Toc228891322"/>
      <w:bookmarkStart w:id="477" w:name="_Toc228899380"/>
      <w:bookmarkStart w:id="478" w:name="_Toc228901018"/>
      <w:bookmarkStart w:id="479" w:name="_Toc228901114"/>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5.1</w:t>
      </w:r>
      <w:r w:rsidRPr="00EB242F">
        <w:rPr>
          <w:b/>
          <w:i w:val="0"/>
          <w:color w:val="auto"/>
          <w:sz w:val="24"/>
          <w:szCs w:val="24"/>
        </w:rPr>
        <w:fldChar w:fldCharType="end"/>
      </w:r>
      <w:r w:rsidRPr="00EB242F">
        <w:rPr>
          <w:b/>
          <w:i w:val="0"/>
          <w:color w:val="auto"/>
          <w:sz w:val="24"/>
          <w:szCs w:val="24"/>
        </w:rPr>
        <w:t>:Component Diagram</w:t>
      </w:r>
      <w:bookmarkEnd w:id="474"/>
      <w:bookmarkEnd w:id="475"/>
      <w:bookmarkEnd w:id="476"/>
      <w:bookmarkEnd w:id="477"/>
      <w:bookmarkEnd w:id="478"/>
      <w:bookmarkEnd w:id="479"/>
    </w:p>
    <w:p w14:paraId="3811CDE4" w14:textId="77777777" w:rsidR="005963EF" w:rsidRPr="00542B7F" w:rsidRDefault="005963EF" w:rsidP="00B47183">
      <w:pPr>
        <w:spacing w:before="120" w:after="120" w:line="360" w:lineRule="auto"/>
        <w:jc w:val="both"/>
      </w:pPr>
    </w:p>
    <w:p w14:paraId="1E1472E1" w14:textId="77777777" w:rsidR="005142E6" w:rsidRPr="00542B7F" w:rsidRDefault="005142E6" w:rsidP="009D57E9">
      <w:pPr>
        <w:pStyle w:val="Heading2"/>
        <w:numPr>
          <w:ilvl w:val="1"/>
          <w:numId w:val="14"/>
        </w:numPr>
        <w:spacing w:before="120" w:after="120" w:line="360" w:lineRule="auto"/>
        <w:ind w:left="720" w:hanging="720"/>
        <w:rPr>
          <w:rFonts w:ascii="Times New Roman" w:hAnsi="Times New Roman" w:cs="Times New Roman"/>
          <w:b/>
          <w:bCs/>
          <w:color w:val="auto"/>
          <w:sz w:val="28"/>
          <w:szCs w:val="28"/>
        </w:rPr>
      </w:pPr>
      <w:bookmarkStart w:id="480" w:name="_Toc228900911"/>
      <w:r w:rsidRPr="00542B7F">
        <w:rPr>
          <w:rFonts w:ascii="Times New Roman" w:hAnsi="Times New Roman" w:cs="Times New Roman"/>
          <w:b/>
          <w:bCs/>
          <w:color w:val="auto"/>
          <w:sz w:val="28"/>
          <w:szCs w:val="28"/>
        </w:rPr>
        <w:lastRenderedPageBreak/>
        <w:t>Network and Protocol Choice</w:t>
      </w:r>
      <w:bookmarkEnd w:id="480"/>
    </w:p>
    <w:p w14:paraId="1187ED6B" w14:textId="77777777" w:rsidR="005142E6" w:rsidRPr="00E603E9" w:rsidRDefault="005142E6" w:rsidP="00E603E9">
      <w:pPr>
        <w:spacing w:before="120" w:after="120" w:line="360" w:lineRule="auto"/>
        <w:jc w:val="both"/>
      </w:pPr>
      <w:r w:rsidRPr="00E603E9">
        <w:t>This section explains the communication technologies used to connect the frontend, backend, database, AI services, and external APIs. These protocol choices help ensure secure, reliable, and efficient data exchange across the SafarBot system.</w:t>
      </w:r>
    </w:p>
    <w:p w14:paraId="26ABE6E2" w14:textId="77777777" w:rsidR="005142E6" w:rsidRDefault="005142E6" w:rsidP="009D57E9">
      <w:pPr>
        <w:pStyle w:val="Heading3"/>
        <w:numPr>
          <w:ilvl w:val="2"/>
          <w:numId w:val="14"/>
        </w:numPr>
        <w:spacing w:before="120" w:after="120" w:line="360" w:lineRule="auto"/>
        <w:rPr>
          <w:rFonts w:ascii="Times New Roman" w:hAnsi="Times New Roman" w:cs="Times New Roman"/>
          <w:b/>
          <w:bCs/>
          <w:i/>
          <w:color w:val="auto"/>
        </w:rPr>
      </w:pPr>
      <w:bookmarkStart w:id="481" w:name="_Toc228900912"/>
      <w:r w:rsidRPr="005963EF">
        <w:rPr>
          <w:rFonts w:ascii="Times New Roman" w:hAnsi="Times New Roman" w:cs="Times New Roman"/>
          <w:b/>
          <w:bCs/>
          <w:i/>
          <w:color w:val="auto"/>
        </w:rPr>
        <w:t>Communication Protocols</w:t>
      </w:r>
      <w:bookmarkEnd w:id="481"/>
    </w:p>
    <w:p w14:paraId="2BC52ABE" w14:textId="77777777" w:rsidR="00E603E9" w:rsidRPr="00E603E9" w:rsidRDefault="00E603E9" w:rsidP="00E603E9">
      <w:pPr>
        <w:spacing w:before="120" w:after="120" w:line="360" w:lineRule="auto"/>
        <w:jc w:val="both"/>
      </w:pPr>
      <w:r>
        <w:t>These communication protocols ensure efficient, secure, and reliable data exchange between all components of the SafarBot system. They play a vital role in maintaining system performance, scalability, and seamless user interaction.</w:t>
      </w:r>
    </w:p>
    <w:p w14:paraId="46058F2B" w14:textId="77777777" w:rsidR="00AA5845" w:rsidRPr="005963EF" w:rsidRDefault="005142E6" w:rsidP="009D57E9">
      <w:pPr>
        <w:pStyle w:val="ListParagraph"/>
        <w:numPr>
          <w:ilvl w:val="0"/>
          <w:numId w:val="78"/>
        </w:numPr>
        <w:spacing w:before="120" w:after="120" w:line="360" w:lineRule="auto"/>
        <w:jc w:val="both"/>
        <w:rPr>
          <w:b/>
          <w:bCs/>
          <w:i/>
          <w:iCs/>
        </w:rPr>
      </w:pPr>
      <w:r w:rsidRPr="005963EF">
        <w:rPr>
          <w:b/>
          <w:bCs/>
          <w:i/>
          <w:iCs/>
        </w:rPr>
        <w:t>HTTP/HTTPS Protoco</w:t>
      </w:r>
      <w:r w:rsidR="00AA5845" w:rsidRPr="005963EF">
        <w:rPr>
          <w:b/>
          <w:bCs/>
          <w:i/>
          <w:iCs/>
        </w:rPr>
        <w:t xml:space="preserve">l </w:t>
      </w:r>
    </w:p>
    <w:p w14:paraId="5E523DC9" w14:textId="77777777" w:rsidR="008E2655" w:rsidRDefault="008E2655" w:rsidP="005963EF">
      <w:pPr>
        <w:pStyle w:val="NormalWeb"/>
        <w:spacing w:before="120" w:beforeAutospacing="0" w:after="120" w:afterAutospacing="0" w:line="360" w:lineRule="auto"/>
        <w:ind w:left="397"/>
        <w:jc w:val="both"/>
      </w:pPr>
      <w:r w:rsidRPr="00EC749E">
        <w:t xml:space="preserve">The Hypertext Transfer Protocol (HTTP) and its secure version HTTPS are used as the core communication protocols between the client and server components of </w:t>
      </w:r>
      <w:r w:rsidRPr="00EB242F">
        <w:t>SafarBot</w:t>
      </w:r>
      <w:r w:rsidRPr="00EC749E">
        <w:t>. These protocols follow a request–response model, where the client sends a request and the server responds with the required data.</w:t>
      </w:r>
    </w:p>
    <w:p w14:paraId="141927B5" w14:textId="77777777" w:rsidR="005142E6" w:rsidRPr="00542B7F" w:rsidRDefault="008E2655" w:rsidP="005963EF">
      <w:pPr>
        <w:pStyle w:val="NormalWeb"/>
        <w:spacing w:before="120" w:beforeAutospacing="0" w:after="120" w:afterAutospacing="0" w:line="360" w:lineRule="auto"/>
        <w:ind w:left="397"/>
        <w:jc w:val="both"/>
      </w:pPr>
      <w:r w:rsidRPr="00EC749E">
        <w:t>HTTP/HTTPS is lightweight, platform-independent, and widely supported, making it suitable for web-based ticket booking systems accessed from both desktop and mobile devices.</w:t>
      </w:r>
    </w:p>
    <w:p w14:paraId="2414FC82" w14:textId="77777777" w:rsidR="005142E6" w:rsidRPr="005963EF" w:rsidRDefault="005142E6" w:rsidP="009D57E9">
      <w:pPr>
        <w:pStyle w:val="ListParagraph"/>
        <w:numPr>
          <w:ilvl w:val="0"/>
          <w:numId w:val="78"/>
        </w:numPr>
        <w:spacing w:before="120" w:after="120" w:line="360" w:lineRule="auto"/>
        <w:jc w:val="both"/>
        <w:rPr>
          <w:b/>
          <w:bCs/>
          <w:i/>
          <w:iCs/>
        </w:rPr>
      </w:pPr>
      <w:r w:rsidRPr="005963EF">
        <w:rPr>
          <w:b/>
          <w:bCs/>
          <w:i/>
          <w:iCs/>
        </w:rPr>
        <w:t>RESTful APIs</w:t>
      </w:r>
    </w:p>
    <w:p w14:paraId="5427D214" w14:textId="77777777" w:rsidR="008E2655" w:rsidRPr="00EC749E" w:rsidRDefault="008E2655" w:rsidP="005963EF">
      <w:pPr>
        <w:pStyle w:val="NormalWeb"/>
        <w:spacing w:before="120" w:beforeAutospacing="0" w:after="120" w:afterAutospacing="0" w:line="360" w:lineRule="auto"/>
        <w:ind w:left="397"/>
        <w:jc w:val="both"/>
      </w:pPr>
      <w:r w:rsidRPr="00EC749E">
        <w:t>RESTful APIs are used to establish communication between the frontend, backend, database, AI services, and external systems. Standard HTTP methods such as GET, POST, PUT, and DELETE are used for retrieving, submitting, updating, and deleting data.</w:t>
      </w:r>
    </w:p>
    <w:p w14:paraId="16B334B7" w14:textId="77777777" w:rsidR="005142E6" w:rsidRPr="00542B7F" w:rsidRDefault="008E2655" w:rsidP="005963EF">
      <w:pPr>
        <w:pStyle w:val="NormalWeb"/>
        <w:spacing w:before="120" w:beforeAutospacing="0" w:after="120" w:afterAutospacing="0" w:line="360" w:lineRule="auto"/>
        <w:ind w:left="397"/>
        <w:jc w:val="both"/>
      </w:pPr>
      <w:r w:rsidRPr="00EC749E">
        <w:t xml:space="preserve">Data is exchanged in JSON format, which improves readability, interoperability, and scalability of the </w:t>
      </w:r>
      <w:r w:rsidRPr="00EB242F">
        <w:t>SafarBot</w:t>
      </w:r>
      <w:r w:rsidRPr="00EC749E">
        <w:t xml:space="preserve"> system.</w:t>
      </w:r>
    </w:p>
    <w:p w14:paraId="73FA1616" w14:textId="77777777" w:rsidR="005142E6" w:rsidRPr="005963EF" w:rsidRDefault="008E2655" w:rsidP="009D57E9">
      <w:pPr>
        <w:pStyle w:val="NormalWeb"/>
        <w:numPr>
          <w:ilvl w:val="0"/>
          <w:numId w:val="78"/>
        </w:numPr>
        <w:spacing w:before="120" w:beforeAutospacing="0" w:after="120" w:afterAutospacing="0" w:line="360" w:lineRule="auto"/>
        <w:jc w:val="both"/>
        <w:rPr>
          <w:i/>
        </w:rPr>
      </w:pPr>
      <w:r w:rsidRPr="005963EF">
        <w:rPr>
          <w:rStyle w:val="Strong"/>
          <w:rFonts w:eastAsiaTheme="majorEastAsia"/>
          <w:i/>
        </w:rPr>
        <w:t>Integration with External Services</w:t>
      </w:r>
    </w:p>
    <w:p w14:paraId="5C2E4061" w14:textId="77777777" w:rsidR="005142E6" w:rsidRPr="00542B7F" w:rsidRDefault="008E2655" w:rsidP="005963EF">
      <w:pPr>
        <w:pStyle w:val="NormalWeb"/>
        <w:spacing w:before="120" w:beforeAutospacing="0" w:after="120" w:afterAutospacing="0" w:line="360" w:lineRule="auto"/>
        <w:ind w:left="397"/>
        <w:jc w:val="both"/>
      </w:pPr>
      <w:r>
        <w:t>SafarBot integrates external services such as Google Maps, weather APIs, speech-to-text services, and Stripe test mode payment service using RESTful interfaces. These integrations enable real-time route visualization, travel updates, voice-based booking, and secure payment demonstrations without affecting system performance.</w:t>
      </w:r>
    </w:p>
    <w:p w14:paraId="7568A2C6" w14:textId="77777777" w:rsidR="005142E6" w:rsidRDefault="005142E6" w:rsidP="009D57E9">
      <w:pPr>
        <w:pStyle w:val="Heading3"/>
        <w:numPr>
          <w:ilvl w:val="2"/>
          <w:numId w:val="14"/>
        </w:numPr>
        <w:spacing w:before="120" w:after="120" w:line="360" w:lineRule="auto"/>
        <w:rPr>
          <w:rFonts w:ascii="Times New Roman" w:hAnsi="Times New Roman" w:cs="Times New Roman"/>
          <w:b/>
          <w:bCs/>
          <w:i/>
          <w:iCs/>
          <w:color w:val="auto"/>
        </w:rPr>
      </w:pPr>
      <w:bookmarkStart w:id="482" w:name="_Toc228900913"/>
      <w:r w:rsidRPr="00C00351">
        <w:rPr>
          <w:rFonts w:ascii="Times New Roman" w:hAnsi="Times New Roman" w:cs="Times New Roman"/>
          <w:b/>
          <w:bCs/>
          <w:i/>
          <w:iCs/>
          <w:color w:val="auto"/>
        </w:rPr>
        <w:lastRenderedPageBreak/>
        <w:t>Security Considerations</w:t>
      </w:r>
      <w:bookmarkEnd w:id="482"/>
    </w:p>
    <w:p w14:paraId="4A398874" w14:textId="77777777" w:rsidR="00E603E9" w:rsidRPr="00E603E9" w:rsidRDefault="00E603E9" w:rsidP="00E603E9">
      <w:pPr>
        <w:pStyle w:val="NormalWeb"/>
        <w:spacing w:before="120" w:beforeAutospacing="0" w:after="120" w:afterAutospacing="0" w:line="360" w:lineRule="auto"/>
        <w:jc w:val="both"/>
      </w:pPr>
      <w:r>
        <w:t>Security considerations are essential to protect user data, ensure system integrity, and prevent unauthorized access. These measures help build user trust and maintain the reliability of the SafarBot platform.</w:t>
      </w:r>
    </w:p>
    <w:p w14:paraId="1C34B42B" w14:textId="77777777" w:rsidR="008E2655" w:rsidRPr="005963EF" w:rsidRDefault="005142E6" w:rsidP="009D57E9">
      <w:pPr>
        <w:pStyle w:val="ListParagraph"/>
        <w:numPr>
          <w:ilvl w:val="0"/>
          <w:numId w:val="78"/>
        </w:numPr>
        <w:spacing w:before="120" w:after="120" w:line="360" w:lineRule="auto"/>
        <w:rPr>
          <w:b/>
          <w:bCs/>
          <w:i/>
          <w:iCs/>
        </w:rPr>
      </w:pPr>
      <w:r w:rsidRPr="005963EF">
        <w:rPr>
          <w:b/>
          <w:bCs/>
          <w:i/>
          <w:iCs/>
        </w:rPr>
        <w:t>Authentication and Authorization</w:t>
      </w:r>
    </w:p>
    <w:p w14:paraId="2CF089EC" w14:textId="77777777" w:rsidR="005142E6" w:rsidRPr="00542B7F" w:rsidRDefault="008E2655" w:rsidP="005963EF">
      <w:pPr>
        <w:pStyle w:val="NormalWeb"/>
        <w:spacing w:before="120" w:beforeAutospacing="0" w:after="120" w:afterAutospacing="0" w:line="360" w:lineRule="auto"/>
        <w:ind w:left="397"/>
        <w:jc w:val="both"/>
      </w:pPr>
      <w:r w:rsidRPr="00EC749E">
        <w:t>Authentication mechanisms ensure that only registered and valid users can access the system. Role-based authorization is implemented to differentiate access levels for passengers, transport providers, and administrators. This prevents unauthorized access to sensitive booking and user data.</w:t>
      </w:r>
    </w:p>
    <w:p w14:paraId="22E7F455" w14:textId="77777777" w:rsidR="008E2655" w:rsidRPr="005963EF" w:rsidRDefault="005142E6" w:rsidP="009D57E9">
      <w:pPr>
        <w:pStyle w:val="ListParagraph"/>
        <w:numPr>
          <w:ilvl w:val="0"/>
          <w:numId w:val="78"/>
        </w:numPr>
        <w:spacing w:line="360" w:lineRule="auto"/>
        <w:jc w:val="both"/>
        <w:rPr>
          <w:b/>
          <w:bCs/>
          <w:i/>
          <w:iCs/>
        </w:rPr>
      </w:pPr>
      <w:r w:rsidRPr="005963EF">
        <w:rPr>
          <w:b/>
          <w:bCs/>
          <w:i/>
          <w:iCs/>
        </w:rPr>
        <w:t>Data Security and Encryption</w:t>
      </w:r>
    </w:p>
    <w:p w14:paraId="3795334D" w14:textId="77777777" w:rsidR="005142E6" w:rsidRPr="00542B7F" w:rsidRDefault="008E2655" w:rsidP="005963EF">
      <w:pPr>
        <w:pStyle w:val="NormalWeb"/>
        <w:spacing w:before="120" w:beforeAutospacing="0" w:after="120" w:afterAutospacing="0" w:line="360" w:lineRule="auto"/>
        <w:ind w:left="397"/>
        <w:jc w:val="both"/>
      </w:pPr>
      <w:r w:rsidRPr="00EC749E">
        <w:t>All sensitive data transmitted over the network is protected using secure HTTPS communication. User passwords and confidential information are encrypted before being stored in the database. This ensures data confidentiality and protects against data breaches.</w:t>
      </w:r>
    </w:p>
    <w:p w14:paraId="71DDE351" w14:textId="77777777" w:rsidR="004B5C3F" w:rsidRPr="005963EF" w:rsidRDefault="005142E6" w:rsidP="009D57E9">
      <w:pPr>
        <w:pStyle w:val="ListParagraph"/>
        <w:numPr>
          <w:ilvl w:val="0"/>
          <w:numId w:val="78"/>
        </w:numPr>
        <w:spacing w:line="360" w:lineRule="auto"/>
        <w:jc w:val="both"/>
        <w:rPr>
          <w:b/>
          <w:bCs/>
        </w:rPr>
      </w:pPr>
      <w:r w:rsidRPr="005963EF">
        <w:rPr>
          <w:b/>
          <w:bCs/>
          <w:i/>
          <w:iCs/>
        </w:rPr>
        <w:t>API</w:t>
      </w:r>
      <w:r w:rsidRPr="005963EF">
        <w:rPr>
          <w:b/>
          <w:bCs/>
        </w:rPr>
        <w:t xml:space="preserve"> </w:t>
      </w:r>
      <w:r w:rsidRPr="005963EF">
        <w:rPr>
          <w:b/>
          <w:bCs/>
          <w:i/>
          <w:iCs/>
        </w:rPr>
        <w:t>Security and Input Validation</w:t>
      </w:r>
    </w:p>
    <w:p w14:paraId="68668C2A" w14:textId="77777777" w:rsidR="005963EF" w:rsidRPr="00542B7F" w:rsidRDefault="004B5C3F" w:rsidP="00EB242F">
      <w:pPr>
        <w:pStyle w:val="NormalWeb"/>
        <w:spacing w:before="120" w:beforeAutospacing="0" w:after="120" w:afterAutospacing="0" w:line="360" w:lineRule="auto"/>
        <w:ind w:left="397"/>
        <w:jc w:val="both"/>
      </w:pPr>
      <w:r w:rsidRPr="00EC749E">
        <w:t>APIs are secured using authentication tokens to prevent unauthorized requests. Input validation techniques are applied to protect the system from malicious inputs such as injection attacks. These measures enhance overall system security and reliability.</w:t>
      </w:r>
    </w:p>
    <w:p w14:paraId="411C1D45" w14:textId="77777777" w:rsidR="005142E6" w:rsidRDefault="005142E6" w:rsidP="009D57E9">
      <w:pPr>
        <w:pStyle w:val="Heading3"/>
        <w:numPr>
          <w:ilvl w:val="2"/>
          <w:numId w:val="14"/>
        </w:numPr>
        <w:spacing w:line="360" w:lineRule="auto"/>
        <w:rPr>
          <w:rFonts w:ascii="Times New Roman" w:hAnsi="Times New Roman" w:cs="Times New Roman"/>
          <w:b/>
          <w:bCs/>
          <w:i/>
          <w:iCs/>
          <w:color w:val="auto"/>
        </w:rPr>
      </w:pPr>
      <w:bookmarkStart w:id="483" w:name="_Toc228900914"/>
      <w:r w:rsidRPr="00C00351">
        <w:rPr>
          <w:rFonts w:ascii="Times New Roman" w:hAnsi="Times New Roman" w:cs="Times New Roman"/>
          <w:b/>
          <w:bCs/>
          <w:i/>
          <w:iCs/>
          <w:color w:val="auto"/>
        </w:rPr>
        <w:t>Performance Optimization</w:t>
      </w:r>
      <w:bookmarkEnd w:id="483"/>
    </w:p>
    <w:p w14:paraId="6E9BBD20" w14:textId="77777777" w:rsidR="00E603E9" w:rsidRPr="00E603E9" w:rsidRDefault="00E603E9" w:rsidP="00E603E9">
      <w:pPr>
        <w:pStyle w:val="NormalWeb"/>
        <w:spacing w:before="120" w:beforeAutospacing="0" w:after="120" w:afterAutospacing="0" w:line="360" w:lineRule="auto"/>
      </w:pPr>
      <w:r>
        <w:t>Performance optimization ensures that the system runs efficiently, even under high user load and peak booking times. It helps maintain fast response times, system stability, and a smooth user experience.</w:t>
      </w:r>
    </w:p>
    <w:p w14:paraId="67B36564" w14:textId="77777777" w:rsidR="004B5C3F" w:rsidRPr="005963EF" w:rsidRDefault="005142E6" w:rsidP="009D57E9">
      <w:pPr>
        <w:pStyle w:val="ListParagraph"/>
        <w:numPr>
          <w:ilvl w:val="0"/>
          <w:numId w:val="78"/>
        </w:numPr>
        <w:spacing w:line="360" w:lineRule="auto"/>
        <w:jc w:val="both"/>
        <w:rPr>
          <w:b/>
          <w:bCs/>
          <w:i/>
          <w:iCs/>
        </w:rPr>
      </w:pPr>
      <w:r w:rsidRPr="005963EF">
        <w:rPr>
          <w:b/>
          <w:bCs/>
          <w:i/>
          <w:iCs/>
        </w:rPr>
        <w:t>Efficient Data Processing</w:t>
      </w:r>
    </w:p>
    <w:p w14:paraId="68459567" w14:textId="77777777" w:rsidR="00E603E9" w:rsidRPr="00542B7F" w:rsidRDefault="00E603E9" w:rsidP="00E603E9">
      <w:pPr>
        <w:pStyle w:val="NormalWeb"/>
        <w:spacing w:before="120" w:beforeAutospacing="0" w:after="120" w:afterAutospacing="0" w:line="360" w:lineRule="auto"/>
        <w:ind w:left="397"/>
        <w:jc w:val="both"/>
      </w:pPr>
      <w:r>
        <w:t>The system uses optimized database queries to reduce response time and server load. Only required data is fetched and processed, which improves system speed during peak booking times. This approach minimizes unnecessary data transfer and ensures efficient use of system resources. As a result, the application delivers faster performance, enhances user experience, and maintains stability even during high traffic conditions.</w:t>
      </w:r>
    </w:p>
    <w:p w14:paraId="508175B8" w14:textId="77777777" w:rsidR="004B5C3F" w:rsidRPr="005963EF" w:rsidRDefault="005142E6" w:rsidP="009D57E9">
      <w:pPr>
        <w:pStyle w:val="ListParagraph"/>
        <w:numPr>
          <w:ilvl w:val="0"/>
          <w:numId w:val="78"/>
        </w:numPr>
        <w:spacing w:line="360" w:lineRule="auto"/>
        <w:jc w:val="both"/>
        <w:rPr>
          <w:b/>
          <w:bCs/>
          <w:i/>
          <w:iCs/>
        </w:rPr>
      </w:pPr>
      <w:r w:rsidRPr="005963EF">
        <w:rPr>
          <w:b/>
          <w:bCs/>
          <w:i/>
          <w:iCs/>
        </w:rPr>
        <w:lastRenderedPageBreak/>
        <w:t>Caching and Load Management</w:t>
      </w:r>
    </w:p>
    <w:p w14:paraId="118E03DD" w14:textId="77777777" w:rsidR="005142E6" w:rsidRPr="00542B7F" w:rsidRDefault="004B5C3F" w:rsidP="005963EF">
      <w:pPr>
        <w:pStyle w:val="NormalWeb"/>
        <w:spacing w:before="120" w:beforeAutospacing="0" w:after="120" w:afterAutospacing="0" w:line="360" w:lineRule="auto"/>
        <w:ind w:left="397"/>
        <w:jc w:val="both"/>
      </w:pPr>
      <w:r w:rsidRPr="00EC749E">
        <w:t>Caching techniques are applied for frequently accessed data such as routes and schedules. This reduces repeated database access and improves response time. Load management strategies ensure system stability during high user traffic.</w:t>
      </w:r>
    </w:p>
    <w:p w14:paraId="1036FDF8" w14:textId="77777777" w:rsidR="004B5C3F" w:rsidRPr="005963EF" w:rsidRDefault="005142E6" w:rsidP="009D57E9">
      <w:pPr>
        <w:pStyle w:val="ListParagraph"/>
        <w:numPr>
          <w:ilvl w:val="0"/>
          <w:numId w:val="78"/>
        </w:numPr>
        <w:spacing w:line="360" w:lineRule="auto"/>
        <w:jc w:val="both"/>
        <w:rPr>
          <w:b/>
          <w:bCs/>
          <w:i/>
          <w:iCs/>
        </w:rPr>
      </w:pPr>
      <w:r w:rsidRPr="005963EF">
        <w:rPr>
          <w:b/>
          <w:bCs/>
          <w:i/>
          <w:iCs/>
        </w:rPr>
        <w:t>Scalability and Network Efficiency</w:t>
      </w:r>
    </w:p>
    <w:p w14:paraId="28B9CDEA" w14:textId="77777777" w:rsidR="005963EF" w:rsidRPr="00542B7F" w:rsidRDefault="004B5C3F" w:rsidP="00E603E9">
      <w:pPr>
        <w:pStyle w:val="NormalWeb"/>
        <w:spacing w:before="120" w:beforeAutospacing="0" w:after="120" w:afterAutospacing="0" w:line="360" w:lineRule="auto"/>
        <w:ind w:left="397"/>
        <w:jc w:val="both"/>
      </w:pPr>
      <w:r w:rsidRPr="00EC749E">
        <w:t>The SafarBot architecture supports scalability to handle an increasing number of users and bookings. Efficient API calls reduce network latency and bandwidth usage, ensuring consistent performance during peak usage periods.</w:t>
      </w:r>
    </w:p>
    <w:p w14:paraId="7B1D5409" w14:textId="77777777" w:rsidR="005142E6" w:rsidRPr="00542B7F" w:rsidRDefault="005142E6" w:rsidP="009D57E9">
      <w:pPr>
        <w:pStyle w:val="Heading2"/>
        <w:numPr>
          <w:ilvl w:val="1"/>
          <w:numId w:val="14"/>
        </w:numPr>
        <w:spacing w:line="360" w:lineRule="auto"/>
        <w:ind w:left="720" w:hanging="720"/>
        <w:rPr>
          <w:rFonts w:ascii="Times New Roman" w:hAnsi="Times New Roman" w:cs="Times New Roman"/>
          <w:b/>
          <w:bCs/>
          <w:color w:val="auto"/>
          <w:sz w:val="28"/>
          <w:szCs w:val="28"/>
        </w:rPr>
      </w:pPr>
      <w:bookmarkStart w:id="484" w:name="_Toc228900915"/>
      <w:r w:rsidRPr="00542B7F">
        <w:rPr>
          <w:rFonts w:ascii="Times New Roman" w:hAnsi="Times New Roman" w:cs="Times New Roman"/>
          <w:b/>
          <w:bCs/>
          <w:color w:val="auto"/>
          <w:sz w:val="28"/>
          <w:szCs w:val="28"/>
        </w:rPr>
        <w:t>Choice of Object Middleware</w:t>
      </w:r>
      <w:bookmarkEnd w:id="484"/>
    </w:p>
    <w:p w14:paraId="2F2DC8CB" w14:textId="77777777" w:rsidR="005142E6" w:rsidRPr="00E603E9" w:rsidRDefault="005142E6" w:rsidP="00E603E9">
      <w:pPr>
        <w:spacing w:before="120" w:after="120" w:line="360" w:lineRule="auto"/>
        <w:jc w:val="both"/>
      </w:pPr>
      <w:r w:rsidRPr="00E603E9">
        <w:t>This section describes how objects and middleware support the internal working of SafarBot. It explains how different modules manage users, bookings, authentication, validation, and real-time travel insights.</w:t>
      </w:r>
    </w:p>
    <w:p w14:paraId="0A7CE067" w14:textId="77777777" w:rsidR="005142E6" w:rsidRDefault="005142E6" w:rsidP="009D57E9">
      <w:pPr>
        <w:pStyle w:val="Heading3"/>
        <w:numPr>
          <w:ilvl w:val="2"/>
          <w:numId w:val="14"/>
        </w:numPr>
        <w:spacing w:line="360" w:lineRule="auto"/>
        <w:rPr>
          <w:rFonts w:ascii="Times New Roman" w:hAnsi="Times New Roman" w:cs="Times New Roman"/>
          <w:b/>
          <w:bCs/>
          <w:i/>
          <w:color w:val="auto"/>
        </w:rPr>
      </w:pPr>
      <w:bookmarkStart w:id="485" w:name="_Toc228900916"/>
      <w:r w:rsidRPr="005963EF">
        <w:rPr>
          <w:rFonts w:ascii="Times New Roman" w:hAnsi="Times New Roman" w:cs="Times New Roman"/>
          <w:b/>
          <w:bCs/>
          <w:i/>
          <w:color w:val="auto"/>
        </w:rPr>
        <w:t>User  Management Module</w:t>
      </w:r>
      <w:bookmarkEnd w:id="485"/>
    </w:p>
    <w:p w14:paraId="73B97BEC" w14:textId="77777777" w:rsidR="00E603E9" w:rsidRPr="00E603E9" w:rsidRDefault="00E603E9" w:rsidP="00E603E9">
      <w:pPr>
        <w:spacing w:before="120" w:after="120" w:line="360" w:lineRule="auto"/>
        <w:jc w:val="both"/>
      </w:pPr>
      <w:r>
        <w:t>The User Management Module is responsible for handling all user-related operations within the system, ensuring secure access and proper role management. It plays a key role in maintaining system integrity, user authentication, and smooth interaction between different types of users.</w:t>
      </w:r>
    </w:p>
    <w:p w14:paraId="2DD408E4" w14:textId="77777777" w:rsidR="004B5C3F" w:rsidRPr="005963EF" w:rsidRDefault="005142E6" w:rsidP="005963EF">
      <w:pPr>
        <w:spacing w:before="120" w:after="120" w:line="360" w:lineRule="auto"/>
        <w:jc w:val="both"/>
        <w:rPr>
          <w:b/>
          <w:bCs/>
          <w:i/>
          <w:iCs/>
        </w:rPr>
      </w:pPr>
      <w:r w:rsidRPr="005963EF">
        <w:rPr>
          <w:b/>
          <w:bCs/>
          <w:i/>
          <w:iCs/>
        </w:rPr>
        <w:t>Objects Used</w:t>
      </w:r>
      <w:r w:rsidR="00AA5845" w:rsidRPr="005963EF">
        <w:rPr>
          <w:b/>
          <w:bCs/>
          <w:i/>
          <w:iCs/>
        </w:rPr>
        <w:t>:</w:t>
      </w:r>
    </w:p>
    <w:p w14:paraId="3A65EBEB" w14:textId="77777777" w:rsidR="004B5C3F" w:rsidRPr="00542B7F" w:rsidRDefault="004B5C3F" w:rsidP="005963EF">
      <w:pPr>
        <w:pStyle w:val="NormalWeb"/>
        <w:spacing w:before="120" w:beforeAutospacing="0" w:after="120" w:afterAutospacing="0" w:line="360" w:lineRule="auto"/>
        <w:ind w:left="397"/>
        <w:jc w:val="both"/>
      </w:pPr>
      <w:r w:rsidRPr="00DD10AA">
        <w:t>User objects store information such as name, email, role, and login credentials. These objects manage different user types including passengers, transport providers, and administrators. Object-oriented design improves data organization and code reusability.</w:t>
      </w:r>
    </w:p>
    <w:p w14:paraId="73186F15" w14:textId="77777777" w:rsidR="004B5C3F" w:rsidRPr="005963EF" w:rsidRDefault="005142E6" w:rsidP="005963EF">
      <w:pPr>
        <w:spacing w:before="120" w:after="120" w:line="360" w:lineRule="auto"/>
        <w:jc w:val="both"/>
        <w:rPr>
          <w:b/>
          <w:bCs/>
          <w:i/>
          <w:iCs/>
        </w:rPr>
      </w:pPr>
      <w:r w:rsidRPr="005963EF">
        <w:rPr>
          <w:b/>
          <w:bCs/>
          <w:i/>
          <w:iCs/>
        </w:rPr>
        <w:t>Middleware Used</w:t>
      </w:r>
      <w:r w:rsidR="00AA5845" w:rsidRPr="005963EF">
        <w:rPr>
          <w:b/>
          <w:bCs/>
          <w:i/>
          <w:iCs/>
        </w:rPr>
        <w:t>:</w:t>
      </w:r>
    </w:p>
    <w:p w14:paraId="0B6A7B3C" w14:textId="77777777" w:rsidR="00E603E9" w:rsidRPr="00542B7F" w:rsidRDefault="004B5C3F" w:rsidP="00E603E9">
      <w:pPr>
        <w:pStyle w:val="NormalWeb"/>
        <w:spacing w:before="120" w:beforeAutospacing="0" w:after="120" w:afterAutospacing="0" w:line="360" w:lineRule="auto"/>
        <w:ind w:left="397"/>
        <w:jc w:val="both"/>
      </w:pPr>
      <w:r w:rsidRPr="00DD10AA">
        <w:t>Authentication middleware verifies user identity before granting system access. Authorization middleware enforces role-based access control. This separation of logic improve</w:t>
      </w:r>
      <w:r>
        <w:t>s security and maintainability.</w:t>
      </w:r>
      <w:r w:rsidR="00E603E9" w:rsidRPr="00E603E9">
        <w:t xml:space="preserve"> </w:t>
      </w:r>
      <w:r w:rsidR="00E603E9">
        <w:t>It also helps in scaling the system efficiently by allowing independent updates to authentication and authorization logic without affecting core application features.</w:t>
      </w:r>
    </w:p>
    <w:p w14:paraId="0F0650FE" w14:textId="77777777" w:rsidR="005142E6" w:rsidRDefault="004B5C3F" w:rsidP="009D57E9">
      <w:pPr>
        <w:pStyle w:val="Heading3"/>
        <w:numPr>
          <w:ilvl w:val="2"/>
          <w:numId w:val="14"/>
        </w:numPr>
        <w:spacing w:line="360" w:lineRule="auto"/>
        <w:rPr>
          <w:rFonts w:ascii="Times New Roman" w:hAnsi="Times New Roman" w:cs="Times New Roman"/>
          <w:b/>
          <w:bCs/>
          <w:i/>
          <w:color w:val="auto"/>
        </w:rPr>
      </w:pPr>
      <w:bookmarkStart w:id="486" w:name="_Toc228900917"/>
      <w:r w:rsidRPr="005963EF">
        <w:rPr>
          <w:rFonts w:ascii="Times New Roman" w:hAnsi="Times New Roman" w:cs="Times New Roman"/>
          <w:b/>
          <w:bCs/>
          <w:i/>
          <w:color w:val="auto"/>
        </w:rPr>
        <w:lastRenderedPageBreak/>
        <w:t>Ticket Booking</w:t>
      </w:r>
      <w:r w:rsidR="005142E6" w:rsidRPr="005963EF">
        <w:rPr>
          <w:rFonts w:ascii="Times New Roman" w:hAnsi="Times New Roman" w:cs="Times New Roman"/>
          <w:b/>
          <w:bCs/>
          <w:i/>
          <w:color w:val="auto"/>
        </w:rPr>
        <w:t xml:space="preserve"> Module</w:t>
      </w:r>
      <w:bookmarkEnd w:id="486"/>
    </w:p>
    <w:p w14:paraId="005DC97D" w14:textId="77777777" w:rsidR="00307CA7" w:rsidRPr="00307CA7" w:rsidRDefault="00307CA7" w:rsidP="00307CA7">
      <w:pPr>
        <w:spacing w:before="120" w:after="120" w:line="360" w:lineRule="auto"/>
        <w:jc w:val="both"/>
      </w:pPr>
      <w:r>
        <w:t>The Ticket Booking Module is responsible for managing all booking-related operations within the system, ensuring accurate ticket reservations, secure transactions, and proper seat allocation. It plays a key role in maintaining booking integrity, real-time availability updates, and smooth coordination between users and transport services.</w:t>
      </w:r>
    </w:p>
    <w:p w14:paraId="29077024" w14:textId="77777777" w:rsidR="004B5C3F" w:rsidRPr="005963EF" w:rsidRDefault="005142E6" w:rsidP="005963EF">
      <w:pPr>
        <w:spacing w:before="120" w:after="120" w:line="360" w:lineRule="auto"/>
        <w:rPr>
          <w:b/>
          <w:bCs/>
          <w:i/>
          <w:iCs/>
        </w:rPr>
      </w:pPr>
      <w:r w:rsidRPr="005963EF">
        <w:rPr>
          <w:b/>
          <w:bCs/>
          <w:i/>
          <w:iCs/>
        </w:rPr>
        <w:t>Objects Used</w:t>
      </w:r>
      <w:r w:rsidR="00F000CF" w:rsidRPr="005963EF">
        <w:rPr>
          <w:b/>
          <w:bCs/>
          <w:i/>
          <w:iCs/>
        </w:rPr>
        <w:t>:</w:t>
      </w:r>
    </w:p>
    <w:p w14:paraId="1D65E39B" w14:textId="77777777" w:rsidR="004B5C3F" w:rsidRPr="00542B7F" w:rsidRDefault="004B5C3F" w:rsidP="005963EF">
      <w:pPr>
        <w:pStyle w:val="NormalWeb"/>
        <w:spacing w:before="120" w:beforeAutospacing="0" w:after="120" w:afterAutospacing="0" w:line="360" w:lineRule="auto"/>
        <w:ind w:left="397"/>
        <w:jc w:val="both"/>
      </w:pPr>
      <w:r w:rsidRPr="00DD10AA">
        <w:t>Booking objects store ticket details such as route, seat number, travel date, and payment status. These objects represent real-world booking transactions and allow structured data handling.</w:t>
      </w:r>
    </w:p>
    <w:p w14:paraId="68D980F5" w14:textId="77777777" w:rsidR="004B5C3F" w:rsidRPr="005963EF" w:rsidRDefault="005142E6" w:rsidP="005963EF">
      <w:pPr>
        <w:spacing w:before="120" w:after="120" w:line="360" w:lineRule="auto"/>
        <w:rPr>
          <w:b/>
          <w:bCs/>
          <w:i/>
          <w:iCs/>
        </w:rPr>
      </w:pPr>
      <w:r w:rsidRPr="005963EF">
        <w:rPr>
          <w:b/>
          <w:bCs/>
          <w:i/>
          <w:iCs/>
        </w:rPr>
        <w:t>Middleware Used</w:t>
      </w:r>
      <w:r w:rsidR="00F000CF" w:rsidRPr="005963EF">
        <w:rPr>
          <w:b/>
          <w:bCs/>
          <w:i/>
          <w:iCs/>
        </w:rPr>
        <w:t>:</w:t>
      </w:r>
    </w:p>
    <w:p w14:paraId="7B351410" w14:textId="77777777" w:rsidR="005142E6" w:rsidRPr="00542B7F" w:rsidRDefault="004B5C3F" w:rsidP="005963EF">
      <w:pPr>
        <w:pStyle w:val="NormalWeb"/>
        <w:spacing w:before="120" w:beforeAutospacing="0" w:after="120" w:afterAutospacing="0" w:line="360" w:lineRule="auto"/>
        <w:ind w:left="397"/>
        <w:jc w:val="both"/>
      </w:pPr>
      <w:r w:rsidRPr="00DD10AA">
        <w:t>Validation middleware checks the completeness and correctness of booking requests. Error-handling middleware manages invalid inputs and system exceptions, ensuring relia</w:t>
      </w:r>
      <w:r>
        <w:t>ble booking operations.</w:t>
      </w:r>
    </w:p>
    <w:p w14:paraId="3E4F9A94" w14:textId="77777777" w:rsidR="005142E6" w:rsidRDefault="004B5C3F" w:rsidP="009D57E9">
      <w:pPr>
        <w:pStyle w:val="Heading3"/>
        <w:numPr>
          <w:ilvl w:val="2"/>
          <w:numId w:val="14"/>
        </w:numPr>
        <w:spacing w:line="360" w:lineRule="auto"/>
        <w:rPr>
          <w:rFonts w:ascii="Times New Roman" w:hAnsi="Times New Roman" w:cs="Times New Roman"/>
          <w:b/>
          <w:bCs/>
          <w:i/>
          <w:color w:val="auto"/>
        </w:rPr>
      </w:pPr>
      <w:bookmarkStart w:id="487" w:name="_Toc228900918"/>
      <w:r w:rsidRPr="005963EF">
        <w:rPr>
          <w:rFonts w:ascii="Times New Roman" w:hAnsi="Times New Roman" w:cs="Times New Roman"/>
          <w:b/>
          <w:bCs/>
          <w:i/>
          <w:color w:val="auto"/>
        </w:rPr>
        <w:t xml:space="preserve">Real Time Travel Insights </w:t>
      </w:r>
      <w:r w:rsidR="005142E6" w:rsidRPr="005963EF">
        <w:rPr>
          <w:rFonts w:ascii="Times New Roman" w:hAnsi="Times New Roman" w:cs="Times New Roman"/>
          <w:b/>
          <w:bCs/>
          <w:i/>
          <w:color w:val="auto"/>
        </w:rPr>
        <w:t>Module</w:t>
      </w:r>
      <w:bookmarkEnd w:id="487"/>
    </w:p>
    <w:p w14:paraId="0EEA07D8" w14:textId="77777777" w:rsidR="00307CA7" w:rsidRPr="00307CA7" w:rsidRDefault="00307CA7" w:rsidP="00307CA7">
      <w:pPr>
        <w:pStyle w:val="NormalWeb"/>
        <w:spacing w:before="120" w:beforeAutospacing="0" w:after="120" w:afterAutospacing="0" w:line="360" w:lineRule="auto"/>
        <w:jc w:val="both"/>
      </w:pPr>
      <w:r>
        <w:t>The Real Time Travel Insights Module enhances the user experience by providing up-to-date travel information, enabling passengers to make informed decisions regarding routes, timing, and travel efficiency.</w:t>
      </w:r>
    </w:p>
    <w:p w14:paraId="433BA869" w14:textId="77777777" w:rsidR="004B5C3F" w:rsidRPr="005963EF" w:rsidRDefault="005142E6" w:rsidP="00052829">
      <w:pPr>
        <w:spacing w:before="120" w:after="120" w:line="360" w:lineRule="auto"/>
        <w:jc w:val="both"/>
        <w:rPr>
          <w:b/>
          <w:bCs/>
          <w:i/>
          <w:iCs/>
        </w:rPr>
      </w:pPr>
      <w:r w:rsidRPr="005963EF">
        <w:rPr>
          <w:b/>
          <w:bCs/>
          <w:i/>
          <w:iCs/>
        </w:rPr>
        <w:t>Objects Used</w:t>
      </w:r>
      <w:r w:rsidR="00F000CF" w:rsidRPr="005963EF">
        <w:rPr>
          <w:b/>
          <w:bCs/>
          <w:i/>
          <w:iCs/>
        </w:rPr>
        <w:t>:</w:t>
      </w:r>
    </w:p>
    <w:p w14:paraId="62B88DCC" w14:textId="77777777" w:rsidR="005963EF" w:rsidRPr="00542B7F" w:rsidRDefault="004B5C3F" w:rsidP="00307CA7">
      <w:pPr>
        <w:spacing w:before="120" w:after="120" w:line="360" w:lineRule="auto"/>
        <w:ind w:firstLine="720"/>
        <w:jc w:val="both"/>
      </w:pPr>
      <w:r w:rsidRPr="004B5C3F">
        <w:t>Map objects are responsible for analyzing route-related data such as travel paths, traffic conditions, and pickup points. These objects generate processed travel insights and forward the results to passengers through the user interface.</w:t>
      </w:r>
    </w:p>
    <w:p w14:paraId="5D24BA27" w14:textId="77777777" w:rsidR="00052829" w:rsidRPr="005963EF" w:rsidRDefault="005142E6" w:rsidP="00052829">
      <w:pPr>
        <w:spacing w:before="120" w:after="120" w:line="360" w:lineRule="auto"/>
        <w:jc w:val="both"/>
        <w:rPr>
          <w:b/>
          <w:bCs/>
          <w:i/>
          <w:iCs/>
        </w:rPr>
      </w:pPr>
      <w:r w:rsidRPr="005963EF">
        <w:rPr>
          <w:b/>
          <w:bCs/>
          <w:i/>
          <w:iCs/>
        </w:rPr>
        <w:t>Middleware Used</w:t>
      </w:r>
      <w:r w:rsidR="00F000CF" w:rsidRPr="005963EF">
        <w:rPr>
          <w:b/>
          <w:bCs/>
          <w:i/>
          <w:iCs/>
        </w:rPr>
        <w:t>:</w:t>
      </w:r>
    </w:p>
    <w:p w14:paraId="65064B59" w14:textId="77777777" w:rsidR="005142E6" w:rsidRPr="00542B7F" w:rsidRDefault="00052829" w:rsidP="00052829">
      <w:pPr>
        <w:spacing w:before="120" w:after="120" w:line="360" w:lineRule="auto"/>
      </w:pPr>
      <w:r w:rsidRPr="00052829">
        <w:t>Middleware handles the communication between map services and the system. It collects real-time map data, processes and formats the information, and ensures that the generated results are delivered accurately to the passenger interface.</w:t>
      </w:r>
    </w:p>
    <w:p w14:paraId="3D8585BA" w14:textId="77777777" w:rsidR="005142E6" w:rsidRPr="00542B7F" w:rsidRDefault="005142E6" w:rsidP="009D57E9">
      <w:pPr>
        <w:pStyle w:val="Heading2"/>
        <w:numPr>
          <w:ilvl w:val="1"/>
          <w:numId w:val="14"/>
        </w:numPr>
        <w:spacing w:line="360" w:lineRule="auto"/>
        <w:ind w:left="720" w:hanging="720"/>
        <w:rPr>
          <w:rFonts w:ascii="Times New Roman" w:hAnsi="Times New Roman" w:cs="Times New Roman"/>
          <w:b/>
          <w:bCs/>
          <w:color w:val="auto"/>
          <w:sz w:val="28"/>
          <w:szCs w:val="28"/>
        </w:rPr>
      </w:pPr>
      <w:bookmarkStart w:id="488" w:name="_Toc228900919"/>
      <w:r w:rsidRPr="00542B7F">
        <w:rPr>
          <w:rFonts w:ascii="Times New Roman" w:hAnsi="Times New Roman" w:cs="Times New Roman"/>
          <w:b/>
          <w:bCs/>
          <w:color w:val="auto"/>
          <w:sz w:val="28"/>
          <w:szCs w:val="28"/>
        </w:rPr>
        <w:lastRenderedPageBreak/>
        <w:t>User Interface</w:t>
      </w:r>
      <w:bookmarkEnd w:id="488"/>
    </w:p>
    <w:p w14:paraId="4667F5BB" w14:textId="77777777" w:rsidR="00EB242F" w:rsidRPr="00307CA7" w:rsidRDefault="00052829" w:rsidP="00052829">
      <w:pPr>
        <w:pStyle w:val="NormalWeb"/>
        <w:spacing w:before="120" w:beforeAutospacing="0" w:after="120" w:afterAutospacing="0" w:line="360" w:lineRule="auto"/>
        <w:jc w:val="both"/>
      </w:pPr>
      <w:bookmarkStart w:id="489" w:name="_Hlk216892366"/>
      <w:r w:rsidRPr="00DD10AA">
        <w:t xml:space="preserve">The ticket booking user interface is designed to be simple, clear, and user-friendly. Users can book tickets by selecting routes, seats, and travel dates through an easy-to-understand layout. Voice-based booking allows users to interact </w:t>
      </w:r>
      <w:r w:rsidR="00307CA7">
        <w:t>with the system without typing.</w:t>
      </w:r>
    </w:p>
    <w:bookmarkEnd w:id="489"/>
    <w:p w14:paraId="1D4AD383" w14:textId="77777777" w:rsidR="00FC0ED3" w:rsidRPr="00542B7F" w:rsidRDefault="00052829" w:rsidP="00EB242F">
      <w:pPr>
        <w:spacing w:before="120" w:after="120" w:line="360" w:lineRule="auto"/>
        <w:ind w:firstLine="720"/>
        <w:jc w:val="center"/>
      </w:pPr>
      <w:r>
        <w:rPr>
          <w:rFonts w:asciiTheme="majorBidi" w:hAnsiTheme="majorBidi" w:cstheme="majorBidi"/>
          <w:noProof/>
          <w:lang w:val="en-GB" w:eastAsia="en-GB"/>
        </w:rPr>
        <w:drawing>
          <wp:inline distT="0" distB="0" distL="0" distR="0" wp14:anchorId="417D3E57" wp14:editId="7CCD6026">
            <wp:extent cx="5219700" cy="2814154"/>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s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91901" cy="2853080"/>
                    </a:xfrm>
                    <a:prstGeom prst="rect">
                      <a:avLst/>
                    </a:prstGeom>
                  </pic:spPr>
                </pic:pic>
              </a:graphicData>
            </a:graphic>
          </wp:inline>
        </w:drawing>
      </w:r>
    </w:p>
    <w:p w14:paraId="5AA1147E" w14:textId="1B722667" w:rsidR="00FC0ED3" w:rsidRDefault="00EB242F" w:rsidP="00EB242F">
      <w:pPr>
        <w:pStyle w:val="Caption"/>
        <w:jc w:val="center"/>
        <w:rPr>
          <w:b/>
          <w:i w:val="0"/>
          <w:color w:val="auto"/>
          <w:sz w:val="24"/>
          <w:szCs w:val="24"/>
        </w:rPr>
      </w:pPr>
      <w:bookmarkStart w:id="490" w:name="_Toc216891454"/>
      <w:bookmarkStart w:id="491" w:name="_Toc216936201"/>
      <w:bookmarkStart w:id="492" w:name="_Toc228891323"/>
      <w:bookmarkStart w:id="493" w:name="_Toc228899381"/>
      <w:bookmarkStart w:id="494" w:name="_Toc228901019"/>
      <w:bookmarkStart w:id="495" w:name="_Toc228901115"/>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w:t>
      </w:r>
      <w:r w:rsidR="00D63499">
        <w:rPr>
          <w:b/>
          <w:i w:val="0"/>
          <w:noProof/>
          <w:color w:val="auto"/>
          <w:sz w:val="24"/>
          <w:szCs w:val="24"/>
        </w:rPr>
        <w:t>2</w:t>
      </w:r>
      <w:r w:rsidRPr="00EB242F">
        <w:rPr>
          <w:b/>
          <w:i w:val="0"/>
          <w:color w:val="auto"/>
          <w:sz w:val="24"/>
          <w:szCs w:val="24"/>
        </w:rPr>
        <w:fldChar w:fldCharType="end"/>
      </w:r>
      <w:r w:rsidRPr="00EB242F">
        <w:rPr>
          <w:b/>
          <w:i w:val="0"/>
          <w:color w:val="auto"/>
          <w:sz w:val="24"/>
          <w:szCs w:val="24"/>
        </w:rPr>
        <w:t>:</w:t>
      </w:r>
      <w:r w:rsidR="00FC0ED3" w:rsidRPr="00EB242F">
        <w:rPr>
          <w:b/>
          <w:i w:val="0"/>
          <w:color w:val="auto"/>
          <w:sz w:val="24"/>
          <w:szCs w:val="24"/>
        </w:rPr>
        <w:t>Home Page</w:t>
      </w:r>
      <w:bookmarkEnd w:id="490"/>
      <w:bookmarkEnd w:id="491"/>
      <w:bookmarkEnd w:id="492"/>
      <w:bookmarkEnd w:id="493"/>
      <w:bookmarkEnd w:id="494"/>
      <w:bookmarkEnd w:id="495"/>
    </w:p>
    <w:p w14:paraId="709BFFAF" w14:textId="77777777" w:rsidR="00307CA7" w:rsidRPr="00307CA7" w:rsidRDefault="00307CA7" w:rsidP="00307CA7"/>
    <w:p w14:paraId="2BACDB94" w14:textId="77777777" w:rsidR="00FC0ED3" w:rsidRPr="00542B7F" w:rsidRDefault="00052829" w:rsidP="005963EF">
      <w:pPr>
        <w:spacing w:before="120" w:after="120" w:line="360" w:lineRule="auto"/>
        <w:jc w:val="center"/>
      </w:pPr>
      <w:r>
        <w:rPr>
          <w:rFonts w:asciiTheme="majorBidi" w:hAnsiTheme="majorBidi" w:cstheme="majorBidi"/>
          <w:noProof/>
          <w:lang w:val="en-GB" w:eastAsia="en-GB"/>
        </w:rPr>
        <w:drawing>
          <wp:inline distT="0" distB="0" distL="0" distR="0" wp14:anchorId="6DEE9C1F" wp14:editId="6956E4F5">
            <wp:extent cx="5669216" cy="3105150"/>
            <wp:effectExtent l="0" t="0" r="8255"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80712" cy="3111447"/>
                    </a:xfrm>
                    <a:prstGeom prst="rect">
                      <a:avLst/>
                    </a:prstGeom>
                  </pic:spPr>
                </pic:pic>
              </a:graphicData>
            </a:graphic>
          </wp:inline>
        </w:drawing>
      </w:r>
    </w:p>
    <w:p w14:paraId="2170921C" w14:textId="4E1E72FE" w:rsidR="00EB242F" w:rsidRPr="00307CA7" w:rsidRDefault="00EB242F" w:rsidP="00307CA7">
      <w:pPr>
        <w:pStyle w:val="Caption"/>
        <w:jc w:val="center"/>
        <w:rPr>
          <w:b/>
          <w:i w:val="0"/>
          <w:color w:val="auto"/>
          <w:sz w:val="24"/>
          <w:szCs w:val="24"/>
        </w:rPr>
      </w:pPr>
      <w:bookmarkStart w:id="496" w:name="_Toc216891455"/>
      <w:bookmarkStart w:id="497" w:name="_Toc216936202"/>
      <w:bookmarkStart w:id="498" w:name="_Toc228891324"/>
      <w:bookmarkStart w:id="499" w:name="_Toc228899382"/>
      <w:bookmarkStart w:id="500" w:name="_Toc228901020"/>
      <w:bookmarkStart w:id="501" w:name="_Toc228901116"/>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w:t>
      </w:r>
      <w:r w:rsidR="00D63499">
        <w:rPr>
          <w:b/>
          <w:i w:val="0"/>
          <w:noProof/>
          <w:color w:val="auto"/>
          <w:sz w:val="24"/>
          <w:szCs w:val="24"/>
        </w:rPr>
        <w:t>3</w:t>
      </w:r>
      <w:r w:rsidRPr="00EB242F">
        <w:rPr>
          <w:b/>
          <w:i w:val="0"/>
          <w:color w:val="auto"/>
          <w:sz w:val="24"/>
          <w:szCs w:val="24"/>
        </w:rPr>
        <w:fldChar w:fldCharType="end"/>
      </w:r>
      <w:r w:rsidRPr="00EB242F">
        <w:rPr>
          <w:b/>
          <w:i w:val="0"/>
          <w:color w:val="auto"/>
          <w:sz w:val="24"/>
          <w:szCs w:val="24"/>
        </w:rPr>
        <w:t>:About</w:t>
      </w:r>
      <w:r w:rsidR="00FC0ED3" w:rsidRPr="00EB242F">
        <w:rPr>
          <w:b/>
          <w:i w:val="0"/>
          <w:color w:val="auto"/>
          <w:sz w:val="24"/>
          <w:szCs w:val="24"/>
        </w:rPr>
        <w:t xml:space="preserve"> Page</w:t>
      </w:r>
      <w:bookmarkEnd w:id="496"/>
      <w:bookmarkEnd w:id="497"/>
      <w:bookmarkEnd w:id="498"/>
      <w:bookmarkEnd w:id="499"/>
      <w:bookmarkEnd w:id="500"/>
      <w:bookmarkEnd w:id="501"/>
    </w:p>
    <w:p w14:paraId="76A211BD" w14:textId="77777777" w:rsidR="00EB242F" w:rsidRPr="00EB242F" w:rsidRDefault="00EB242F" w:rsidP="00EB242F"/>
    <w:p w14:paraId="428F6A22" w14:textId="77777777" w:rsidR="00FC0ED3" w:rsidRPr="00542B7F" w:rsidRDefault="00052829" w:rsidP="00677609">
      <w:pPr>
        <w:spacing w:before="120" w:after="120" w:line="360" w:lineRule="auto"/>
        <w:jc w:val="center"/>
        <w:rPr>
          <w:b/>
        </w:rPr>
      </w:pPr>
      <w:r>
        <w:rPr>
          <w:rFonts w:asciiTheme="majorBidi" w:hAnsiTheme="majorBidi" w:cstheme="majorBidi"/>
          <w:noProof/>
          <w:lang w:val="en-GB" w:eastAsia="en-GB"/>
        </w:rPr>
        <w:drawing>
          <wp:inline distT="0" distB="0" distL="0" distR="0" wp14:anchorId="6896417F" wp14:editId="675BA4BD">
            <wp:extent cx="5669280" cy="3446575"/>
            <wp:effectExtent l="0" t="0" r="7620" b="1905"/>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69280" cy="3446575"/>
                    </a:xfrm>
                    <a:prstGeom prst="rect">
                      <a:avLst/>
                    </a:prstGeom>
                  </pic:spPr>
                </pic:pic>
              </a:graphicData>
            </a:graphic>
          </wp:inline>
        </w:drawing>
      </w:r>
    </w:p>
    <w:p w14:paraId="12E7788A" w14:textId="6F7A2E6C" w:rsidR="00FC0ED3" w:rsidRDefault="00EB242F" w:rsidP="00EB242F">
      <w:pPr>
        <w:pStyle w:val="Caption"/>
        <w:jc w:val="center"/>
        <w:rPr>
          <w:b/>
          <w:i w:val="0"/>
          <w:color w:val="auto"/>
          <w:sz w:val="24"/>
          <w:szCs w:val="24"/>
        </w:rPr>
      </w:pPr>
      <w:bookmarkStart w:id="502" w:name="_Toc216891456"/>
      <w:bookmarkStart w:id="503" w:name="_Toc216936203"/>
      <w:bookmarkStart w:id="504" w:name="_Toc228891325"/>
      <w:bookmarkStart w:id="505" w:name="_Toc228899383"/>
      <w:bookmarkStart w:id="506" w:name="_Toc228901021"/>
      <w:bookmarkStart w:id="507" w:name="_Toc228901117"/>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5.4</w:t>
      </w:r>
      <w:r w:rsidRPr="00EB242F">
        <w:rPr>
          <w:b/>
          <w:i w:val="0"/>
          <w:color w:val="auto"/>
          <w:sz w:val="24"/>
          <w:szCs w:val="24"/>
        </w:rPr>
        <w:fldChar w:fldCharType="end"/>
      </w:r>
      <w:r w:rsidRPr="00EB242F">
        <w:rPr>
          <w:b/>
          <w:i w:val="0"/>
          <w:color w:val="auto"/>
          <w:sz w:val="24"/>
          <w:szCs w:val="24"/>
        </w:rPr>
        <w:t>:View Bookings</w:t>
      </w:r>
      <w:bookmarkEnd w:id="502"/>
      <w:bookmarkEnd w:id="503"/>
      <w:bookmarkEnd w:id="504"/>
      <w:bookmarkEnd w:id="505"/>
      <w:bookmarkEnd w:id="506"/>
      <w:bookmarkEnd w:id="507"/>
    </w:p>
    <w:p w14:paraId="550805F9" w14:textId="77777777" w:rsidR="00307CA7" w:rsidRPr="00307CA7" w:rsidRDefault="00307CA7" w:rsidP="00307CA7"/>
    <w:p w14:paraId="2FD9F202" w14:textId="77777777" w:rsidR="00FC0ED3" w:rsidRPr="00542B7F" w:rsidRDefault="00052829" w:rsidP="00677609">
      <w:pPr>
        <w:spacing w:before="120" w:after="120" w:line="360" w:lineRule="auto"/>
        <w:jc w:val="center"/>
        <w:rPr>
          <w:b/>
        </w:rPr>
      </w:pPr>
      <w:r>
        <w:rPr>
          <w:rFonts w:asciiTheme="majorBidi" w:hAnsiTheme="majorBidi" w:cstheme="majorBidi"/>
          <w:noProof/>
          <w:lang w:val="en-GB" w:eastAsia="en-GB"/>
        </w:rPr>
        <w:drawing>
          <wp:inline distT="0" distB="0" distL="0" distR="0" wp14:anchorId="41CBCD50" wp14:editId="7392FF3E">
            <wp:extent cx="5669280" cy="3255551"/>
            <wp:effectExtent l="0" t="0" r="7620" b="2540"/>
            <wp:docPr id="1081156241" name="Picture 108115624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6241" name="Picture 1081156241" descr="A screenshot of a chat&#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69280" cy="3255551"/>
                    </a:xfrm>
                    <a:prstGeom prst="rect">
                      <a:avLst/>
                    </a:prstGeom>
                  </pic:spPr>
                </pic:pic>
              </a:graphicData>
            </a:graphic>
          </wp:inline>
        </w:drawing>
      </w:r>
    </w:p>
    <w:p w14:paraId="661AAD1A" w14:textId="69EA87DE" w:rsidR="00EB242F" w:rsidRPr="00F12669" w:rsidRDefault="00EB242F" w:rsidP="00F12669">
      <w:pPr>
        <w:pStyle w:val="Caption"/>
        <w:tabs>
          <w:tab w:val="left" w:pos="2342"/>
        </w:tabs>
        <w:jc w:val="center"/>
        <w:rPr>
          <w:b/>
          <w:i w:val="0"/>
          <w:color w:val="auto"/>
          <w:sz w:val="24"/>
          <w:szCs w:val="24"/>
        </w:rPr>
      </w:pPr>
      <w:bookmarkStart w:id="508" w:name="_Toc216891457"/>
      <w:bookmarkStart w:id="509" w:name="_Toc216936204"/>
      <w:bookmarkStart w:id="510" w:name="_Toc228891326"/>
      <w:bookmarkStart w:id="511" w:name="_Toc228899384"/>
      <w:bookmarkStart w:id="512" w:name="_Toc228901022"/>
      <w:bookmarkStart w:id="513" w:name="_Toc228901118"/>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w:t>
      </w:r>
      <w:r w:rsidR="00D63499">
        <w:rPr>
          <w:b/>
          <w:i w:val="0"/>
          <w:noProof/>
          <w:color w:val="auto"/>
          <w:sz w:val="24"/>
          <w:szCs w:val="24"/>
        </w:rPr>
        <w:t>5</w:t>
      </w:r>
      <w:r w:rsidRPr="00EB242F">
        <w:rPr>
          <w:b/>
          <w:i w:val="0"/>
          <w:color w:val="auto"/>
          <w:sz w:val="24"/>
          <w:szCs w:val="24"/>
        </w:rPr>
        <w:fldChar w:fldCharType="end"/>
      </w:r>
      <w:r w:rsidRPr="00EB242F">
        <w:rPr>
          <w:b/>
          <w:i w:val="0"/>
          <w:color w:val="auto"/>
          <w:sz w:val="24"/>
          <w:szCs w:val="24"/>
        </w:rPr>
        <w:t>:Contact Page</w:t>
      </w:r>
      <w:bookmarkEnd w:id="508"/>
      <w:bookmarkEnd w:id="509"/>
      <w:bookmarkEnd w:id="510"/>
      <w:bookmarkEnd w:id="511"/>
      <w:bookmarkEnd w:id="512"/>
      <w:bookmarkEnd w:id="513"/>
    </w:p>
    <w:p w14:paraId="286FAAF1" w14:textId="77777777" w:rsidR="00FC0ED3" w:rsidRPr="00542B7F" w:rsidRDefault="00052829" w:rsidP="00677609">
      <w:pPr>
        <w:spacing w:before="120" w:after="120" w:line="360" w:lineRule="auto"/>
        <w:jc w:val="center"/>
        <w:rPr>
          <w:b/>
        </w:rPr>
      </w:pPr>
      <w:r>
        <w:rPr>
          <w:rFonts w:asciiTheme="majorBidi" w:hAnsiTheme="majorBidi" w:cstheme="majorBidi"/>
          <w:noProof/>
          <w:lang w:val="en-GB" w:eastAsia="en-GB"/>
        </w:rPr>
        <w:lastRenderedPageBreak/>
        <w:drawing>
          <wp:inline distT="0" distB="0" distL="0" distR="0" wp14:anchorId="3475ECAE" wp14:editId="05C50D11">
            <wp:extent cx="5668056" cy="3054350"/>
            <wp:effectExtent l="0" t="0" r="8890" b="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69510" cy="3055134"/>
                    </a:xfrm>
                    <a:prstGeom prst="rect">
                      <a:avLst/>
                    </a:prstGeom>
                  </pic:spPr>
                </pic:pic>
              </a:graphicData>
            </a:graphic>
          </wp:inline>
        </w:drawing>
      </w:r>
    </w:p>
    <w:p w14:paraId="5EFDB9FD" w14:textId="5F4DED91" w:rsidR="00FC0ED3" w:rsidRDefault="00EB242F" w:rsidP="00EB242F">
      <w:pPr>
        <w:pStyle w:val="Caption"/>
        <w:jc w:val="center"/>
        <w:rPr>
          <w:b/>
          <w:i w:val="0"/>
          <w:color w:val="auto"/>
          <w:sz w:val="24"/>
          <w:szCs w:val="24"/>
        </w:rPr>
      </w:pPr>
      <w:bookmarkStart w:id="514" w:name="_Toc216891458"/>
      <w:bookmarkStart w:id="515" w:name="_Toc216936205"/>
      <w:bookmarkStart w:id="516" w:name="_Toc228891327"/>
      <w:bookmarkStart w:id="517" w:name="_Toc228899385"/>
      <w:bookmarkStart w:id="518" w:name="_Toc228901023"/>
      <w:bookmarkStart w:id="519" w:name="_Toc228901119"/>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w:t>
      </w:r>
      <w:r w:rsidR="00D63499">
        <w:rPr>
          <w:b/>
          <w:i w:val="0"/>
          <w:noProof/>
          <w:color w:val="auto"/>
          <w:sz w:val="24"/>
          <w:szCs w:val="24"/>
        </w:rPr>
        <w:t>6</w:t>
      </w:r>
      <w:r w:rsidRPr="00EB242F">
        <w:rPr>
          <w:b/>
          <w:i w:val="0"/>
          <w:color w:val="auto"/>
          <w:sz w:val="24"/>
          <w:szCs w:val="24"/>
        </w:rPr>
        <w:fldChar w:fldCharType="end"/>
      </w:r>
      <w:r w:rsidRPr="00EB242F">
        <w:rPr>
          <w:b/>
          <w:i w:val="0"/>
          <w:color w:val="auto"/>
          <w:sz w:val="24"/>
          <w:szCs w:val="24"/>
        </w:rPr>
        <w:t>:Provider Dashboard</w:t>
      </w:r>
      <w:bookmarkEnd w:id="514"/>
      <w:bookmarkEnd w:id="515"/>
      <w:bookmarkEnd w:id="516"/>
      <w:bookmarkEnd w:id="517"/>
      <w:bookmarkEnd w:id="518"/>
      <w:bookmarkEnd w:id="519"/>
    </w:p>
    <w:p w14:paraId="46D501F7" w14:textId="77777777" w:rsidR="00307CA7" w:rsidRDefault="00307CA7" w:rsidP="00307CA7"/>
    <w:p w14:paraId="65F963D0" w14:textId="77777777" w:rsidR="00F12669" w:rsidRDefault="00F12669" w:rsidP="00307CA7"/>
    <w:p w14:paraId="658C06CD" w14:textId="77777777" w:rsidR="00F12669" w:rsidRPr="00307CA7" w:rsidRDefault="00F12669" w:rsidP="00307CA7"/>
    <w:p w14:paraId="74B93F83" w14:textId="77777777" w:rsidR="00FC0ED3" w:rsidRPr="00542B7F" w:rsidRDefault="00052829" w:rsidP="00677609">
      <w:pPr>
        <w:spacing w:before="120" w:after="120" w:line="360" w:lineRule="auto"/>
        <w:jc w:val="center"/>
        <w:rPr>
          <w:b/>
        </w:rPr>
      </w:pPr>
      <w:r>
        <w:rPr>
          <w:rFonts w:asciiTheme="majorBidi" w:hAnsiTheme="majorBidi" w:cstheme="majorBidi"/>
          <w:noProof/>
          <w:lang w:val="en-GB" w:eastAsia="en-GB"/>
        </w:rPr>
        <w:drawing>
          <wp:inline distT="0" distB="0" distL="0" distR="0" wp14:anchorId="0F8FD34D" wp14:editId="1BA9DC82">
            <wp:extent cx="5627596" cy="3244850"/>
            <wp:effectExtent l="0" t="0" r="0" b="0"/>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68861" cy="3268643"/>
                    </a:xfrm>
                    <a:prstGeom prst="rect">
                      <a:avLst/>
                    </a:prstGeom>
                  </pic:spPr>
                </pic:pic>
              </a:graphicData>
            </a:graphic>
          </wp:inline>
        </w:drawing>
      </w:r>
    </w:p>
    <w:p w14:paraId="01C67C2E" w14:textId="4763378A" w:rsidR="00FC0ED3" w:rsidRPr="00EB242F" w:rsidRDefault="00EB242F" w:rsidP="00EB242F">
      <w:pPr>
        <w:pStyle w:val="Caption"/>
        <w:jc w:val="center"/>
        <w:rPr>
          <w:b/>
          <w:i w:val="0"/>
          <w:color w:val="auto"/>
          <w:sz w:val="24"/>
          <w:szCs w:val="24"/>
        </w:rPr>
      </w:pPr>
      <w:bookmarkStart w:id="520" w:name="_Toc216891459"/>
      <w:bookmarkStart w:id="521" w:name="_Toc216936206"/>
      <w:bookmarkStart w:id="522" w:name="_Toc228891328"/>
      <w:bookmarkStart w:id="523" w:name="_Toc228899386"/>
      <w:bookmarkStart w:id="524" w:name="_Toc228901024"/>
      <w:bookmarkStart w:id="525" w:name="_Toc228901120"/>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w:t>
      </w:r>
      <w:r w:rsidR="00D63499">
        <w:rPr>
          <w:b/>
          <w:i w:val="0"/>
          <w:noProof/>
          <w:color w:val="auto"/>
          <w:sz w:val="24"/>
          <w:szCs w:val="24"/>
        </w:rPr>
        <w:t>7</w:t>
      </w:r>
      <w:r w:rsidRPr="00EB242F">
        <w:rPr>
          <w:b/>
          <w:i w:val="0"/>
          <w:color w:val="auto"/>
          <w:sz w:val="24"/>
          <w:szCs w:val="24"/>
        </w:rPr>
        <w:fldChar w:fldCharType="end"/>
      </w:r>
      <w:r w:rsidRPr="00EB242F">
        <w:rPr>
          <w:b/>
          <w:i w:val="0"/>
          <w:color w:val="auto"/>
          <w:sz w:val="24"/>
          <w:szCs w:val="24"/>
        </w:rPr>
        <w:t>:Routes Manage</w:t>
      </w:r>
      <w:bookmarkEnd w:id="520"/>
      <w:bookmarkEnd w:id="521"/>
      <w:bookmarkEnd w:id="522"/>
      <w:bookmarkEnd w:id="523"/>
      <w:bookmarkEnd w:id="524"/>
      <w:bookmarkEnd w:id="525"/>
    </w:p>
    <w:p w14:paraId="4B901DD6" w14:textId="77777777" w:rsidR="00EB242F" w:rsidRPr="00EB242F" w:rsidRDefault="00EB242F" w:rsidP="00EB242F"/>
    <w:p w14:paraId="72D57B3F" w14:textId="77777777" w:rsidR="005C6048" w:rsidRPr="00542B7F" w:rsidRDefault="00052829" w:rsidP="00677609">
      <w:pPr>
        <w:spacing w:before="120" w:after="120" w:line="360" w:lineRule="auto"/>
        <w:jc w:val="center"/>
        <w:rPr>
          <w:b/>
        </w:rPr>
      </w:pPr>
      <w:r>
        <w:rPr>
          <w:rFonts w:asciiTheme="majorBidi" w:hAnsiTheme="majorBidi" w:cstheme="majorBidi"/>
          <w:noProof/>
          <w:lang w:val="en-GB" w:eastAsia="en-GB"/>
        </w:rPr>
        <w:lastRenderedPageBreak/>
        <w:drawing>
          <wp:inline distT="0" distB="0" distL="0" distR="0" wp14:anchorId="5E7D2F28" wp14:editId="35E0A274">
            <wp:extent cx="5620043" cy="3135051"/>
            <wp:effectExtent l="0" t="0" r="0" b="8255"/>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36790" cy="3144393"/>
                    </a:xfrm>
                    <a:prstGeom prst="rect">
                      <a:avLst/>
                    </a:prstGeom>
                  </pic:spPr>
                </pic:pic>
              </a:graphicData>
            </a:graphic>
          </wp:inline>
        </w:drawing>
      </w:r>
    </w:p>
    <w:p w14:paraId="02E61E4B" w14:textId="4652D779" w:rsidR="00EA3B14" w:rsidRDefault="00EB242F" w:rsidP="00EB242F">
      <w:pPr>
        <w:pStyle w:val="Caption"/>
        <w:jc w:val="center"/>
        <w:rPr>
          <w:b/>
          <w:i w:val="0"/>
          <w:color w:val="auto"/>
          <w:sz w:val="24"/>
          <w:szCs w:val="24"/>
        </w:rPr>
      </w:pPr>
      <w:bookmarkStart w:id="526" w:name="_Toc216891460"/>
      <w:bookmarkStart w:id="527" w:name="_Toc216936207"/>
      <w:bookmarkStart w:id="528" w:name="_Toc228891329"/>
      <w:bookmarkStart w:id="529" w:name="_Toc228899387"/>
      <w:bookmarkStart w:id="530" w:name="_Toc228901025"/>
      <w:bookmarkStart w:id="531" w:name="_Toc228901121"/>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w:t>
      </w:r>
      <w:r w:rsidR="00D63499">
        <w:rPr>
          <w:b/>
          <w:i w:val="0"/>
          <w:noProof/>
          <w:color w:val="auto"/>
          <w:sz w:val="24"/>
          <w:szCs w:val="24"/>
        </w:rPr>
        <w:t>8</w:t>
      </w:r>
      <w:r w:rsidRPr="00EB242F">
        <w:rPr>
          <w:b/>
          <w:i w:val="0"/>
          <w:color w:val="auto"/>
          <w:sz w:val="24"/>
          <w:szCs w:val="24"/>
        </w:rPr>
        <w:fldChar w:fldCharType="end"/>
      </w:r>
      <w:r w:rsidRPr="00EB242F">
        <w:rPr>
          <w:b/>
          <w:i w:val="0"/>
          <w:color w:val="auto"/>
          <w:sz w:val="24"/>
          <w:szCs w:val="24"/>
        </w:rPr>
        <w:t>:Fraud Alert</w:t>
      </w:r>
      <w:bookmarkEnd w:id="526"/>
      <w:bookmarkEnd w:id="527"/>
      <w:bookmarkEnd w:id="528"/>
      <w:bookmarkEnd w:id="529"/>
      <w:bookmarkEnd w:id="530"/>
      <w:bookmarkEnd w:id="531"/>
    </w:p>
    <w:p w14:paraId="103AA13C" w14:textId="77777777" w:rsidR="00F12669" w:rsidRDefault="00F12669" w:rsidP="00F12669"/>
    <w:p w14:paraId="4F778CDC" w14:textId="77777777" w:rsidR="00F12669" w:rsidRPr="00F12669" w:rsidRDefault="00F12669" w:rsidP="00F12669"/>
    <w:p w14:paraId="5124E735" w14:textId="77777777" w:rsidR="00EA3B14" w:rsidRDefault="00052829" w:rsidP="00EA3B14">
      <w:pPr>
        <w:spacing w:before="120" w:after="120" w:line="360" w:lineRule="auto"/>
        <w:jc w:val="center"/>
        <w:rPr>
          <w:b/>
        </w:rPr>
      </w:pPr>
      <w:r>
        <w:rPr>
          <w:rFonts w:asciiTheme="majorBidi" w:hAnsiTheme="majorBidi" w:cstheme="majorBidi"/>
          <w:noProof/>
          <w:lang w:val="en-GB" w:eastAsia="en-GB"/>
        </w:rPr>
        <w:drawing>
          <wp:inline distT="0" distB="0" distL="0" distR="0" wp14:anchorId="6C28545A" wp14:editId="6238E878">
            <wp:extent cx="5664611" cy="2975317"/>
            <wp:effectExtent l="0" t="0" r="0" b="0"/>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95461" cy="2991521"/>
                    </a:xfrm>
                    <a:prstGeom prst="rect">
                      <a:avLst/>
                    </a:prstGeom>
                  </pic:spPr>
                </pic:pic>
              </a:graphicData>
            </a:graphic>
          </wp:inline>
        </w:drawing>
      </w:r>
    </w:p>
    <w:p w14:paraId="0FC6AC6F" w14:textId="03968BBF" w:rsidR="00052829" w:rsidRPr="00EB242F" w:rsidRDefault="00EB242F" w:rsidP="00EB242F">
      <w:pPr>
        <w:pStyle w:val="Caption"/>
        <w:jc w:val="center"/>
        <w:rPr>
          <w:b/>
          <w:i w:val="0"/>
          <w:color w:val="auto"/>
          <w:sz w:val="24"/>
          <w:szCs w:val="24"/>
        </w:rPr>
      </w:pPr>
      <w:bookmarkStart w:id="532" w:name="_Toc216891461"/>
      <w:bookmarkStart w:id="533" w:name="_Toc216936208"/>
      <w:bookmarkStart w:id="534" w:name="_Toc228891330"/>
      <w:bookmarkStart w:id="535" w:name="_Toc228899388"/>
      <w:bookmarkStart w:id="536" w:name="_Toc228901026"/>
      <w:bookmarkStart w:id="537" w:name="_Toc228901122"/>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w:t>
      </w:r>
      <w:r w:rsidR="00D63499">
        <w:rPr>
          <w:b/>
          <w:i w:val="0"/>
          <w:noProof/>
          <w:color w:val="auto"/>
          <w:sz w:val="24"/>
          <w:szCs w:val="24"/>
        </w:rPr>
        <w:t>9</w:t>
      </w:r>
      <w:r w:rsidRPr="00EB242F">
        <w:rPr>
          <w:b/>
          <w:i w:val="0"/>
          <w:color w:val="auto"/>
          <w:sz w:val="24"/>
          <w:szCs w:val="24"/>
        </w:rPr>
        <w:fldChar w:fldCharType="end"/>
      </w:r>
      <w:r w:rsidRPr="00EB242F">
        <w:rPr>
          <w:b/>
          <w:i w:val="0"/>
          <w:color w:val="auto"/>
          <w:sz w:val="24"/>
          <w:szCs w:val="24"/>
        </w:rPr>
        <w:t>:Admin Dashboard</w:t>
      </w:r>
      <w:bookmarkEnd w:id="532"/>
      <w:bookmarkEnd w:id="533"/>
      <w:bookmarkEnd w:id="534"/>
      <w:bookmarkEnd w:id="535"/>
      <w:bookmarkEnd w:id="536"/>
      <w:bookmarkEnd w:id="537"/>
    </w:p>
    <w:p w14:paraId="53D1D013" w14:textId="77777777" w:rsidR="00EB242F" w:rsidRDefault="00EB242F" w:rsidP="00EB242F"/>
    <w:p w14:paraId="33285A1F" w14:textId="77777777" w:rsidR="00EB242F" w:rsidRPr="00EB242F" w:rsidRDefault="00EB242F" w:rsidP="00EB242F"/>
    <w:p w14:paraId="2E161C59" w14:textId="77777777" w:rsidR="00052829" w:rsidRDefault="00052829" w:rsidP="00EA3B14">
      <w:pPr>
        <w:spacing w:before="120" w:after="120" w:line="360" w:lineRule="auto"/>
        <w:jc w:val="center"/>
        <w:rPr>
          <w:b/>
        </w:rPr>
      </w:pPr>
      <w:r>
        <w:rPr>
          <w:rFonts w:asciiTheme="majorBidi" w:hAnsiTheme="majorBidi" w:cstheme="majorBidi"/>
          <w:noProof/>
          <w:lang w:val="en-GB" w:eastAsia="en-GB"/>
        </w:rPr>
        <w:lastRenderedPageBreak/>
        <w:drawing>
          <wp:inline distT="0" distB="0" distL="0" distR="0" wp14:anchorId="3C3B3376" wp14:editId="5A381DEB">
            <wp:extent cx="5668904" cy="3168650"/>
            <wp:effectExtent l="0" t="0" r="8255" b="0"/>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70057" cy="3169295"/>
                    </a:xfrm>
                    <a:prstGeom prst="rect">
                      <a:avLst/>
                    </a:prstGeom>
                  </pic:spPr>
                </pic:pic>
              </a:graphicData>
            </a:graphic>
          </wp:inline>
        </w:drawing>
      </w:r>
    </w:p>
    <w:p w14:paraId="214A47F1" w14:textId="4881E230" w:rsidR="00052829" w:rsidRDefault="00EB242F" w:rsidP="00EB242F">
      <w:pPr>
        <w:pStyle w:val="Caption"/>
        <w:jc w:val="center"/>
        <w:rPr>
          <w:b/>
          <w:i w:val="0"/>
          <w:color w:val="auto"/>
          <w:sz w:val="24"/>
          <w:szCs w:val="24"/>
        </w:rPr>
      </w:pPr>
      <w:bookmarkStart w:id="538" w:name="_Toc216891462"/>
      <w:bookmarkStart w:id="539" w:name="_Toc216936209"/>
      <w:bookmarkStart w:id="540" w:name="_Toc228891331"/>
      <w:bookmarkStart w:id="541" w:name="_Toc228899389"/>
      <w:bookmarkStart w:id="542" w:name="_Toc228901027"/>
      <w:bookmarkStart w:id="543" w:name="_Toc228901123"/>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w:t>
      </w:r>
      <w:r w:rsidR="00D63499">
        <w:rPr>
          <w:b/>
          <w:i w:val="0"/>
          <w:noProof/>
          <w:color w:val="auto"/>
          <w:sz w:val="24"/>
          <w:szCs w:val="24"/>
        </w:rPr>
        <w:t>10</w:t>
      </w:r>
      <w:r w:rsidRPr="00EB242F">
        <w:rPr>
          <w:b/>
          <w:i w:val="0"/>
          <w:color w:val="auto"/>
          <w:sz w:val="24"/>
          <w:szCs w:val="24"/>
        </w:rPr>
        <w:fldChar w:fldCharType="end"/>
      </w:r>
      <w:r w:rsidRPr="00EB242F">
        <w:rPr>
          <w:b/>
          <w:i w:val="0"/>
          <w:color w:val="auto"/>
          <w:sz w:val="24"/>
          <w:szCs w:val="24"/>
        </w:rPr>
        <w:t>:Manage Provider</w:t>
      </w:r>
      <w:bookmarkEnd w:id="538"/>
      <w:bookmarkEnd w:id="539"/>
      <w:bookmarkEnd w:id="540"/>
      <w:bookmarkEnd w:id="541"/>
      <w:bookmarkEnd w:id="542"/>
      <w:bookmarkEnd w:id="543"/>
    </w:p>
    <w:p w14:paraId="39B6B893" w14:textId="77777777" w:rsidR="00307CA7" w:rsidRDefault="00307CA7" w:rsidP="00307CA7"/>
    <w:p w14:paraId="5D4684A3" w14:textId="77777777" w:rsidR="00F12669" w:rsidRPr="00307CA7" w:rsidRDefault="00F12669" w:rsidP="00307CA7"/>
    <w:p w14:paraId="31D3B8F1" w14:textId="77777777" w:rsidR="00052829" w:rsidRDefault="00052829" w:rsidP="00EA3B14">
      <w:pPr>
        <w:spacing w:before="120" w:after="120" w:line="360" w:lineRule="auto"/>
        <w:jc w:val="center"/>
        <w:rPr>
          <w:b/>
        </w:rPr>
      </w:pPr>
      <w:r>
        <w:rPr>
          <w:rFonts w:asciiTheme="majorBidi" w:hAnsiTheme="majorBidi" w:cstheme="majorBidi"/>
          <w:noProof/>
          <w:lang w:val="en-GB" w:eastAsia="en-GB"/>
        </w:rPr>
        <w:drawing>
          <wp:inline distT="0" distB="0" distL="0" distR="0" wp14:anchorId="0AA837E2" wp14:editId="34A28795">
            <wp:extent cx="5668158" cy="3092450"/>
            <wp:effectExtent l="0" t="0" r="8890" b="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69724" cy="3093304"/>
                    </a:xfrm>
                    <a:prstGeom prst="rect">
                      <a:avLst/>
                    </a:prstGeom>
                  </pic:spPr>
                </pic:pic>
              </a:graphicData>
            </a:graphic>
          </wp:inline>
        </w:drawing>
      </w:r>
    </w:p>
    <w:p w14:paraId="226AD1B7" w14:textId="2608B482" w:rsidR="00052829" w:rsidRDefault="00EB242F" w:rsidP="00EB242F">
      <w:pPr>
        <w:pStyle w:val="Caption"/>
        <w:jc w:val="center"/>
        <w:rPr>
          <w:b/>
          <w:i w:val="0"/>
          <w:color w:val="auto"/>
          <w:sz w:val="24"/>
          <w:szCs w:val="24"/>
        </w:rPr>
      </w:pPr>
      <w:bookmarkStart w:id="544" w:name="_Toc216891463"/>
      <w:bookmarkStart w:id="545" w:name="_Toc216936210"/>
      <w:bookmarkStart w:id="546" w:name="_Toc228891332"/>
      <w:bookmarkStart w:id="547" w:name="_Toc228899390"/>
      <w:bookmarkStart w:id="548" w:name="_Toc228901028"/>
      <w:bookmarkStart w:id="549" w:name="_Toc228901124"/>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w:t>
      </w:r>
      <w:r w:rsidR="00D63499">
        <w:rPr>
          <w:b/>
          <w:i w:val="0"/>
          <w:noProof/>
          <w:color w:val="auto"/>
          <w:sz w:val="24"/>
          <w:szCs w:val="24"/>
        </w:rPr>
        <w:t>11</w:t>
      </w:r>
      <w:r w:rsidRPr="00EB242F">
        <w:rPr>
          <w:b/>
          <w:i w:val="0"/>
          <w:color w:val="auto"/>
          <w:sz w:val="24"/>
          <w:szCs w:val="24"/>
        </w:rPr>
        <w:fldChar w:fldCharType="end"/>
      </w:r>
      <w:r w:rsidRPr="00EB242F">
        <w:rPr>
          <w:b/>
          <w:i w:val="0"/>
          <w:color w:val="auto"/>
          <w:sz w:val="24"/>
          <w:szCs w:val="24"/>
        </w:rPr>
        <w:t>:Manage User</w:t>
      </w:r>
      <w:bookmarkEnd w:id="544"/>
      <w:bookmarkEnd w:id="545"/>
      <w:bookmarkEnd w:id="546"/>
      <w:bookmarkEnd w:id="547"/>
      <w:bookmarkEnd w:id="548"/>
      <w:bookmarkEnd w:id="549"/>
    </w:p>
    <w:p w14:paraId="76FC1CFD" w14:textId="77777777" w:rsidR="00EB242F" w:rsidRDefault="00EB242F" w:rsidP="00EB242F"/>
    <w:p w14:paraId="40F10900" w14:textId="77777777" w:rsidR="00EB242F" w:rsidRPr="00EB242F" w:rsidRDefault="00EB242F" w:rsidP="00EB242F"/>
    <w:p w14:paraId="79F31ED6" w14:textId="77777777" w:rsidR="00052829" w:rsidRDefault="00052829" w:rsidP="00EA3B14">
      <w:pPr>
        <w:spacing w:before="120" w:after="120" w:line="360" w:lineRule="auto"/>
        <w:jc w:val="center"/>
        <w:rPr>
          <w:b/>
        </w:rPr>
      </w:pPr>
      <w:r>
        <w:rPr>
          <w:rFonts w:asciiTheme="majorBidi" w:hAnsiTheme="majorBidi" w:cstheme="majorBidi"/>
          <w:noProof/>
          <w:lang w:val="en-GB" w:eastAsia="en-GB"/>
        </w:rPr>
        <w:lastRenderedPageBreak/>
        <w:drawing>
          <wp:inline distT="0" distB="0" distL="0" distR="0" wp14:anchorId="7F8655CD" wp14:editId="63F12197">
            <wp:extent cx="5668512" cy="3181350"/>
            <wp:effectExtent l="0" t="0" r="8890" b="0"/>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70786" cy="3182626"/>
                    </a:xfrm>
                    <a:prstGeom prst="rect">
                      <a:avLst/>
                    </a:prstGeom>
                  </pic:spPr>
                </pic:pic>
              </a:graphicData>
            </a:graphic>
          </wp:inline>
        </w:drawing>
      </w:r>
    </w:p>
    <w:p w14:paraId="7EF2EFC6" w14:textId="74086A9D" w:rsidR="00052829" w:rsidRDefault="00EB242F" w:rsidP="00EB242F">
      <w:pPr>
        <w:pStyle w:val="Caption"/>
        <w:jc w:val="center"/>
        <w:rPr>
          <w:b/>
          <w:i w:val="0"/>
          <w:color w:val="auto"/>
          <w:sz w:val="24"/>
          <w:szCs w:val="24"/>
        </w:rPr>
      </w:pPr>
      <w:bookmarkStart w:id="550" w:name="_Toc216891464"/>
      <w:bookmarkStart w:id="551" w:name="_Toc216936211"/>
      <w:bookmarkStart w:id="552" w:name="_Toc228891333"/>
      <w:bookmarkStart w:id="553" w:name="_Toc228899391"/>
      <w:bookmarkStart w:id="554" w:name="_Toc228901029"/>
      <w:bookmarkStart w:id="555" w:name="_Toc228901125"/>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w:t>
      </w:r>
      <w:r w:rsidR="00D63499">
        <w:rPr>
          <w:b/>
          <w:i w:val="0"/>
          <w:noProof/>
          <w:color w:val="auto"/>
          <w:sz w:val="24"/>
          <w:szCs w:val="24"/>
        </w:rPr>
        <w:t>12</w:t>
      </w:r>
      <w:r w:rsidRPr="00EB242F">
        <w:rPr>
          <w:b/>
          <w:i w:val="0"/>
          <w:color w:val="auto"/>
          <w:sz w:val="24"/>
          <w:szCs w:val="24"/>
        </w:rPr>
        <w:fldChar w:fldCharType="end"/>
      </w:r>
      <w:r w:rsidRPr="00EB242F">
        <w:rPr>
          <w:b/>
          <w:i w:val="0"/>
          <w:color w:val="auto"/>
          <w:sz w:val="24"/>
          <w:szCs w:val="24"/>
        </w:rPr>
        <w:t>:View Reports</w:t>
      </w:r>
      <w:bookmarkEnd w:id="550"/>
      <w:bookmarkEnd w:id="551"/>
      <w:bookmarkEnd w:id="552"/>
      <w:bookmarkEnd w:id="553"/>
      <w:bookmarkEnd w:id="554"/>
      <w:bookmarkEnd w:id="555"/>
    </w:p>
    <w:p w14:paraId="48E57ED5" w14:textId="77777777" w:rsidR="00307CA7" w:rsidRDefault="00307CA7" w:rsidP="00307CA7"/>
    <w:p w14:paraId="110B1295" w14:textId="77777777" w:rsidR="00F12669" w:rsidRDefault="00F12669" w:rsidP="00307CA7"/>
    <w:p w14:paraId="25B1DB2E" w14:textId="77777777" w:rsidR="00F12669" w:rsidRPr="00307CA7" w:rsidRDefault="00F12669" w:rsidP="00307CA7"/>
    <w:p w14:paraId="273F8D9E" w14:textId="77777777" w:rsidR="00052829" w:rsidRDefault="00052829" w:rsidP="00EA3B14">
      <w:pPr>
        <w:spacing w:before="120" w:after="120" w:line="360" w:lineRule="auto"/>
        <w:jc w:val="center"/>
        <w:rPr>
          <w:b/>
        </w:rPr>
      </w:pPr>
      <w:r>
        <w:rPr>
          <w:noProof/>
          <w:lang w:val="en-GB" w:eastAsia="en-GB"/>
        </w:rPr>
        <w:drawing>
          <wp:inline distT="0" distB="0" distL="0" distR="0" wp14:anchorId="2E05A571" wp14:editId="29A8B9AB">
            <wp:extent cx="2751151" cy="3386455"/>
            <wp:effectExtent l="0" t="0" r="0" b="4445"/>
            <wp:docPr id="40" name="Picture 40"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login for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751482" cy="3386862"/>
                    </a:xfrm>
                    <a:prstGeom prst="rect">
                      <a:avLst/>
                    </a:prstGeom>
                  </pic:spPr>
                </pic:pic>
              </a:graphicData>
            </a:graphic>
          </wp:inline>
        </w:drawing>
      </w:r>
    </w:p>
    <w:p w14:paraId="07E0BA30" w14:textId="0963DD80" w:rsidR="00EB242F" w:rsidRPr="00F12669" w:rsidRDefault="00EB242F" w:rsidP="00F12669">
      <w:pPr>
        <w:pStyle w:val="Caption"/>
        <w:jc w:val="center"/>
        <w:rPr>
          <w:b/>
          <w:i w:val="0"/>
          <w:color w:val="auto"/>
          <w:sz w:val="24"/>
          <w:szCs w:val="24"/>
        </w:rPr>
      </w:pPr>
      <w:bookmarkStart w:id="556" w:name="_Toc216891465"/>
      <w:bookmarkStart w:id="557" w:name="_Toc216936212"/>
      <w:bookmarkStart w:id="558" w:name="_Toc228891334"/>
      <w:bookmarkStart w:id="559" w:name="_Toc228899392"/>
      <w:bookmarkStart w:id="560" w:name="_Toc228901030"/>
      <w:bookmarkStart w:id="561" w:name="_Toc228901126"/>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w:t>
      </w:r>
      <w:r w:rsidR="00D63499">
        <w:rPr>
          <w:b/>
          <w:i w:val="0"/>
          <w:noProof/>
          <w:color w:val="auto"/>
          <w:sz w:val="24"/>
          <w:szCs w:val="24"/>
        </w:rPr>
        <w:t>13</w:t>
      </w:r>
      <w:r w:rsidRPr="00EB242F">
        <w:rPr>
          <w:b/>
          <w:i w:val="0"/>
          <w:color w:val="auto"/>
          <w:sz w:val="24"/>
          <w:szCs w:val="24"/>
        </w:rPr>
        <w:fldChar w:fldCharType="end"/>
      </w:r>
      <w:r w:rsidRPr="00EB242F">
        <w:rPr>
          <w:b/>
          <w:i w:val="0"/>
          <w:color w:val="auto"/>
          <w:sz w:val="24"/>
          <w:szCs w:val="24"/>
        </w:rPr>
        <w:t>:Register Page</w:t>
      </w:r>
      <w:bookmarkEnd w:id="556"/>
      <w:bookmarkEnd w:id="557"/>
      <w:bookmarkEnd w:id="558"/>
      <w:bookmarkEnd w:id="559"/>
      <w:bookmarkEnd w:id="560"/>
      <w:bookmarkEnd w:id="561"/>
    </w:p>
    <w:p w14:paraId="53536B39" w14:textId="77777777" w:rsidR="00052829" w:rsidRPr="00542B7F" w:rsidRDefault="00052829" w:rsidP="00EA3B14">
      <w:pPr>
        <w:spacing w:before="120" w:after="120" w:line="360" w:lineRule="auto"/>
        <w:jc w:val="center"/>
        <w:rPr>
          <w:b/>
        </w:rPr>
      </w:pPr>
      <w:r>
        <w:rPr>
          <w:rFonts w:asciiTheme="majorBidi" w:hAnsiTheme="majorBidi" w:cstheme="majorBidi"/>
          <w:noProof/>
          <w:lang w:val="en-GB" w:eastAsia="en-GB"/>
        </w:rPr>
        <w:lastRenderedPageBreak/>
        <w:drawing>
          <wp:inline distT="0" distB="0" distL="0" distR="0" wp14:anchorId="48E791E3" wp14:editId="76D49737">
            <wp:extent cx="2909929" cy="3393782"/>
            <wp:effectExtent l="0" t="0" r="5080" b="0"/>
            <wp:docPr id="41" name="Picture 4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login for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925174" cy="3411562"/>
                    </a:xfrm>
                    <a:prstGeom prst="rect">
                      <a:avLst/>
                    </a:prstGeom>
                  </pic:spPr>
                </pic:pic>
              </a:graphicData>
            </a:graphic>
          </wp:inline>
        </w:drawing>
      </w:r>
    </w:p>
    <w:p w14:paraId="424554DB" w14:textId="37009F7E" w:rsidR="00EA3B14" w:rsidRDefault="00EB242F" w:rsidP="00EB242F">
      <w:pPr>
        <w:pStyle w:val="Caption"/>
        <w:jc w:val="center"/>
        <w:rPr>
          <w:b/>
          <w:i w:val="0"/>
          <w:color w:val="auto"/>
          <w:sz w:val="24"/>
          <w:szCs w:val="24"/>
        </w:rPr>
      </w:pPr>
      <w:bookmarkStart w:id="562" w:name="_Toc216891466"/>
      <w:bookmarkStart w:id="563" w:name="_Toc216936213"/>
      <w:bookmarkStart w:id="564" w:name="_Toc228891335"/>
      <w:bookmarkStart w:id="565" w:name="_Toc228899393"/>
      <w:bookmarkStart w:id="566" w:name="_Toc228901031"/>
      <w:bookmarkStart w:id="567" w:name="_Toc228901127"/>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00424619">
        <w:rPr>
          <w:b/>
          <w:i w:val="0"/>
          <w:noProof/>
          <w:color w:val="auto"/>
          <w:sz w:val="24"/>
          <w:szCs w:val="24"/>
        </w:rPr>
        <w:t>5.</w:t>
      </w:r>
      <w:r w:rsidR="00D63499">
        <w:rPr>
          <w:b/>
          <w:i w:val="0"/>
          <w:noProof/>
          <w:color w:val="auto"/>
          <w:sz w:val="24"/>
          <w:szCs w:val="24"/>
        </w:rPr>
        <w:t>14</w:t>
      </w:r>
      <w:r w:rsidRPr="00EB242F">
        <w:rPr>
          <w:b/>
          <w:i w:val="0"/>
          <w:color w:val="auto"/>
          <w:sz w:val="24"/>
          <w:szCs w:val="24"/>
        </w:rPr>
        <w:fldChar w:fldCharType="end"/>
      </w:r>
      <w:r w:rsidRPr="00EB242F">
        <w:rPr>
          <w:b/>
          <w:i w:val="0"/>
          <w:color w:val="auto"/>
          <w:sz w:val="24"/>
          <w:szCs w:val="24"/>
        </w:rPr>
        <w:t>:Login Page</w:t>
      </w:r>
      <w:bookmarkEnd w:id="562"/>
      <w:bookmarkEnd w:id="563"/>
      <w:bookmarkEnd w:id="564"/>
      <w:bookmarkEnd w:id="565"/>
      <w:bookmarkEnd w:id="566"/>
      <w:bookmarkEnd w:id="567"/>
    </w:p>
    <w:p w14:paraId="78D525A7" w14:textId="77777777" w:rsidR="00307CA7" w:rsidRDefault="00307CA7" w:rsidP="00307CA7"/>
    <w:p w14:paraId="24127E8A" w14:textId="77777777" w:rsidR="00307CA7" w:rsidRDefault="00307CA7" w:rsidP="00307CA7"/>
    <w:p w14:paraId="748D4C2C" w14:textId="77777777" w:rsidR="00307CA7" w:rsidRDefault="00307CA7" w:rsidP="00307CA7"/>
    <w:p w14:paraId="6BB01E3B" w14:textId="77777777" w:rsidR="00307CA7" w:rsidRDefault="00307CA7" w:rsidP="00307CA7"/>
    <w:p w14:paraId="5E84AD26" w14:textId="77777777" w:rsidR="00307CA7" w:rsidRDefault="00307CA7" w:rsidP="00307CA7"/>
    <w:p w14:paraId="22F3846A" w14:textId="77777777" w:rsidR="00307CA7" w:rsidRDefault="00307CA7" w:rsidP="00307CA7"/>
    <w:p w14:paraId="732BA8C7" w14:textId="77777777" w:rsidR="00307CA7" w:rsidRDefault="00307CA7" w:rsidP="00307CA7"/>
    <w:p w14:paraId="6CF6C510" w14:textId="77777777" w:rsidR="00307CA7" w:rsidRDefault="00307CA7" w:rsidP="00307CA7"/>
    <w:p w14:paraId="51F2F0DF" w14:textId="77777777" w:rsidR="00307CA7" w:rsidRDefault="00307CA7" w:rsidP="00307CA7"/>
    <w:p w14:paraId="700F70CD" w14:textId="77777777" w:rsidR="00307CA7" w:rsidRDefault="00307CA7" w:rsidP="00307CA7"/>
    <w:p w14:paraId="1B6767DA" w14:textId="77777777" w:rsidR="00307CA7" w:rsidRDefault="00307CA7" w:rsidP="00307CA7"/>
    <w:p w14:paraId="6907E7F1" w14:textId="77777777" w:rsidR="00307CA7" w:rsidRDefault="00307CA7" w:rsidP="00307CA7"/>
    <w:p w14:paraId="6F59E8E8" w14:textId="77777777" w:rsidR="00307CA7" w:rsidRDefault="00307CA7" w:rsidP="00307CA7"/>
    <w:p w14:paraId="6748FCBF" w14:textId="77777777" w:rsidR="00307CA7" w:rsidRDefault="00307CA7" w:rsidP="00307CA7"/>
    <w:p w14:paraId="76151DF3" w14:textId="77777777" w:rsidR="00307CA7" w:rsidRDefault="00307CA7" w:rsidP="00307CA7"/>
    <w:p w14:paraId="232AE911" w14:textId="77777777" w:rsidR="00307CA7" w:rsidRDefault="00307CA7" w:rsidP="00307CA7"/>
    <w:p w14:paraId="403BF955" w14:textId="77777777" w:rsidR="00307CA7" w:rsidRDefault="00307CA7" w:rsidP="00307CA7"/>
    <w:p w14:paraId="57D908A5" w14:textId="77777777" w:rsidR="00307CA7" w:rsidRDefault="00307CA7" w:rsidP="00307CA7"/>
    <w:p w14:paraId="3C2D88D2" w14:textId="77777777" w:rsidR="00307CA7" w:rsidRPr="00307CA7" w:rsidRDefault="00307CA7" w:rsidP="00307CA7"/>
    <w:p w14:paraId="39E6A2D3" w14:textId="77777777" w:rsidR="00052829" w:rsidRPr="00052829" w:rsidRDefault="00D8183B" w:rsidP="00052829">
      <w:pPr>
        <w:pStyle w:val="Heading1"/>
      </w:pPr>
      <w:bookmarkStart w:id="568" w:name="_Toc228900920"/>
      <w:r w:rsidRPr="00542B7F">
        <w:lastRenderedPageBreak/>
        <w:t xml:space="preserve">CHAPTER </w:t>
      </w:r>
      <w:r w:rsidR="006642F9" w:rsidRPr="00542B7F">
        <w:t>6</w:t>
      </w:r>
      <w:r w:rsidRPr="00542B7F">
        <w:t xml:space="preserve">: </w:t>
      </w:r>
      <w:r w:rsidR="006642F9" w:rsidRPr="00542B7F">
        <w:t>TESTING AND EVALUATION</w:t>
      </w:r>
      <w:bookmarkEnd w:id="568"/>
    </w:p>
    <w:p w14:paraId="60015DE1" w14:textId="77777777" w:rsidR="00052829" w:rsidRPr="00052829" w:rsidRDefault="00052829" w:rsidP="005963EF">
      <w:pPr>
        <w:pStyle w:val="NormalWeb"/>
        <w:spacing w:before="120" w:beforeAutospacing="0" w:after="120" w:afterAutospacing="0" w:line="360" w:lineRule="auto"/>
        <w:jc w:val="both"/>
      </w:pPr>
      <w:bookmarkStart w:id="569" w:name="_Hlk216892897"/>
      <w:r w:rsidRPr="00EC749E">
        <w:t>This chapter discusses the testing and evaluation of the SafarBot system. Testing was performed to ensure that all system features work correctly, meet requirements, and provide a smooth user experience. Different testing techniques were applied at various stages of development.</w:t>
      </w:r>
      <w:bookmarkEnd w:id="569"/>
    </w:p>
    <w:p w14:paraId="2F7B69CA" w14:textId="77777777" w:rsidR="006642F9" w:rsidRPr="00542B7F" w:rsidRDefault="006642F9" w:rsidP="009D57E9">
      <w:pPr>
        <w:pStyle w:val="Heading2"/>
        <w:numPr>
          <w:ilvl w:val="1"/>
          <w:numId w:val="15"/>
        </w:numPr>
        <w:spacing w:before="120" w:after="120" w:line="360" w:lineRule="auto"/>
        <w:ind w:left="720" w:hanging="720"/>
        <w:jc w:val="both"/>
        <w:rPr>
          <w:rFonts w:ascii="Times New Roman" w:hAnsi="Times New Roman" w:cs="Times New Roman"/>
          <w:b/>
          <w:bCs/>
          <w:color w:val="auto"/>
          <w:sz w:val="28"/>
          <w:szCs w:val="28"/>
        </w:rPr>
      </w:pPr>
      <w:bookmarkStart w:id="570" w:name="_Toc228900921"/>
      <w:r w:rsidRPr="00542B7F">
        <w:rPr>
          <w:rFonts w:ascii="Times New Roman" w:hAnsi="Times New Roman" w:cs="Times New Roman"/>
          <w:b/>
          <w:bCs/>
          <w:color w:val="auto"/>
          <w:sz w:val="28"/>
          <w:szCs w:val="28"/>
        </w:rPr>
        <w:t>Verification</w:t>
      </w:r>
      <w:bookmarkEnd w:id="570"/>
    </w:p>
    <w:p w14:paraId="2C963730" w14:textId="77777777" w:rsidR="006D0650" w:rsidRPr="00542B7F" w:rsidRDefault="006D0650" w:rsidP="005963EF">
      <w:pPr>
        <w:spacing w:before="120" w:after="120" w:line="360" w:lineRule="auto"/>
        <w:ind w:firstLine="720"/>
        <w:jc w:val="both"/>
        <w:rPr>
          <w:b/>
          <w:bCs/>
        </w:rPr>
      </w:pPr>
      <w:r w:rsidRPr="00542B7F">
        <w:t>Verification ensures that the system is built correctly according to the approved requirements, design specifications, and proposal.</w:t>
      </w:r>
    </w:p>
    <w:p w14:paraId="19CFE6E2" w14:textId="77777777" w:rsidR="00052829" w:rsidRPr="005963EF" w:rsidRDefault="006D0650" w:rsidP="009D57E9">
      <w:pPr>
        <w:pStyle w:val="Heading3"/>
        <w:numPr>
          <w:ilvl w:val="2"/>
          <w:numId w:val="15"/>
        </w:numPr>
        <w:spacing w:before="120" w:after="120" w:line="360" w:lineRule="auto"/>
        <w:jc w:val="both"/>
        <w:rPr>
          <w:rFonts w:ascii="Times New Roman" w:hAnsi="Times New Roman" w:cs="Times New Roman"/>
          <w:b/>
          <w:bCs/>
          <w:i/>
          <w:color w:val="auto"/>
        </w:rPr>
      </w:pPr>
      <w:bookmarkStart w:id="571" w:name="_Toc228900922"/>
      <w:r w:rsidRPr="005963EF">
        <w:rPr>
          <w:rFonts w:ascii="Times New Roman" w:hAnsi="Times New Roman" w:cs="Times New Roman"/>
          <w:b/>
          <w:bCs/>
          <w:i/>
          <w:color w:val="auto"/>
        </w:rPr>
        <w:t>User  Module Verification</w:t>
      </w:r>
      <w:bookmarkEnd w:id="571"/>
    </w:p>
    <w:p w14:paraId="57D939A7" w14:textId="77777777" w:rsidR="00052829" w:rsidRPr="003C3A28" w:rsidRDefault="00052829" w:rsidP="009D57E9">
      <w:pPr>
        <w:pStyle w:val="NormalWeb"/>
        <w:numPr>
          <w:ilvl w:val="0"/>
          <w:numId w:val="39"/>
        </w:numPr>
        <w:spacing w:before="120" w:beforeAutospacing="0" w:after="120" w:afterAutospacing="0" w:line="360" w:lineRule="auto"/>
        <w:ind w:left="754" w:hanging="357"/>
        <w:jc w:val="both"/>
      </w:pPr>
      <w:bookmarkStart w:id="572" w:name="_Hlk216892941"/>
      <w:r w:rsidRPr="003C3A28">
        <w:t>User registration and login features match the project proposal.</w:t>
      </w:r>
    </w:p>
    <w:p w14:paraId="4385956F" w14:textId="77777777" w:rsidR="00052829" w:rsidRPr="003C3A28" w:rsidRDefault="00052829" w:rsidP="009D57E9">
      <w:pPr>
        <w:pStyle w:val="NormalWeb"/>
        <w:numPr>
          <w:ilvl w:val="0"/>
          <w:numId w:val="39"/>
        </w:numPr>
        <w:spacing w:before="120" w:beforeAutospacing="0" w:after="120" w:afterAutospacing="0" w:line="360" w:lineRule="auto"/>
        <w:ind w:left="754" w:hanging="357"/>
        <w:jc w:val="both"/>
      </w:pPr>
      <w:r w:rsidRPr="003C3A28">
        <w:t>Authentication and authorization rules are properly implemented.</w:t>
      </w:r>
    </w:p>
    <w:p w14:paraId="76C28E06" w14:textId="77777777" w:rsidR="00052829" w:rsidRPr="005963EF" w:rsidRDefault="00052829" w:rsidP="009D57E9">
      <w:pPr>
        <w:pStyle w:val="NormalWeb"/>
        <w:numPr>
          <w:ilvl w:val="0"/>
          <w:numId w:val="39"/>
        </w:numPr>
        <w:spacing w:before="120" w:beforeAutospacing="0" w:after="120" w:afterAutospacing="0" w:line="360" w:lineRule="auto"/>
        <w:ind w:left="754" w:hanging="357"/>
        <w:jc w:val="both"/>
      </w:pPr>
      <w:r w:rsidRPr="003C3A28">
        <w:t>No required user functionality is missing.</w:t>
      </w:r>
      <w:bookmarkEnd w:id="572"/>
    </w:p>
    <w:p w14:paraId="20CF800E" w14:textId="77777777" w:rsidR="00052829" w:rsidRPr="005963EF" w:rsidRDefault="00052829" w:rsidP="009D57E9">
      <w:pPr>
        <w:pStyle w:val="Heading3"/>
        <w:numPr>
          <w:ilvl w:val="2"/>
          <w:numId w:val="15"/>
        </w:numPr>
        <w:spacing w:before="120" w:after="120" w:line="360" w:lineRule="auto"/>
        <w:jc w:val="both"/>
        <w:rPr>
          <w:rFonts w:ascii="Times New Roman" w:hAnsi="Times New Roman" w:cs="Times New Roman"/>
          <w:b/>
          <w:bCs/>
          <w:i/>
          <w:color w:val="auto"/>
        </w:rPr>
      </w:pPr>
      <w:bookmarkStart w:id="573" w:name="_Toc228900923"/>
      <w:r w:rsidRPr="005963EF">
        <w:rPr>
          <w:rStyle w:val="Strong"/>
          <w:rFonts w:ascii="Times New Roman" w:hAnsi="Times New Roman"/>
          <w:i/>
          <w:color w:val="auto"/>
        </w:rPr>
        <w:t>Ticket Booking &amp; Route</w:t>
      </w:r>
      <w:r w:rsidRPr="005963EF">
        <w:rPr>
          <w:rStyle w:val="Strong"/>
          <w:rFonts w:ascii="Times New Roman" w:hAnsi="Times New Roman"/>
          <w:b w:val="0"/>
          <w:bCs w:val="0"/>
          <w:i/>
          <w:color w:val="auto"/>
        </w:rPr>
        <w:t xml:space="preserve"> </w:t>
      </w:r>
      <w:r w:rsidR="006D0650" w:rsidRPr="005963EF">
        <w:rPr>
          <w:rFonts w:ascii="Times New Roman" w:hAnsi="Times New Roman" w:cs="Times New Roman"/>
          <w:b/>
          <w:bCs/>
          <w:i/>
          <w:color w:val="auto"/>
        </w:rPr>
        <w:t>Module Verification</w:t>
      </w:r>
      <w:bookmarkEnd w:id="573"/>
    </w:p>
    <w:p w14:paraId="537066F0" w14:textId="77777777" w:rsidR="00052829" w:rsidRPr="003C3A28" w:rsidRDefault="00052829" w:rsidP="009D57E9">
      <w:pPr>
        <w:pStyle w:val="NormalWeb"/>
        <w:numPr>
          <w:ilvl w:val="0"/>
          <w:numId w:val="40"/>
        </w:numPr>
        <w:spacing w:before="120" w:beforeAutospacing="0" w:after="120" w:afterAutospacing="0" w:line="360" w:lineRule="auto"/>
        <w:ind w:left="811" w:hanging="357"/>
        <w:jc w:val="both"/>
      </w:pPr>
      <w:bookmarkStart w:id="574" w:name="_Hlk216892968"/>
      <w:r w:rsidRPr="003C3A28">
        <w:t>Ticket booking, route selection, and seat management meet system specifications.</w:t>
      </w:r>
    </w:p>
    <w:p w14:paraId="1A29D477" w14:textId="77777777" w:rsidR="00052829" w:rsidRPr="003C3A28" w:rsidRDefault="00052829" w:rsidP="009D57E9">
      <w:pPr>
        <w:pStyle w:val="NormalWeb"/>
        <w:numPr>
          <w:ilvl w:val="0"/>
          <w:numId w:val="40"/>
        </w:numPr>
        <w:spacing w:before="120" w:beforeAutospacing="0" w:after="120" w:afterAutospacing="0" w:line="360" w:lineRule="auto"/>
        <w:ind w:left="811" w:hanging="357"/>
        <w:jc w:val="both"/>
      </w:pPr>
      <w:r w:rsidRPr="003C3A28">
        <w:t>Data flow between booking, payment, and database modules is correct.</w:t>
      </w:r>
    </w:p>
    <w:p w14:paraId="51C89373" w14:textId="77777777" w:rsidR="00052829" w:rsidRPr="005963EF" w:rsidRDefault="00052829" w:rsidP="009D57E9">
      <w:pPr>
        <w:pStyle w:val="NormalWeb"/>
        <w:numPr>
          <w:ilvl w:val="0"/>
          <w:numId w:val="40"/>
        </w:numPr>
        <w:spacing w:before="120" w:beforeAutospacing="0" w:after="120" w:afterAutospacing="0" w:line="360" w:lineRule="auto"/>
        <w:ind w:left="811" w:hanging="357"/>
        <w:jc w:val="both"/>
      </w:pPr>
      <w:r w:rsidRPr="003C3A28">
        <w:t>Design and functional requirements are fully fulfilled.</w:t>
      </w:r>
      <w:bookmarkEnd w:id="574"/>
    </w:p>
    <w:p w14:paraId="16CD81CA" w14:textId="77777777" w:rsidR="00052829" w:rsidRPr="005963EF" w:rsidRDefault="00052829" w:rsidP="009D57E9">
      <w:pPr>
        <w:pStyle w:val="Heading3"/>
        <w:numPr>
          <w:ilvl w:val="2"/>
          <w:numId w:val="15"/>
        </w:numPr>
        <w:spacing w:before="120" w:after="120" w:line="360" w:lineRule="auto"/>
        <w:jc w:val="both"/>
        <w:rPr>
          <w:rFonts w:ascii="Times New Roman" w:hAnsi="Times New Roman" w:cs="Times New Roman"/>
          <w:b/>
          <w:bCs/>
          <w:i/>
          <w:color w:val="auto"/>
        </w:rPr>
      </w:pPr>
      <w:bookmarkStart w:id="575" w:name="_Toc228900924"/>
      <w:r w:rsidRPr="005963EF">
        <w:rPr>
          <w:rStyle w:val="Strong"/>
          <w:rFonts w:ascii="Times New Roman" w:hAnsi="Times New Roman"/>
          <w:i/>
          <w:color w:val="auto"/>
        </w:rPr>
        <w:t>Provider &amp; Notification</w:t>
      </w:r>
      <w:r w:rsidRPr="005963EF">
        <w:rPr>
          <w:rStyle w:val="Strong"/>
          <w:rFonts w:ascii="Times New Roman" w:hAnsi="Times New Roman"/>
          <w:b w:val="0"/>
          <w:bCs w:val="0"/>
          <w:i/>
          <w:color w:val="auto"/>
        </w:rPr>
        <w:t xml:space="preserve"> </w:t>
      </w:r>
      <w:r w:rsidR="006D0650" w:rsidRPr="005963EF">
        <w:rPr>
          <w:rFonts w:ascii="Times New Roman" w:hAnsi="Times New Roman" w:cs="Times New Roman"/>
          <w:b/>
          <w:bCs/>
          <w:i/>
          <w:color w:val="auto"/>
        </w:rPr>
        <w:t>Module Verification</w:t>
      </w:r>
      <w:bookmarkEnd w:id="575"/>
    </w:p>
    <w:p w14:paraId="64F8E225" w14:textId="77777777" w:rsidR="00052829" w:rsidRPr="003C3A28" w:rsidRDefault="00052829" w:rsidP="009D57E9">
      <w:pPr>
        <w:pStyle w:val="NormalWeb"/>
        <w:numPr>
          <w:ilvl w:val="0"/>
          <w:numId w:val="41"/>
        </w:numPr>
        <w:spacing w:before="120" w:beforeAutospacing="0" w:after="120" w:afterAutospacing="0" w:line="360" w:lineRule="auto"/>
        <w:ind w:left="754" w:hanging="357"/>
        <w:jc w:val="both"/>
      </w:pPr>
      <w:bookmarkStart w:id="576" w:name="_Hlk216892989"/>
      <w:r w:rsidRPr="003C3A28">
        <w:t>Transport provider features follow the approved system design.</w:t>
      </w:r>
    </w:p>
    <w:p w14:paraId="3B089563" w14:textId="77777777" w:rsidR="00052829" w:rsidRPr="003C3A28" w:rsidRDefault="00052829" w:rsidP="009D57E9">
      <w:pPr>
        <w:pStyle w:val="NormalWeb"/>
        <w:numPr>
          <w:ilvl w:val="0"/>
          <w:numId w:val="41"/>
        </w:numPr>
        <w:spacing w:before="120" w:beforeAutospacing="0" w:after="120" w:afterAutospacing="0" w:line="360" w:lineRule="auto"/>
        <w:ind w:left="754" w:hanging="357"/>
        <w:jc w:val="both"/>
      </w:pPr>
      <w:r w:rsidRPr="003C3A28">
        <w:t>Notifications behave according to documented workflows.</w:t>
      </w:r>
    </w:p>
    <w:p w14:paraId="5357B8AD" w14:textId="77777777" w:rsidR="00052829" w:rsidRPr="005963EF" w:rsidRDefault="00052829" w:rsidP="009D57E9">
      <w:pPr>
        <w:pStyle w:val="NormalWeb"/>
        <w:numPr>
          <w:ilvl w:val="0"/>
          <w:numId w:val="41"/>
        </w:numPr>
        <w:spacing w:before="120" w:beforeAutospacing="0" w:after="120" w:afterAutospacing="0" w:line="360" w:lineRule="auto"/>
        <w:ind w:left="754" w:hanging="357"/>
        <w:jc w:val="both"/>
      </w:pPr>
      <w:r w:rsidRPr="003C3A28">
        <w:t>Security standards are properly implemented.</w:t>
      </w:r>
      <w:bookmarkEnd w:id="576"/>
    </w:p>
    <w:p w14:paraId="6754AA26" w14:textId="77777777" w:rsidR="00052829" w:rsidRPr="005963EF" w:rsidRDefault="006D0650" w:rsidP="009D57E9">
      <w:pPr>
        <w:pStyle w:val="Heading3"/>
        <w:numPr>
          <w:ilvl w:val="2"/>
          <w:numId w:val="15"/>
        </w:numPr>
        <w:spacing w:before="120" w:after="120" w:line="360" w:lineRule="auto"/>
        <w:jc w:val="both"/>
        <w:rPr>
          <w:rFonts w:ascii="Times New Roman" w:hAnsi="Times New Roman" w:cs="Times New Roman"/>
          <w:b/>
          <w:bCs/>
          <w:i/>
          <w:color w:val="auto"/>
        </w:rPr>
      </w:pPr>
      <w:bookmarkStart w:id="577" w:name="_Toc228900925"/>
      <w:r w:rsidRPr="005963EF">
        <w:rPr>
          <w:rFonts w:ascii="Times New Roman" w:hAnsi="Times New Roman" w:cs="Times New Roman"/>
          <w:b/>
          <w:bCs/>
          <w:i/>
          <w:color w:val="auto"/>
        </w:rPr>
        <w:t>AI Module Verification</w:t>
      </w:r>
      <w:bookmarkEnd w:id="577"/>
    </w:p>
    <w:p w14:paraId="361063D3" w14:textId="77777777" w:rsidR="00052829" w:rsidRPr="003C3A28" w:rsidRDefault="00052829" w:rsidP="009D57E9">
      <w:pPr>
        <w:pStyle w:val="NormalWeb"/>
        <w:numPr>
          <w:ilvl w:val="0"/>
          <w:numId w:val="42"/>
        </w:numPr>
        <w:spacing w:before="120" w:beforeAutospacing="0" w:after="120" w:afterAutospacing="0" w:line="360" w:lineRule="auto"/>
        <w:ind w:left="754" w:hanging="357"/>
        <w:jc w:val="both"/>
      </w:pPr>
      <w:bookmarkStart w:id="578" w:name="_Hlk216893021"/>
      <w:r w:rsidRPr="003C3A28">
        <w:t>AI-based features such as fraud detection and chat support meet defined requirements.</w:t>
      </w:r>
    </w:p>
    <w:p w14:paraId="2DD25E56" w14:textId="77777777" w:rsidR="00052829" w:rsidRPr="003C3A28" w:rsidRDefault="00052829" w:rsidP="009D57E9">
      <w:pPr>
        <w:pStyle w:val="NormalWeb"/>
        <w:numPr>
          <w:ilvl w:val="0"/>
          <w:numId w:val="42"/>
        </w:numPr>
        <w:spacing w:before="120" w:beforeAutospacing="0" w:after="120" w:afterAutospacing="0" w:line="360" w:lineRule="auto"/>
        <w:ind w:left="754" w:hanging="357"/>
        <w:jc w:val="both"/>
      </w:pPr>
      <w:r w:rsidRPr="003C3A28">
        <w:t>Decision logic follows the designed AI model.</w:t>
      </w:r>
    </w:p>
    <w:p w14:paraId="7A79C40F" w14:textId="77777777" w:rsidR="00052829" w:rsidRDefault="00052829" w:rsidP="009D57E9">
      <w:pPr>
        <w:pStyle w:val="NormalWeb"/>
        <w:numPr>
          <w:ilvl w:val="0"/>
          <w:numId w:val="42"/>
        </w:numPr>
        <w:spacing w:before="120" w:beforeAutospacing="0" w:after="120" w:afterAutospacing="0" w:line="360" w:lineRule="auto"/>
        <w:ind w:left="754" w:hanging="357"/>
        <w:jc w:val="both"/>
      </w:pPr>
      <w:r w:rsidRPr="003C3A28">
        <w:t>Outputs are consistent and reliable.</w:t>
      </w:r>
    </w:p>
    <w:bookmarkEnd w:id="578"/>
    <w:p w14:paraId="2C6363D8" w14:textId="77777777" w:rsidR="00052829" w:rsidRPr="00542B7F" w:rsidRDefault="00052829" w:rsidP="005963EF">
      <w:pPr>
        <w:spacing w:before="120" w:after="120" w:line="360" w:lineRule="auto"/>
        <w:ind w:firstLine="720"/>
        <w:jc w:val="both"/>
        <w:rPr>
          <w:b/>
          <w:bCs/>
        </w:rPr>
      </w:pPr>
    </w:p>
    <w:p w14:paraId="7BFA1AA0" w14:textId="77777777" w:rsidR="006642F9" w:rsidRPr="00542B7F" w:rsidRDefault="006642F9" w:rsidP="009D57E9">
      <w:pPr>
        <w:pStyle w:val="Heading2"/>
        <w:numPr>
          <w:ilvl w:val="1"/>
          <w:numId w:val="15"/>
        </w:numPr>
        <w:spacing w:before="120" w:after="120" w:line="360" w:lineRule="auto"/>
        <w:ind w:left="720" w:hanging="720"/>
        <w:jc w:val="both"/>
        <w:rPr>
          <w:rFonts w:ascii="Times New Roman" w:hAnsi="Times New Roman" w:cs="Times New Roman"/>
          <w:b/>
          <w:bCs/>
          <w:color w:val="auto"/>
          <w:sz w:val="28"/>
          <w:szCs w:val="28"/>
        </w:rPr>
      </w:pPr>
      <w:bookmarkStart w:id="579" w:name="_Toc228900926"/>
      <w:r w:rsidRPr="00542B7F">
        <w:rPr>
          <w:rFonts w:ascii="Times New Roman" w:hAnsi="Times New Roman" w:cs="Times New Roman"/>
          <w:b/>
          <w:bCs/>
          <w:color w:val="auto"/>
          <w:sz w:val="28"/>
          <w:szCs w:val="28"/>
        </w:rPr>
        <w:lastRenderedPageBreak/>
        <w:t>Validation</w:t>
      </w:r>
      <w:bookmarkEnd w:id="579"/>
    </w:p>
    <w:p w14:paraId="44DC5F11" w14:textId="77777777" w:rsidR="006D0650" w:rsidRPr="00542B7F" w:rsidRDefault="006D0650" w:rsidP="005963EF">
      <w:pPr>
        <w:spacing w:before="120" w:after="120" w:line="360" w:lineRule="auto"/>
        <w:jc w:val="both"/>
        <w:rPr>
          <w:b/>
          <w:bCs/>
        </w:rPr>
      </w:pPr>
      <w:r w:rsidRPr="00542B7F">
        <w:t>Validation ensures that the system fulfills user needs and real-world usage expectations.</w:t>
      </w:r>
    </w:p>
    <w:p w14:paraId="5537DB3A" w14:textId="77777777" w:rsidR="00052829" w:rsidRPr="005963EF" w:rsidRDefault="006D0650" w:rsidP="009D57E9">
      <w:pPr>
        <w:pStyle w:val="Heading3"/>
        <w:numPr>
          <w:ilvl w:val="2"/>
          <w:numId w:val="15"/>
        </w:numPr>
        <w:spacing w:before="120" w:after="120" w:line="360" w:lineRule="auto"/>
        <w:jc w:val="both"/>
        <w:rPr>
          <w:rFonts w:ascii="Times New Roman" w:hAnsi="Times New Roman" w:cs="Times New Roman"/>
          <w:b/>
          <w:bCs/>
          <w:i/>
          <w:color w:val="auto"/>
        </w:rPr>
      </w:pPr>
      <w:bookmarkStart w:id="580" w:name="_Toc228900927"/>
      <w:r w:rsidRPr="005963EF">
        <w:rPr>
          <w:rFonts w:ascii="Times New Roman" w:hAnsi="Times New Roman" w:cs="Times New Roman"/>
          <w:b/>
          <w:bCs/>
          <w:i/>
          <w:color w:val="auto"/>
        </w:rPr>
        <w:t>User Validation</w:t>
      </w:r>
      <w:bookmarkEnd w:id="580"/>
    </w:p>
    <w:p w14:paraId="5AE227EB" w14:textId="77777777" w:rsidR="00052829" w:rsidRPr="003C3A28" w:rsidRDefault="00052829" w:rsidP="009D57E9">
      <w:pPr>
        <w:pStyle w:val="NormalWeb"/>
        <w:numPr>
          <w:ilvl w:val="0"/>
          <w:numId w:val="43"/>
        </w:numPr>
        <w:spacing w:before="120" w:beforeAutospacing="0" w:after="120" w:afterAutospacing="0" w:line="360" w:lineRule="auto"/>
        <w:ind w:left="811" w:hanging="357"/>
        <w:jc w:val="both"/>
      </w:pPr>
      <w:bookmarkStart w:id="581" w:name="_Hlk216893055"/>
      <w:r w:rsidRPr="003C3A28">
        <w:t>The system satisfies passenger and provider needs.</w:t>
      </w:r>
    </w:p>
    <w:p w14:paraId="31225922" w14:textId="77777777" w:rsidR="00052829" w:rsidRPr="003C3A28" w:rsidRDefault="00052829" w:rsidP="009D57E9">
      <w:pPr>
        <w:pStyle w:val="NormalWeb"/>
        <w:numPr>
          <w:ilvl w:val="0"/>
          <w:numId w:val="43"/>
        </w:numPr>
        <w:spacing w:before="120" w:beforeAutospacing="0" w:after="120" w:afterAutospacing="0" w:line="360" w:lineRule="auto"/>
        <w:ind w:left="811" w:hanging="357"/>
        <w:jc w:val="both"/>
      </w:pPr>
      <w:r w:rsidRPr="003C3A28">
        <w:t>Real-world booking scenarios work successfully.</w:t>
      </w:r>
    </w:p>
    <w:p w14:paraId="0DC2435F" w14:textId="77777777" w:rsidR="00052829" w:rsidRPr="005963EF" w:rsidRDefault="00052829" w:rsidP="009D57E9">
      <w:pPr>
        <w:pStyle w:val="NormalWeb"/>
        <w:numPr>
          <w:ilvl w:val="0"/>
          <w:numId w:val="43"/>
        </w:numPr>
        <w:spacing w:before="120" w:beforeAutospacing="0" w:after="120" w:afterAutospacing="0" w:line="360" w:lineRule="auto"/>
        <w:ind w:left="811" w:hanging="357"/>
        <w:jc w:val="both"/>
      </w:pPr>
      <w:r w:rsidRPr="003C3A28">
        <w:t>Users trust the system for ticket booking and payments.</w:t>
      </w:r>
      <w:bookmarkEnd w:id="581"/>
    </w:p>
    <w:p w14:paraId="709F5B11" w14:textId="77777777" w:rsidR="00052829" w:rsidRPr="005963EF" w:rsidRDefault="006D0650" w:rsidP="009D57E9">
      <w:pPr>
        <w:pStyle w:val="Heading3"/>
        <w:numPr>
          <w:ilvl w:val="2"/>
          <w:numId w:val="15"/>
        </w:numPr>
        <w:spacing w:before="120" w:after="120" w:line="360" w:lineRule="auto"/>
        <w:jc w:val="both"/>
        <w:rPr>
          <w:rFonts w:ascii="Times New Roman" w:hAnsi="Times New Roman" w:cs="Times New Roman"/>
          <w:b/>
          <w:bCs/>
          <w:i/>
          <w:color w:val="auto"/>
        </w:rPr>
      </w:pPr>
      <w:bookmarkStart w:id="582" w:name="_Toc228900928"/>
      <w:r w:rsidRPr="005963EF">
        <w:rPr>
          <w:rFonts w:ascii="Times New Roman" w:hAnsi="Times New Roman" w:cs="Times New Roman"/>
          <w:b/>
          <w:bCs/>
          <w:i/>
          <w:color w:val="auto"/>
        </w:rPr>
        <w:t>Functional Validation</w:t>
      </w:r>
      <w:bookmarkEnd w:id="582"/>
    </w:p>
    <w:p w14:paraId="2C7586ED" w14:textId="77777777" w:rsidR="00052829" w:rsidRPr="003C3A28" w:rsidRDefault="00052829" w:rsidP="009D57E9">
      <w:pPr>
        <w:pStyle w:val="NormalWeb"/>
        <w:numPr>
          <w:ilvl w:val="0"/>
          <w:numId w:val="44"/>
        </w:numPr>
        <w:spacing w:before="120" w:beforeAutospacing="0" w:after="120" w:afterAutospacing="0" w:line="360" w:lineRule="auto"/>
        <w:ind w:left="811" w:hanging="357"/>
        <w:jc w:val="both"/>
      </w:pPr>
      <w:bookmarkStart w:id="583" w:name="_Hlk216893080"/>
      <w:r w:rsidRPr="003C3A28">
        <w:t>All system modules work together correctly.</w:t>
      </w:r>
    </w:p>
    <w:p w14:paraId="33C5ED5E" w14:textId="77777777" w:rsidR="00052829" w:rsidRPr="003C3A28" w:rsidRDefault="00052829" w:rsidP="009D57E9">
      <w:pPr>
        <w:pStyle w:val="NormalWeb"/>
        <w:numPr>
          <w:ilvl w:val="0"/>
          <w:numId w:val="44"/>
        </w:numPr>
        <w:spacing w:before="120" w:beforeAutospacing="0" w:after="120" w:afterAutospacing="0" w:line="360" w:lineRule="auto"/>
        <w:ind w:left="811" w:hanging="357"/>
        <w:jc w:val="both"/>
      </w:pPr>
      <w:r w:rsidRPr="003C3A28">
        <w:t>The system performs according to expectations.</w:t>
      </w:r>
    </w:p>
    <w:p w14:paraId="4B2FFCA0" w14:textId="77777777" w:rsidR="00052829" w:rsidRPr="005963EF" w:rsidRDefault="00052829" w:rsidP="009D57E9">
      <w:pPr>
        <w:pStyle w:val="NormalWeb"/>
        <w:numPr>
          <w:ilvl w:val="0"/>
          <w:numId w:val="44"/>
        </w:numPr>
        <w:spacing w:before="120" w:beforeAutospacing="0" w:after="120" w:afterAutospacing="0" w:line="360" w:lineRule="auto"/>
        <w:ind w:left="811" w:hanging="357"/>
        <w:jc w:val="both"/>
      </w:pPr>
      <w:r w:rsidRPr="003C3A28">
        <w:t>Project objectives are successfully achieved.</w:t>
      </w:r>
      <w:bookmarkEnd w:id="583"/>
    </w:p>
    <w:p w14:paraId="0AFB58ED" w14:textId="77777777" w:rsidR="00052829" w:rsidRPr="005963EF" w:rsidRDefault="006D0650" w:rsidP="009D57E9">
      <w:pPr>
        <w:pStyle w:val="Heading3"/>
        <w:numPr>
          <w:ilvl w:val="2"/>
          <w:numId w:val="15"/>
        </w:numPr>
        <w:spacing w:before="120" w:after="120" w:line="360" w:lineRule="auto"/>
        <w:jc w:val="both"/>
        <w:rPr>
          <w:rFonts w:ascii="Times New Roman" w:hAnsi="Times New Roman" w:cs="Times New Roman"/>
          <w:b/>
          <w:bCs/>
          <w:i/>
          <w:color w:val="auto"/>
        </w:rPr>
      </w:pPr>
      <w:bookmarkStart w:id="584" w:name="_Toc228900929"/>
      <w:r w:rsidRPr="005963EF">
        <w:rPr>
          <w:rFonts w:ascii="Times New Roman" w:hAnsi="Times New Roman" w:cs="Times New Roman"/>
          <w:b/>
          <w:bCs/>
          <w:i/>
          <w:color w:val="auto"/>
        </w:rPr>
        <w:t>Performance Validation</w:t>
      </w:r>
      <w:bookmarkEnd w:id="584"/>
    </w:p>
    <w:p w14:paraId="678F248F" w14:textId="77777777" w:rsidR="00052829" w:rsidRPr="003C3A28" w:rsidRDefault="00052829" w:rsidP="009D57E9">
      <w:pPr>
        <w:pStyle w:val="NormalWeb"/>
        <w:numPr>
          <w:ilvl w:val="0"/>
          <w:numId w:val="45"/>
        </w:numPr>
        <w:spacing w:before="120" w:beforeAutospacing="0" w:after="120" w:afterAutospacing="0" w:line="360" w:lineRule="auto"/>
        <w:ind w:left="811" w:hanging="357"/>
        <w:jc w:val="both"/>
      </w:pPr>
      <w:bookmarkStart w:id="585" w:name="_Hlk216893096"/>
      <w:r w:rsidRPr="003C3A28">
        <w:t>The system performs efficiently under normal and high usage.</w:t>
      </w:r>
    </w:p>
    <w:p w14:paraId="797A5F15" w14:textId="77777777" w:rsidR="00052829" w:rsidRPr="003C3A28" w:rsidRDefault="00052829" w:rsidP="009D57E9">
      <w:pPr>
        <w:pStyle w:val="NormalWeb"/>
        <w:numPr>
          <w:ilvl w:val="0"/>
          <w:numId w:val="45"/>
        </w:numPr>
        <w:spacing w:before="120" w:beforeAutospacing="0" w:after="120" w:afterAutospacing="0" w:line="360" w:lineRule="auto"/>
        <w:ind w:left="811" w:hanging="357"/>
        <w:jc w:val="both"/>
      </w:pPr>
      <w:r w:rsidRPr="003C3A28">
        <w:t>Response time remains acceptable during peak booking hours.</w:t>
      </w:r>
    </w:p>
    <w:p w14:paraId="669EA05D" w14:textId="77777777" w:rsidR="00052829" w:rsidRPr="005963EF" w:rsidRDefault="00052829" w:rsidP="009D57E9">
      <w:pPr>
        <w:pStyle w:val="NormalWeb"/>
        <w:numPr>
          <w:ilvl w:val="0"/>
          <w:numId w:val="45"/>
        </w:numPr>
        <w:spacing w:before="120" w:beforeAutospacing="0" w:after="120" w:afterAutospacing="0" w:line="360" w:lineRule="auto"/>
        <w:ind w:left="811" w:hanging="357"/>
        <w:jc w:val="both"/>
      </w:pPr>
      <w:r w:rsidRPr="003C3A28">
        <w:t>System reliability is confirmed through repeated testing.</w:t>
      </w:r>
      <w:bookmarkEnd w:id="585"/>
    </w:p>
    <w:p w14:paraId="6E7AF3D0" w14:textId="77777777" w:rsidR="006D0650" w:rsidRPr="00542B7F" w:rsidRDefault="006D0650" w:rsidP="000D15DB">
      <w:pPr>
        <w:pStyle w:val="Heading2"/>
        <w:numPr>
          <w:ilvl w:val="1"/>
          <w:numId w:val="15"/>
        </w:numPr>
        <w:spacing w:before="120" w:after="120" w:line="360" w:lineRule="auto"/>
        <w:ind w:left="720" w:hanging="720"/>
        <w:jc w:val="both"/>
        <w:rPr>
          <w:rFonts w:ascii="Times New Roman" w:hAnsi="Times New Roman" w:cs="Times New Roman"/>
          <w:b/>
          <w:bCs/>
          <w:color w:val="auto"/>
          <w:sz w:val="28"/>
          <w:szCs w:val="28"/>
        </w:rPr>
      </w:pPr>
      <w:bookmarkStart w:id="586" w:name="_Toc228900930"/>
      <w:r w:rsidRPr="00542B7F">
        <w:rPr>
          <w:rFonts w:ascii="Times New Roman" w:hAnsi="Times New Roman" w:cs="Times New Roman"/>
          <w:b/>
          <w:bCs/>
          <w:color w:val="auto"/>
          <w:sz w:val="28"/>
          <w:szCs w:val="28"/>
        </w:rPr>
        <w:t>Usability Testing</w:t>
      </w:r>
      <w:bookmarkEnd w:id="586"/>
    </w:p>
    <w:p w14:paraId="7DE85F35" w14:textId="77777777" w:rsidR="006D0650" w:rsidRPr="00542B7F" w:rsidRDefault="006D0650" w:rsidP="000D15DB">
      <w:pPr>
        <w:spacing w:before="120" w:after="120" w:line="360" w:lineRule="auto"/>
        <w:jc w:val="both"/>
        <w:rPr>
          <w:bCs/>
        </w:rPr>
      </w:pPr>
      <w:r w:rsidRPr="00542B7F">
        <w:t>Usability testing ensures ease of use and accessibility for all users.</w:t>
      </w:r>
    </w:p>
    <w:p w14:paraId="56995CC7" w14:textId="77777777" w:rsidR="00052829" w:rsidRPr="005963EF" w:rsidRDefault="006D0650" w:rsidP="009D57E9">
      <w:pPr>
        <w:pStyle w:val="Heading3"/>
        <w:numPr>
          <w:ilvl w:val="2"/>
          <w:numId w:val="15"/>
        </w:numPr>
        <w:spacing w:before="120" w:after="120" w:line="360" w:lineRule="auto"/>
        <w:jc w:val="both"/>
        <w:rPr>
          <w:rFonts w:ascii="Times New Roman" w:hAnsi="Times New Roman" w:cs="Times New Roman"/>
          <w:b/>
          <w:bCs/>
          <w:i/>
          <w:color w:val="auto"/>
        </w:rPr>
      </w:pPr>
      <w:bookmarkStart w:id="587" w:name="_Toc228900931"/>
      <w:r w:rsidRPr="005963EF">
        <w:rPr>
          <w:rFonts w:ascii="Times New Roman" w:hAnsi="Times New Roman" w:cs="Times New Roman"/>
          <w:b/>
          <w:bCs/>
          <w:i/>
          <w:color w:val="auto"/>
        </w:rPr>
        <w:t>User Interface Usability</w:t>
      </w:r>
      <w:bookmarkEnd w:id="587"/>
    </w:p>
    <w:p w14:paraId="5489271E" w14:textId="77777777" w:rsidR="00052829" w:rsidRPr="003C3A28" w:rsidRDefault="00052829" w:rsidP="009D57E9">
      <w:pPr>
        <w:pStyle w:val="NormalWeb"/>
        <w:numPr>
          <w:ilvl w:val="0"/>
          <w:numId w:val="46"/>
        </w:numPr>
        <w:spacing w:before="120" w:beforeAutospacing="0" w:after="120" w:afterAutospacing="0" w:line="360" w:lineRule="auto"/>
        <w:ind w:left="811" w:hanging="357"/>
        <w:jc w:val="both"/>
      </w:pPr>
      <w:bookmarkStart w:id="588" w:name="_Hlk216893134"/>
      <w:r w:rsidRPr="003C3A28">
        <w:t>The interface is easy to understand and navigate.</w:t>
      </w:r>
    </w:p>
    <w:p w14:paraId="2CAE8829" w14:textId="77777777" w:rsidR="00052829" w:rsidRPr="003C3A28" w:rsidRDefault="00052829" w:rsidP="009D57E9">
      <w:pPr>
        <w:pStyle w:val="NormalWeb"/>
        <w:numPr>
          <w:ilvl w:val="0"/>
          <w:numId w:val="46"/>
        </w:numPr>
        <w:spacing w:before="120" w:beforeAutospacing="0" w:after="120" w:afterAutospacing="0" w:line="360" w:lineRule="auto"/>
        <w:ind w:left="811" w:hanging="357"/>
        <w:jc w:val="both"/>
      </w:pPr>
      <w:r w:rsidRPr="003C3A28">
        <w:t>Buttons, icons, and instructions are clear.</w:t>
      </w:r>
    </w:p>
    <w:p w14:paraId="3EAA53B4" w14:textId="77777777" w:rsidR="00052829" w:rsidRPr="005963EF" w:rsidRDefault="00052829" w:rsidP="009D57E9">
      <w:pPr>
        <w:pStyle w:val="NormalWeb"/>
        <w:numPr>
          <w:ilvl w:val="0"/>
          <w:numId w:val="46"/>
        </w:numPr>
        <w:spacing w:before="120" w:beforeAutospacing="0" w:after="120" w:afterAutospacing="0" w:line="360" w:lineRule="auto"/>
        <w:ind w:left="811" w:hanging="357"/>
        <w:jc w:val="both"/>
      </w:pPr>
      <w:r w:rsidRPr="003C3A28">
        <w:t>Users can operate the system without prior training.</w:t>
      </w:r>
      <w:bookmarkEnd w:id="588"/>
    </w:p>
    <w:p w14:paraId="2759ECD2" w14:textId="77777777" w:rsidR="00052829" w:rsidRPr="005963EF" w:rsidRDefault="00052829" w:rsidP="009D57E9">
      <w:pPr>
        <w:pStyle w:val="Heading3"/>
        <w:numPr>
          <w:ilvl w:val="2"/>
          <w:numId w:val="15"/>
        </w:numPr>
        <w:spacing w:before="120" w:after="120" w:line="360" w:lineRule="auto"/>
        <w:jc w:val="both"/>
        <w:rPr>
          <w:rFonts w:ascii="Times New Roman" w:hAnsi="Times New Roman" w:cs="Times New Roman"/>
          <w:b/>
          <w:bCs/>
          <w:i/>
          <w:color w:val="auto"/>
        </w:rPr>
      </w:pPr>
      <w:bookmarkStart w:id="589" w:name="_Toc228900932"/>
      <w:r w:rsidRPr="005963EF">
        <w:rPr>
          <w:rFonts w:ascii="Times New Roman" w:hAnsi="Times New Roman" w:cs="Times New Roman"/>
          <w:b/>
          <w:bCs/>
          <w:i/>
          <w:color w:val="auto"/>
        </w:rPr>
        <w:t>Ticket Booking</w:t>
      </w:r>
      <w:r w:rsidR="00DA33EC" w:rsidRPr="005963EF">
        <w:rPr>
          <w:rFonts w:ascii="Times New Roman" w:hAnsi="Times New Roman" w:cs="Times New Roman"/>
          <w:b/>
          <w:bCs/>
          <w:i/>
          <w:color w:val="auto"/>
        </w:rPr>
        <w:t xml:space="preserve"> Usability</w:t>
      </w:r>
      <w:bookmarkEnd w:id="589"/>
    </w:p>
    <w:p w14:paraId="3FDEF241" w14:textId="77777777" w:rsidR="00052829" w:rsidRPr="003C3A28" w:rsidRDefault="00052829" w:rsidP="009D57E9">
      <w:pPr>
        <w:pStyle w:val="NormalWeb"/>
        <w:numPr>
          <w:ilvl w:val="0"/>
          <w:numId w:val="47"/>
        </w:numPr>
        <w:spacing w:before="120" w:beforeAutospacing="0" w:after="120" w:afterAutospacing="0" w:line="360" w:lineRule="auto"/>
        <w:ind w:left="811" w:hanging="357"/>
        <w:jc w:val="both"/>
      </w:pPr>
      <w:bookmarkStart w:id="590" w:name="_Hlk216893150"/>
      <w:r w:rsidRPr="003C3A28">
        <w:t>Booking steps are simple and straightforward.</w:t>
      </w:r>
    </w:p>
    <w:p w14:paraId="670089C4" w14:textId="77777777" w:rsidR="00052829" w:rsidRPr="003C3A28" w:rsidRDefault="00052829" w:rsidP="009D57E9">
      <w:pPr>
        <w:pStyle w:val="NormalWeb"/>
        <w:numPr>
          <w:ilvl w:val="0"/>
          <w:numId w:val="47"/>
        </w:numPr>
        <w:spacing w:before="120" w:beforeAutospacing="0" w:after="120" w:afterAutospacing="0" w:line="360" w:lineRule="auto"/>
        <w:ind w:left="811" w:hanging="357"/>
        <w:jc w:val="both"/>
      </w:pPr>
      <w:r w:rsidRPr="003C3A28">
        <w:t>Minimum user input is required.</w:t>
      </w:r>
    </w:p>
    <w:p w14:paraId="1AB22276" w14:textId="77777777" w:rsidR="00052829" w:rsidRPr="005963EF" w:rsidRDefault="00052829" w:rsidP="009D57E9">
      <w:pPr>
        <w:pStyle w:val="NormalWeb"/>
        <w:numPr>
          <w:ilvl w:val="0"/>
          <w:numId w:val="47"/>
        </w:numPr>
        <w:spacing w:before="120" w:beforeAutospacing="0" w:after="120" w:afterAutospacing="0" w:line="360" w:lineRule="auto"/>
        <w:ind w:left="811" w:hanging="357"/>
        <w:jc w:val="both"/>
      </w:pPr>
      <w:r w:rsidRPr="003C3A28">
        <w:t>Users can complete ticket bookings easily.</w:t>
      </w:r>
      <w:bookmarkEnd w:id="590"/>
    </w:p>
    <w:p w14:paraId="3EE0BED1" w14:textId="77777777" w:rsidR="00052829" w:rsidRPr="005963EF" w:rsidRDefault="00052829" w:rsidP="009D57E9">
      <w:pPr>
        <w:pStyle w:val="Heading3"/>
        <w:numPr>
          <w:ilvl w:val="2"/>
          <w:numId w:val="15"/>
        </w:numPr>
        <w:spacing w:before="120" w:after="120" w:line="360" w:lineRule="auto"/>
        <w:jc w:val="both"/>
        <w:rPr>
          <w:rFonts w:ascii="Times New Roman" w:hAnsi="Times New Roman" w:cs="Times New Roman"/>
          <w:b/>
          <w:bCs/>
          <w:i/>
          <w:color w:val="auto"/>
        </w:rPr>
      </w:pPr>
      <w:bookmarkStart w:id="591" w:name="_Toc228900933"/>
      <w:r w:rsidRPr="005963EF">
        <w:rPr>
          <w:rFonts w:ascii="Times New Roman" w:hAnsi="Times New Roman" w:cs="Times New Roman"/>
          <w:b/>
          <w:bCs/>
          <w:i/>
          <w:color w:val="auto"/>
        </w:rPr>
        <w:lastRenderedPageBreak/>
        <w:t>Route</w:t>
      </w:r>
      <w:r w:rsidR="006D0650" w:rsidRPr="005963EF">
        <w:rPr>
          <w:rFonts w:ascii="Times New Roman" w:hAnsi="Times New Roman" w:cs="Times New Roman"/>
          <w:b/>
          <w:bCs/>
          <w:i/>
          <w:color w:val="auto"/>
        </w:rPr>
        <w:t xml:space="preserve"> &amp; Notification Usabil</w:t>
      </w:r>
      <w:r w:rsidR="00DA33EC" w:rsidRPr="005963EF">
        <w:rPr>
          <w:rFonts w:ascii="Times New Roman" w:hAnsi="Times New Roman" w:cs="Times New Roman"/>
          <w:b/>
          <w:bCs/>
          <w:i/>
          <w:color w:val="auto"/>
        </w:rPr>
        <w:t>ity</w:t>
      </w:r>
      <w:bookmarkEnd w:id="591"/>
    </w:p>
    <w:p w14:paraId="4F05295F" w14:textId="77777777" w:rsidR="00052829" w:rsidRPr="003C3A28" w:rsidRDefault="00052829" w:rsidP="009D57E9">
      <w:pPr>
        <w:pStyle w:val="NormalWeb"/>
        <w:numPr>
          <w:ilvl w:val="0"/>
          <w:numId w:val="48"/>
        </w:numPr>
        <w:spacing w:before="120" w:beforeAutospacing="0" w:after="120" w:afterAutospacing="0" w:line="360" w:lineRule="auto"/>
        <w:ind w:left="811" w:hanging="357"/>
        <w:jc w:val="both"/>
      </w:pPr>
      <w:bookmarkStart w:id="592" w:name="_Hlk216893174"/>
      <w:r w:rsidRPr="003C3A28">
        <w:t>Routes and schedules are clearly displayed.</w:t>
      </w:r>
    </w:p>
    <w:p w14:paraId="14110C5D" w14:textId="77777777" w:rsidR="00052829" w:rsidRPr="003C3A28" w:rsidRDefault="00052829" w:rsidP="009D57E9">
      <w:pPr>
        <w:pStyle w:val="NormalWeb"/>
        <w:numPr>
          <w:ilvl w:val="0"/>
          <w:numId w:val="48"/>
        </w:numPr>
        <w:spacing w:before="120" w:beforeAutospacing="0" w:after="120" w:afterAutospacing="0" w:line="360" w:lineRule="auto"/>
        <w:ind w:left="811" w:hanging="357"/>
        <w:jc w:val="both"/>
      </w:pPr>
      <w:r w:rsidRPr="003C3A28">
        <w:t>Notifications are noticeable and understandable.</w:t>
      </w:r>
    </w:p>
    <w:p w14:paraId="6D140002" w14:textId="77777777" w:rsidR="00052829" w:rsidRPr="005963EF" w:rsidRDefault="00052829" w:rsidP="009D57E9">
      <w:pPr>
        <w:pStyle w:val="NormalWeb"/>
        <w:numPr>
          <w:ilvl w:val="0"/>
          <w:numId w:val="48"/>
        </w:numPr>
        <w:spacing w:before="120" w:beforeAutospacing="0" w:after="120" w:afterAutospacing="0" w:line="360" w:lineRule="auto"/>
        <w:ind w:left="811" w:hanging="357"/>
        <w:jc w:val="both"/>
      </w:pPr>
      <w:r w:rsidRPr="003C3A28">
        <w:t>Users quickly grasp important travel information.</w:t>
      </w:r>
      <w:bookmarkEnd w:id="592"/>
    </w:p>
    <w:p w14:paraId="33513DB8" w14:textId="77777777" w:rsidR="00052829" w:rsidRPr="005963EF" w:rsidRDefault="00052829" w:rsidP="009D57E9">
      <w:pPr>
        <w:pStyle w:val="Heading3"/>
        <w:numPr>
          <w:ilvl w:val="2"/>
          <w:numId w:val="15"/>
        </w:numPr>
        <w:spacing w:before="120" w:after="120" w:line="360" w:lineRule="auto"/>
        <w:jc w:val="both"/>
        <w:rPr>
          <w:rFonts w:ascii="Times New Roman" w:hAnsi="Times New Roman" w:cs="Times New Roman"/>
          <w:b/>
          <w:bCs/>
          <w:i/>
          <w:color w:val="auto"/>
        </w:rPr>
      </w:pPr>
      <w:bookmarkStart w:id="593" w:name="_Toc228900934"/>
      <w:r w:rsidRPr="005963EF">
        <w:rPr>
          <w:rFonts w:ascii="Times New Roman" w:hAnsi="Times New Roman" w:cs="Times New Roman"/>
          <w:b/>
          <w:bCs/>
          <w:i/>
          <w:color w:val="auto"/>
        </w:rPr>
        <w:t>Provider</w:t>
      </w:r>
      <w:r w:rsidR="006D0650" w:rsidRPr="005963EF">
        <w:rPr>
          <w:rFonts w:ascii="Times New Roman" w:hAnsi="Times New Roman" w:cs="Times New Roman"/>
          <w:b/>
          <w:bCs/>
          <w:i/>
          <w:color w:val="auto"/>
        </w:rPr>
        <w:t xml:space="preserve"> Dashboard Usability</w:t>
      </w:r>
      <w:bookmarkEnd w:id="593"/>
    </w:p>
    <w:p w14:paraId="4EB99263" w14:textId="77777777" w:rsidR="00052829" w:rsidRPr="003C3A28" w:rsidRDefault="00052829" w:rsidP="009D57E9">
      <w:pPr>
        <w:pStyle w:val="NormalWeb"/>
        <w:numPr>
          <w:ilvl w:val="0"/>
          <w:numId w:val="49"/>
        </w:numPr>
        <w:spacing w:before="120" w:beforeAutospacing="0" w:after="120" w:afterAutospacing="0" w:line="360" w:lineRule="auto"/>
        <w:ind w:left="811" w:hanging="357"/>
        <w:jc w:val="both"/>
      </w:pPr>
      <w:bookmarkStart w:id="594" w:name="_Hlk216893196"/>
      <w:r w:rsidRPr="003C3A28">
        <w:t>Dashboard layout is clean and user-friendly.</w:t>
      </w:r>
    </w:p>
    <w:p w14:paraId="4031B1F0" w14:textId="77777777" w:rsidR="00052829" w:rsidRPr="003C3A28" w:rsidRDefault="00052829" w:rsidP="009D57E9">
      <w:pPr>
        <w:pStyle w:val="NormalWeb"/>
        <w:numPr>
          <w:ilvl w:val="0"/>
          <w:numId w:val="49"/>
        </w:numPr>
        <w:spacing w:before="120" w:beforeAutospacing="0" w:after="120" w:afterAutospacing="0" w:line="360" w:lineRule="auto"/>
        <w:ind w:left="811" w:hanging="357"/>
        <w:jc w:val="both"/>
      </w:pPr>
      <w:r w:rsidRPr="003C3A28">
        <w:t>Booking and route management tasks are clearly shown.</w:t>
      </w:r>
    </w:p>
    <w:p w14:paraId="4D841316" w14:textId="77777777" w:rsidR="00052829" w:rsidRPr="005963EF" w:rsidRDefault="00052829" w:rsidP="009D57E9">
      <w:pPr>
        <w:pStyle w:val="NormalWeb"/>
        <w:numPr>
          <w:ilvl w:val="0"/>
          <w:numId w:val="49"/>
        </w:numPr>
        <w:spacing w:before="120" w:beforeAutospacing="0" w:after="120" w:afterAutospacing="0" w:line="360" w:lineRule="auto"/>
        <w:ind w:left="811" w:hanging="357"/>
        <w:jc w:val="both"/>
      </w:pPr>
      <w:r w:rsidRPr="003C3A28">
        <w:t>Navigation between features is smooth.</w:t>
      </w:r>
      <w:bookmarkEnd w:id="594"/>
    </w:p>
    <w:p w14:paraId="5EDD1718" w14:textId="77777777" w:rsidR="009700F6" w:rsidRPr="00542B7F" w:rsidRDefault="00354FB5" w:rsidP="000D15DB">
      <w:pPr>
        <w:pStyle w:val="Heading2"/>
        <w:numPr>
          <w:ilvl w:val="1"/>
          <w:numId w:val="15"/>
        </w:numPr>
        <w:spacing w:before="120" w:after="120" w:line="360" w:lineRule="auto"/>
        <w:ind w:left="720" w:hanging="720"/>
        <w:jc w:val="both"/>
        <w:rPr>
          <w:rFonts w:ascii="Times New Roman" w:hAnsi="Times New Roman" w:cs="Times New Roman"/>
          <w:b/>
          <w:bCs/>
          <w:color w:val="auto"/>
          <w:sz w:val="28"/>
          <w:szCs w:val="28"/>
        </w:rPr>
      </w:pPr>
      <w:bookmarkStart w:id="595" w:name="_Toc228900935"/>
      <w:r w:rsidRPr="00542B7F">
        <w:rPr>
          <w:rFonts w:ascii="Times New Roman" w:hAnsi="Times New Roman" w:cs="Times New Roman"/>
          <w:b/>
          <w:bCs/>
          <w:color w:val="auto"/>
          <w:sz w:val="28"/>
          <w:szCs w:val="28"/>
        </w:rPr>
        <w:t>Unit Testing</w:t>
      </w:r>
      <w:bookmarkEnd w:id="595"/>
    </w:p>
    <w:p w14:paraId="62CBE755" w14:textId="77777777" w:rsidR="000D15DB" w:rsidRDefault="000D15DB" w:rsidP="000D15DB">
      <w:pPr>
        <w:spacing w:before="120" w:after="120" w:line="360" w:lineRule="auto"/>
      </w:pPr>
      <w:r>
        <w:t>Unit testing was performed to verify the individual modules of SafarBot independently before integration. The following test cases focus on core functions that can be tested with real input values, expected results, and actual outcomes. The previous step-based format has been replaced with an Input field to make each unit test more precise and executable.</w:t>
      </w:r>
    </w:p>
    <w:p w14:paraId="43768C22" w14:textId="5E5C686D" w:rsidR="000D15DB" w:rsidRPr="000D15DB" w:rsidRDefault="000D15DB" w:rsidP="00F12669">
      <w:pPr>
        <w:pStyle w:val="Caption"/>
        <w:spacing w:before="120" w:after="120" w:line="360" w:lineRule="auto"/>
        <w:jc w:val="center"/>
        <w:rPr>
          <w:b/>
          <w:color w:val="000000" w:themeColor="text1"/>
          <w:sz w:val="24"/>
          <w:szCs w:val="24"/>
        </w:rPr>
      </w:pPr>
      <w:bookmarkStart w:id="596" w:name="_Toc228891336"/>
      <w:bookmarkStart w:id="597" w:name="_Toc228892685"/>
      <w:bookmarkStart w:id="598" w:name="_Toc228899327"/>
      <w:bookmarkStart w:id="599" w:name="_Toc228901032"/>
      <w:bookmarkStart w:id="600" w:name="_Toc228901128"/>
      <w:r w:rsidRPr="000D15DB">
        <w:rPr>
          <w:b/>
          <w:i w:val="0"/>
          <w:color w:val="000000" w:themeColor="text1"/>
          <w:sz w:val="24"/>
          <w:szCs w:val="24"/>
        </w:rPr>
        <w:t xml:space="preserve">Table </w:t>
      </w:r>
      <w:r w:rsidR="004338BF">
        <w:rPr>
          <w:b/>
          <w:i w:val="0"/>
          <w:color w:val="000000" w:themeColor="text1"/>
          <w:sz w:val="24"/>
          <w:szCs w:val="24"/>
        </w:rPr>
        <w:t>6</w:t>
      </w:r>
      <w:r>
        <w:rPr>
          <w:b/>
          <w:i w:val="0"/>
          <w:color w:val="000000" w:themeColor="text1"/>
          <w:sz w:val="24"/>
          <w:szCs w:val="24"/>
        </w:rPr>
        <w:t>.</w:t>
      </w:r>
      <w:r>
        <w:rPr>
          <w:b/>
          <w:i w:val="0"/>
          <w:color w:val="000000" w:themeColor="text1"/>
          <w:sz w:val="24"/>
          <w:szCs w:val="24"/>
        </w:rPr>
        <w:fldChar w:fldCharType="begin"/>
      </w:r>
      <w:r>
        <w:rPr>
          <w:b/>
          <w:i w:val="0"/>
          <w:color w:val="000000" w:themeColor="text1"/>
          <w:sz w:val="24"/>
          <w:szCs w:val="24"/>
        </w:rPr>
        <w:instrText xml:space="preserve"> SEQ Table \* ARABIC \s 1 </w:instrText>
      </w:r>
      <w:r>
        <w:rPr>
          <w:b/>
          <w:i w:val="0"/>
          <w:color w:val="000000" w:themeColor="text1"/>
          <w:sz w:val="24"/>
          <w:szCs w:val="24"/>
        </w:rPr>
        <w:fldChar w:fldCharType="separate"/>
      </w:r>
      <w:r w:rsidR="00424619">
        <w:rPr>
          <w:b/>
          <w:i w:val="0"/>
          <w:noProof/>
          <w:color w:val="000000" w:themeColor="text1"/>
          <w:sz w:val="24"/>
          <w:szCs w:val="24"/>
        </w:rPr>
        <w:t>1</w:t>
      </w:r>
      <w:r>
        <w:rPr>
          <w:b/>
          <w:i w:val="0"/>
          <w:color w:val="000000" w:themeColor="text1"/>
          <w:sz w:val="24"/>
          <w:szCs w:val="24"/>
        </w:rPr>
        <w:fldChar w:fldCharType="end"/>
      </w:r>
      <w:r w:rsidRPr="000D15DB">
        <w:rPr>
          <w:b/>
          <w:i w:val="0"/>
          <w:color w:val="000000" w:themeColor="text1"/>
          <w:sz w:val="24"/>
          <w:szCs w:val="24"/>
        </w:rPr>
        <w:t>: User Registration with Valid Details</w:t>
      </w:r>
      <w:bookmarkEnd w:id="596"/>
      <w:bookmarkEnd w:id="597"/>
      <w:bookmarkEnd w:id="598"/>
      <w:bookmarkEnd w:id="599"/>
      <w:bookmarkEnd w:id="600"/>
    </w:p>
    <w:tbl>
      <w:tblPr>
        <w:tblStyle w:val="TableGrid"/>
        <w:tblW w:w="0" w:type="auto"/>
        <w:jc w:val="center"/>
        <w:tblLook w:val="04A0" w:firstRow="1" w:lastRow="0" w:firstColumn="1" w:lastColumn="0" w:noHBand="0" w:noVBand="1"/>
      </w:tblPr>
      <w:tblGrid>
        <w:gridCol w:w="2276"/>
        <w:gridCol w:w="6642"/>
      </w:tblGrid>
      <w:tr w:rsidR="000D15DB" w14:paraId="11ED1062" w14:textId="77777777" w:rsidTr="004E4997">
        <w:trPr>
          <w:jc w:val="center"/>
        </w:trPr>
        <w:tc>
          <w:tcPr>
            <w:tcW w:w="2592" w:type="dxa"/>
            <w:vAlign w:val="center"/>
          </w:tcPr>
          <w:p w14:paraId="35EACF8A" w14:textId="77777777" w:rsidR="000D15DB" w:rsidRDefault="000D15DB" w:rsidP="00356143">
            <w:pPr>
              <w:spacing w:before="120" w:after="120" w:line="360" w:lineRule="auto"/>
              <w:jc w:val="both"/>
            </w:pPr>
            <w:r>
              <w:rPr>
                <w:b/>
              </w:rPr>
              <w:t>Field</w:t>
            </w:r>
          </w:p>
        </w:tc>
        <w:tc>
          <w:tcPr>
            <w:tcW w:w="8064" w:type="dxa"/>
            <w:vAlign w:val="center"/>
          </w:tcPr>
          <w:p w14:paraId="0C28BD26" w14:textId="77777777" w:rsidR="000D15DB" w:rsidRDefault="000D15DB" w:rsidP="00356143">
            <w:pPr>
              <w:spacing w:before="120" w:after="120" w:line="360" w:lineRule="auto"/>
              <w:jc w:val="both"/>
            </w:pPr>
            <w:r>
              <w:rPr>
                <w:b/>
              </w:rPr>
              <w:t>Details</w:t>
            </w:r>
          </w:p>
        </w:tc>
      </w:tr>
      <w:tr w:rsidR="000D15DB" w14:paraId="64A788AF" w14:textId="77777777" w:rsidTr="004E4997">
        <w:trPr>
          <w:jc w:val="center"/>
        </w:trPr>
        <w:tc>
          <w:tcPr>
            <w:tcW w:w="2592" w:type="dxa"/>
            <w:vAlign w:val="center"/>
          </w:tcPr>
          <w:p w14:paraId="4E9A2E35" w14:textId="77777777" w:rsidR="000D15DB" w:rsidRDefault="000D15DB" w:rsidP="00356143">
            <w:pPr>
              <w:spacing w:before="120" w:after="120" w:line="360" w:lineRule="auto"/>
              <w:jc w:val="both"/>
            </w:pPr>
            <w:r>
              <w:t>Test Case ID</w:t>
            </w:r>
          </w:p>
        </w:tc>
        <w:tc>
          <w:tcPr>
            <w:tcW w:w="8064" w:type="dxa"/>
            <w:vAlign w:val="center"/>
          </w:tcPr>
          <w:p w14:paraId="0BEB8059" w14:textId="77777777" w:rsidR="000D15DB" w:rsidRDefault="000D15DB" w:rsidP="00356143">
            <w:pPr>
              <w:spacing w:before="120" w:after="120" w:line="360" w:lineRule="auto"/>
              <w:jc w:val="both"/>
            </w:pPr>
            <w:r>
              <w:t>TC-01</w:t>
            </w:r>
          </w:p>
        </w:tc>
      </w:tr>
      <w:tr w:rsidR="000D15DB" w14:paraId="4940F19A" w14:textId="77777777" w:rsidTr="004E4997">
        <w:trPr>
          <w:jc w:val="center"/>
        </w:trPr>
        <w:tc>
          <w:tcPr>
            <w:tcW w:w="2592" w:type="dxa"/>
            <w:vAlign w:val="center"/>
          </w:tcPr>
          <w:p w14:paraId="0A337DD1" w14:textId="77777777" w:rsidR="000D15DB" w:rsidRDefault="000D15DB" w:rsidP="00356143">
            <w:pPr>
              <w:spacing w:before="120" w:after="120" w:line="360" w:lineRule="auto"/>
              <w:jc w:val="both"/>
            </w:pPr>
            <w:r>
              <w:t>Test Case Name</w:t>
            </w:r>
          </w:p>
        </w:tc>
        <w:tc>
          <w:tcPr>
            <w:tcW w:w="8064" w:type="dxa"/>
            <w:vAlign w:val="center"/>
          </w:tcPr>
          <w:p w14:paraId="746E5F0A" w14:textId="77777777" w:rsidR="000D15DB" w:rsidRDefault="000D15DB" w:rsidP="00356143">
            <w:pPr>
              <w:spacing w:before="120" w:after="120" w:line="360" w:lineRule="auto"/>
              <w:jc w:val="both"/>
            </w:pPr>
            <w:r>
              <w:t>User Registration with Valid Details</w:t>
            </w:r>
          </w:p>
        </w:tc>
      </w:tr>
      <w:tr w:rsidR="000D15DB" w14:paraId="64C1D508" w14:textId="77777777" w:rsidTr="004E4997">
        <w:trPr>
          <w:jc w:val="center"/>
        </w:trPr>
        <w:tc>
          <w:tcPr>
            <w:tcW w:w="2592" w:type="dxa"/>
            <w:vAlign w:val="center"/>
          </w:tcPr>
          <w:p w14:paraId="5B817B3C" w14:textId="77777777" w:rsidR="000D15DB" w:rsidRDefault="000D15DB" w:rsidP="00356143">
            <w:pPr>
              <w:spacing w:before="120" w:after="120" w:line="360" w:lineRule="auto"/>
              <w:jc w:val="both"/>
            </w:pPr>
            <w:r>
              <w:t>Description</w:t>
            </w:r>
          </w:p>
        </w:tc>
        <w:tc>
          <w:tcPr>
            <w:tcW w:w="8064" w:type="dxa"/>
            <w:vAlign w:val="center"/>
          </w:tcPr>
          <w:p w14:paraId="116181EB" w14:textId="77777777" w:rsidR="000D15DB" w:rsidRDefault="000D15DB" w:rsidP="00356143">
            <w:pPr>
              <w:spacing w:before="120" w:after="120" w:line="360" w:lineRule="auto"/>
              <w:jc w:val="both"/>
            </w:pPr>
            <w:r>
              <w:t>Verify that a new passenger account is created when valid registration data is provided.</w:t>
            </w:r>
          </w:p>
        </w:tc>
      </w:tr>
      <w:tr w:rsidR="000D15DB" w14:paraId="5A69CE99" w14:textId="77777777" w:rsidTr="004E4997">
        <w:trPr>
          <w:jc w:val="center"/>
        </w:trPr>
        <w:tc>
          <w:tcPr>
            <w:tcW w:w="2592" w:type="dxa"/>
            <w:vAlign w:val="center"/>
          </w:tcPr>
          <w:p w14:paraId="7B168ABD" w14:textId="77777777" w:rsidR="000D15DB" w:rsidRDefault="000D15DB" w:rsidP="00356143">
            <w:pPr>
              <w:spacing w:before="120" w:after="120" w:line="360" w:lineRule="auto"/>
              <w:jc w:val="both"/>
            </w:pPr>
            <w:r>
              <w:t>Prerequisite</w:t>
            </w:r>
          </w:p>
        </w:tc>
        <w:tc>
          <w:tcPr>
            <w:tcW w:w="8064" w:type="dxa"/>
            <w:vAlign w:val="center"/>
          </w:tcPr>
          <w:p w14:paraId="2AD57803" w14:textId="77777777" w:rsidR="000D15DB" w:rsidRDefault="000D15DB" w:rsidP="00356143">
            <w:pPr>
              <w:spacing w:before="120" w:after="120" w:line="360" w:lineRule="auto"/>
              <w:jc w:val="both"/>
            </w:pPr>
            <w:r>
              <w:t>The user email must not already exist in the database, and the backend server must be running.</w:t>
            </w:r>
          </w:p>
        </w:tc>
      </w:tr>
      <w:tr w:rsidR="000D15DB" w14:paraId="566D47D3" w14:textId="77777777" w:rsidTr="004E4997">
        <w:trPr>
          <w:jc w:val="center"/>
        </w:trPr>
        <w:tc>
          <w:tcPr>
            <w:tcW w:w="2592" w:type="dxa"/>
            <w:vAlign w:val="center"/>
          </w:tcPr>
          <w:p w14:paraId="2827B6AC" w14:textId="77777777" w:rsidR="000D15DB" w:rsidRDefault="000D15DB" w:rsidP="00356143">
            <w:pPr>
              <w:spacing w:before="120" w:after="120" w:line="360" w:lineRule="auto"/>
              <w:jc w:val="both"/>
            </w:pPr>
            <w:r>
              <w:t>Input</w:t>
            </w:r>
          </w:p>
        </w:tc>
        <w:tc>
          <w:tcPr>
            <w:tcW w:w="8064" w:type="dxa"/>
            <w:vAlign w:val="center"/>
          </w:tcPr>
          <w:p w14:paraId="1697BE54" w14:textId="77777777" w:rsidR="000D15DB" w:rsidRDefault="000D15DB" w:rsidP="00356143">
            <w:pPr>
              <w:spacing w:before="120" w:after="120" w:line="360" w:lineRule="auto"/>
              <w:jc w:val="both"/>
            </w:pPr>
            <w:r>
              <w:t>{ "name": "Ali Khan", "email": "ali.khan@safarbot.pk", "password": "Ali@12345", "role": "Passenger" }</w:t>
            </w:r>
          </w:p>
        </w:tc>
      </w:tr>
      <w:tr w:rsidR="000D15DB" w14:paraId="5BAA1575" w14:textId="77777777" w:rsidTr="004E4997">
        <w:trPr>
          <w:jc w:val="center"/>
        </w:trPr>
        <w:tc>
          <w:tcPr>
            <w:tcW w:w="2592" w:type="dxa"/>
            <w:vAlign w:val="center"/>
          </w:tcPr>
          <w:p w14:paraId="3969430B" w14:textId="77777777" w:rsidR="000D15DB" w:rsidRDefault="000D15DB" w:rsidP="00356143">
            <w:pPr>
              <w:spacing w:before="120" w:after="120" w:line="360" w:lineRule="auto"/>
              <w:jc w:val="both"/>
            </w:pPr>
            <w:r>
              <w:lastRenderedPageBreak/>
              <w:t>Expected Result</w:t>
            </w:r>
          </w:p>
        </w:tc>
        <w:tc>
          <w:tcPr>
            <w:tcW w:w="8064" w:type="dxa"/>
            <w:vAlign w:val="center"/>
          </w:tcPr>
          <w:p w14:paraId="163DCB39" w14:textId="77777777" w:rsidR="000D15DB" w:rsidRDefault="000D15DB" w:rsidP="00356143">
            <w:pPr>
              <w:spacing w:before="120" w:after="120" w:line="360" w:lineRule="auto"/>
              <w:jc w:val="both"/>
            </w:pPr>
            <w:r>
              <w:t>The system creates a new passenger account, stores the password securely, and returns a successful registration response.</w:t>
            </w:r>
          </w:p>
        </w:tc>
      </w:tr>
      <w:tr w:rsidR="000D15DB" w14:paraId="7C9E6736" w14:textId="77777777" w:rsidTr="004E4997">
        <w:trPr>
          <w:jc w:val="center"/>
        </w:trPr>
        <w:tc>
          <w:tcPr>
            <w:tcW w:w="2592" w:type="dxa"/>
            <w:vAlign w:val="center"/>
          </w:tcPr>
          <w:p w14:paraId="27061BD9" w14:textId="77777777" w:rsidR="000D15DB" w:rsidRDefault="000D15DB" w:rsidP="00356143">
            <w:pPr>
              <w:spacing w:before="120" w:after="120" w:line="360" w:lineRule="auto"/>
              <w:jc w:val="both"/>
            </w:pPr>
            <w:r>
              <w:t>Result</w:t>
            </w:r>
          </w:p>
        </w:tc>
        <w:tc>
          <w:tcPr>
            <w:tcW w:w="8064" w:type="dxa"/>
            <w:vAlign w:val="center"/>
          </w:tcPr>
          <w:p w14:paraId="30670E5A" w14:textId="77777777" w:rsidR="000D15DB" w:rsidRDefault="000D15DB" w:rsidP="00356143">
            <w:pPr>
              <w:spacing w:before="120" w:after="120" w:line="360" w:lineRule="auto"/>
              <w:jc w:val="both"/>
            </w:pPr>
            <w:r>
              <w:t>User account created successfully.</w:t>
            </w:r>
          </w:p>
        </w:tc>
      </w:tr>
      <w:tr w:rsidR="000D15DB" w14:paraId="00D403C1" w14:textId="77777777" w:rsidTr="004E4997">
        <w:trPr>
          <w:jc w:val="center"/>
        </w:trPr>
        <w:tc>
          <w:tcPr>
            <w:tcW w:w="2592" w:type="dxa"/>
            <w:vAlign w:val="center"/>
          </w:tcPr>
          <w:p w14:paraId="63EA7E9F" w14:textId="77777777" w:rsidR="000D15DB" w:rsidRDefault="000D15DB" w:rsidP="00356143">
            <w:pPr>
              <w:spacing w:before="120" w:after="120" w:line="360" w:lineRule="auto"/>
              <w:jc w:val="both"/>
            </w:pPr>
            <w:r>
              <w:t>Pass/Fail</w:t>
            </w:r>
          </w:p>
        </w:tc>
        <w:tc>
          <w:tcPr>
            <w:tcW w:w="8064" w:type="dxa"/>
            <w:vAlign w:val="center"/>
          </w:tcPr>
          <w:p w14:paraId="36088B47" w14:textId="77777777" w:rsidR="000D15DB" w:rsidRDefault="000D15DB" w:rsidP="00356143">
            <w:pPr>
              <w:spacing w:before="120" w:after="120" w:line="360" w:lineRule="auto"/>
              <w:jc w:val="both"/>
            </w:pPr>
            <w:r>
              <w:t>Pass</w:t>
            </w:r>
          </w:p>
        </w:tc>
      </w:tr>
    </w:tbl>
    <w:p w14:paraId="60A0B83C" w14:textId="77777777" w:rsidR="000D15DB" w:rsidRDefault="000D15DB" w:rsidP="000D15DB"/>
    <w:p w14:paraId="10C8CDB0" w14:textId="04A00204" w:rsidR="000D15DB" w:rsidRPr="000D15DB" w:rsidRDefault="000D15DB" w:rsidP="00F12669">
      <w:pPr>
        <w:pStyle w:val="Caption"/>
        <w:jc w:val="center"/>
        <w:rPr>
          <w:b/>
          <w:color w:val="000000" w:themeColor="text1"/>
          <w:sz w:val="24"/>
          <w:szCs w:val="24"/>
        </w:rPr>
      </w:pPr>
      <w:bookmarkStart w:id="601" w:name="_Toc228891337"/>
      <w:bookmarkStart w:id="602" w:name="_Toc228892686"/>
      <w:bookmarkStart w:id="603" w:name="_Toc228899328"/>
      <w:bookmarkStart w:id="604" w:name="_Toc228901033"/>
      <w:bookmarkStart w:id="605" w:name="_Toc228901129"/>
      <w:r w:rsidRPr="000D15DB">
        <w:rPr>
          <w:b/>
          <w:i w:val="0"/>
          <w:color w:val="000000" w:themeColor="text1"/>
          <w:sz w:val="24"/>
          <w:szCs w:val="24"/>
        </w:rPr>
        <w:t xml:space="preserve">Table </w:t>
      </w:r>
      <w:r w:rsidR="004338BF">
        <w:rPr>
          <w:b/>
          <w:i w:val="0"/>
          <w:color w:val="000000" w:themeColor="text1"/>
          <w:sz w:val="24"/>
          <w:szCs w:val="24"/>
        </w:rPr>
        <w:t>6</w:t>
      </w:r>
      <w:r>
        <w:rPr>
          <w:b/>
          <w:i w:val="0"/>
          <w:color w:val="000000" w:themeColor="text1"/>
          <w:sz w:val="24"/>
          <w:szCs w:val="24"/>
        </w:rPr>
        <w:t>.</w:t>
      </w:r>
      <w:r>
        <w:rPr>
          <w:b/>
          <w:i w:val="0"/>
          <w:color w:val="000000" w:themeColor="text1"/>
          <w:sz w:val="24"/>
          <w:szCs w:val="24"/>
        </w:rPr>
        <w:fldChar w:fldCharType="begin"/>
      </w:r>
      <w:r>
        <w:rPr>
          <w:b/>
          <w:i w:val="0"/>
          <w:color w:val="000000" w:themeColor="text1"/>
          <w:sz w:val="24"/>
          <w:szCs w:val="24"/>
        </w:rPr>
        <w:instrText xml:space="preserve"> SEQ Table \* ARABIC \s 1 </w:instrText>
      </w:r>
      <w:r>
        <w:rPr>
          <w:b/>
          <w:i w:val="0"/>
          <w:color w:val="000000" w:themeColor="text1"/>
          <w:sz w:val="24"/>
          <w:szCs w:val="24"/>
        </w:rPr>
        <w:fldChar w:fldCharType="separate"/>
      </w:r>
      <w:r w:rsidR="00424619">
        <w:rPr>
          <w:b/>
          <w:i w:val="0"/>
          <w:noProof/>
          <w:color w:val="000000" w:themeColor="text1"/>
          <w:sz w:val="24"/>
          <w:szCs w:val="24"/>
        </w:rPr>
        <w:t>2</w:t>
      </w:r>
      <w:r>
        <w:rPr>
          <w:b/>
          <w:i w:val="0"/>
          <w:color w:val="000000" w:themeColor="text1"/>
          <w:sz w:val="24"/>
          <w:szCs w:val="24"/>
        </w:rPr>
        <w:fldChar w:fldCharType="end"/>
      </w:r>
      <w:r w:rsidRPr="000D15DB">
        <w:rPr>
          <w:b/>
          <w:i w:val="0"/>
          <w:color w:val="000000" w:themeColor="text1"/>
          <w:sz w:val="24"/>
          <w:szCs w:val="24"/>
        </w:rPr>
        <w:t>: User Login with Valid Credentials</w:t>
      </w:r>
      <w:bookmarkEnd w:id="601"/>
      <w:bookmarkEnd w:id="602"/>
      <w:bookmarkEnd w:id="603"/>
      <w:bookmarkEnd w:id="604"/>
      <w:bookmarkEnd w:id="605"/>
    </w:p>
    <w:tbl>
      <w:tblPr>
        <w:tblStyle w:val="TableGrid"/>
        <w:tblW w:w="0" w:type="auto"/>
        <w:jc w:val="center"/>
        <w:tblLook w:val="04A0" w:firstRow="1" w:lastRow="0" w:firstColumn="1" w:lastColumn="0" w:noHBand="0" w:noVBand="1"/>
      </w:tblPr>
      <w:tblGrid>
        <w:gridCol w:w="2276"/>
        <w:gridCol w:w="6642"/>
      </w:tblGrid>
      <w:tr w:rsidR="000D15DB" w14:paraId="6D47EC5D" w14:textId="77777777" w:rsidTr="004E4997">
        <w:trPr>
          <w:jc w:val="center"/>
        </w:trPr>
        <w:tc>
          <w:tcPr>
            <w:tcW w:w="2592" w:type="dxa"/>
            <w:vAlign w:val="center"/>
          </w:tcPr>
          <w:p w14:paraId="0287897F" w14:textId="77777777" w:rsidR="000D15DB" w:rsidRDefault="000D15DB" w:rsidP="00356143">
            <w:pPr>
              <w:spacing w:before="120" w:after="120" w:line="360" w:lineRule="auto"/>
            </w:pPr>
            <w:r>
              <w:rPr>
                <w:b/>
              </w:rPr>
              <w:t>Field</w:t>
            </w:r>
          </w:p>
        </w:tc>
        <w:tc>
          <w:tcPr>
            <w:tcW w:w="8064" w:type="dxa"/>
            <w:vAlign w:val="center"/>
          </w:tcPr>
          <w:p w14:paraId="24B2753A" w14:textId="77777777" w:rsidR="000D15DB" w:rsidRDefault="000D15DB" w:rsidP="00356143">
            <w:pPr>
              <w:spacing w:before="120" w:after="120" w:line="360" w:lineRule="auto"/>
            </w:pPr>
            <w:r>
              <w:rPr>
                <w:b/>
              </w:rPr>
              <w:t>Details</w:t>
            </w:r>
          </w:p>
        </w:tc>
      </w:tr>
      <w:tr w:rsidR="000D15DB" w14:paraId="50DF964B" w14:textId="77777777" w:rsidTr="004E4997">
        <w:trPr>
          <w:jc w:val="center"/>
        </w:trPr>
        <w:tc>
          <w:tcPr>
            <w:tcW w:w="2592" w:type="dxa"/>
            <w:vAlign w:val="center"/>
          </w:tcPr>
          <w:p w14:paraId="7B43A8C3" w14:textId="77777777" w:rsidR="000D15DB" w:rsidRDefault="000D15DB" w:rsidP="00356143">
            <w:pPr>
              <w:spacing w:before="120" w:after="120" w:line="360" w:lineRule="auto"/>
            </w:pPr>
            <w:r>
              <w:t>Test Case ID</w:t>
            </w:r>
          </w:p>
        </w:tc>
        <w:tc>
          <w:tcPr>
            <w:tcW w:w="8064" w:type="dxa"/>
            <w:vAlign w:val="center"/>
          </w:tcPr>
          <w:p w14:paraId="6DAE4024" w14:textId="77777777" w:rsidR="000D15DB" w:rsidRDefault="000D15DB" w:rsidP="00356143">
            <w:pPr>
              <w:spacing w:before="120" w:after="120" w:line="360" w:lineRule="auto"/>
            </w:pPr>
            <w:r>
              <w:t>TC-02</w:t>
            </w:r>
          </w:p>
        </w:tc>
      </w:tr>
      <w:tr w:rsidR="000D15DB" w14:paraId="18AB7759" w14:textId="77777777" w:rsidTr="004E4997">
        <w:trPr>
          <w:jc w:val="center"/>
        </w:trPr>
        <w:tc>
          <w:tcPr>
            <w:tcW w:w="2592" w:type="dxa"/>
            <w:vAlign w:val="center"/>
          </w:tcPr>
          <w:p w14:paraId="2C95A6C5" w14:textId="77777777" w:rsidR="000D15DB" w:rsidRDefault="000D15DB" w:rsidP="00356143">
            <w:pPr>
              <w:spacing w:before="120" w:after="120" w:line="360" w:lineRule="auto"/>
            </w:pPr>
            <w:r>
              <w:t>Test Case Name</w:t>
            </w:r>
          </w:p>
        </w:tc>
        <w:tc>
          <w:tcPr>
            <w:tcW w:w="8064" w:type="dxa"/>
            <w:vAlign w:val="center"/>
          </w:tcPr>
          <w:p w14:paraId="042BA026" w14:textId="77777777" w:rsidR="000D15DB" w:rsidRDefault="000D15DB" w:rsidP="00356143">
            <w:pPr>
              <w:spacing w:before="120" w:after="120" w:line="360" w:lineRule="auto"/>
            </w:pPr>
            <w:r>
              <w:t>User Login with Valid Credentials</w:t>
            </w:r>
          </w:p>
        </w:tc>
      </w:tr>
      <w:tr w:rsidR="000D15DB" w14:paraId="268CD04B" w14:textId="77777777" w:rsidTr="004E4997">
        <w:trPr>
          <w:jc w:val="center"/>
        </w:trPr>
        <w:tc>
          <w:tcPr>
            <w:tcW w:w="2592" w:type="dxa"/>
            <w:vAlign w:val="center"/>
          </w:tcPr>
          <w:p w14:paraId="050E44E3" w14:textId="77777777" w:rsidR="000D15DB" w:rsidRDefault="000D15DB" w:rsidP="00356143">
            <w:pPr>
              <w:spacing w:before="120" w:after="120" w:line="360" w:lineRule="auto"/>
            </w:pPr>
            <w:r>
              <w:t>Description</w:t>
            </w:r>
          </w:p>
        </w:tc>
        <w:tc>
          <w:tcPr>
            <w:tcW w:w="8064" w:type="dxa"/>
            <w:vAlign w:val="center"/>
          </w:tcPr>
          <w:p w14:paraId="0F756ABF" w14:textId="77777777" w:rsidR="000D15DB" w:rsidRDefault="000D15DB" w:rsidP="00356143">
            <w:pPr>
              <w:spacing w:before="120" w:after="120" w:line="360" w:lineRule="auto"/>
            </w:pPr>
            <w:r>
              <w:t>Verify that an existing user can log in successfully using correct email and password.</w:t>
            </w:r>
          </w:p>
        </w:tc>
      </w:tr>
      <w:tr w:rsidR="000D15DB" w14:paraId="2231EF8D" w14:textId="77777777" w:rsidTr="004E4997">
        <w:trPr>
          <w:jc w:val="center"/>
        </w:trPr>
        <w:tc>
          <w:tcPr>
            <w:tcW w:w="2592" w:type="dxa"/>
            <w:vAlign w:val="center"/>
          </w:tcPr>
          <w:p w14:paraId="031F9BDA" w14:textId="77777777" w:rsidR="000D15DB" w:rsidRDefault="000D15DB" w:rsidP="00356143">
            <w:pPr>
              <w:spacing w:before="120" w:after="120" w:line="360" w:lineRule="auto"/>
            </w:pPr>
            <w:r>
              <w:t>Prerequisite</w:t>
            </w:r>
          </w:p>
        </w:tc>
        <w:tc>
          <w:tcPr>
            <w:tcW w:w="8064" w:type="dxa"/>
            <w:vAlign w:val="center"/>
          </w:tcPr>
          <w:p w14:paraId="6EAA9C0F" w14:textId="77777777" w:rsidR="000D15DB" w:rsidRDefault="000D15DB" w:rsidP="00356143">
            <w:pPr>
              <w:spacing w:before="120" w:after="120" w:line="360" w:lineRule="auto"/>
            </w:pPr>
            <w:r>
              <w:t>A registered user account must exist in the database.</w:t>
            </w:r>
          </w:p>
        </w:tc>
      </w:tr>
      <w:tr w:rsidR="000D15DB" w14:paraId="79D794D6" w14:textId="77777777" w:rsidTr="004E4997">
        <w:trPr>
          <w:jc w:val="center"/>
        </w:trPr>
        <w:tc>
          <w:tcPr>
            <w:tcW w:w="2592" w:type="dxa"/>
            <w:vAlign w:val="center"/>
          </w:tcPr>
          <w:p w14:paraId="70BFC79D" w14:textId="77777777" w:rsidR="000D15DB" w:rsidRDefault="000D15DB" w:rsidP="00356143">
            <w:pPr>
              <w:spacing w:before="120" w:after="120" w:line="360" w:lineRule="auto"/>
            </w:pPr>
            <w:r>
              <w:t>Input</w:t>
            </w:r>
          </w:p>
        </w:tc>
        <w:tc>
          <w:tcPr>
            <w:tcW w:w="8064" w:type="dxa"/>
            <w:vAlign w:val="center"/>
          </w:tcPr>
          <w:p w14:paraId="0859D89C" w14:textId="77777777" w:rsidR="000D15DB" w:rsidRDefault="000D15DB" w:rsidP="00356143">
            <w:pPr>
              <w:spacing w:before="120" w:after="120" w:line="360" w:lineRule="auto"/>
            </w:pPr>
            <w:r>
              <w:t>{ "email": "ali.khan@safarbot.pk", "password": "Ali@12345" }</w:t>
            </w:r>
          </w:p>
        </w:tc>
      </w:tr>
      <w:tr w:rsidR="000D15DB" w14:paraId="66CCBF9A" w14:textId="77777777" w:rsidTr="004E4997">
        <w:trPr>
          <w:jc w:val="center"/>
        </w:trPr>
        <w:tc>
          <w:tcPr>
            <w:tcW w:w="2592" w:type="dxa"/>
            <w:vAlign w:val="center"/>
          </w:tcPr>
          <w:p w14:paraId="5E75D079" w14:textId="77777777" w:rsidR="000D15DB" w:rsidRDefault="000D15DB" w:rsidP="00356143">
            <w:pPr>
              <w:spacing w:before="120" w:after="120" w:line="360" w:lineRule="auto"/>
            </w:pPr>
            <w:r>
              <w:t>Expected Result</w:t>
            </w:r>
          </w:p>
        </w:tc>
        <w:tc>
          <w:tcPr>
            <w:tcW w:w="8064" w:type="dxa"/>
            <w:vAlign w:val="center"/>
          </w:tcPr>
          <w:p w14:paraId="68CBA02D" w14:textId="77777777" w:rsidR="000D15DB" w:rsidRDefault="000D15DB" w:rsidP="00356143">
            <w:pPr>
              <w:spacing w:before="120" w:after="120" w:line="360" w:lineRule="auto"/>
            </w:pPr>
            <w:r>
              <w:t>The system validates the credentials and returns a valid authentication token for the user session.</w:t>
            </w:r>
          </w:p>
        </w:tc>
      </w:tr>
      <w:tr w:rsidR="000D15DB" w14:paraId="1E25589D" w14:textId="77777777" w:rsidTr="004E4997">
        <w:trPr>
          <w:jc w:val="center"/>
        </w:trPr>
        <w:tc>
          <w:tcPr>
            <w:tcW w:w="2592" w:type="dxa"/>
            <w:vAlign w:val="center"/>
          </w:tcPr>
          <w:p w14:paraId="57DF6E4E" w14:textId="77777777" w:rsidR="000D15DB" w:rsidRDefault="000D15DB" w:rsidP="00356143">
            <w:pPr>
              <w:spacing w:before="120" w:after="120" w:line="360" w:lineRule="auto"/>
            </w:pPr>
            <w:r>
              <w:t>Result</w:t>
            </w:r>
          </w:p>
        </w:tc>
        <w:tc>
          <w:tcPr>
            <w:tcW w:w="8064" w:type="dxa"/>
            <w:vAlign w:val="center"/>
          </w:tcPr>
          <w:p w14:paraId="31978DBD" w14:textId="77777777" w:rsidR="000D15DB" w:rsidRDefault="000D15DB" w:rsidP="00356143">
            <w:pPr>
              <w:spacing w:before="120" w:after="120" w:line="360" w:lineRule="auto"/>
            </w:pPr>
            <w:r>
              <w:t>Login completed and authentication token generated.</w:t>
            </w:r>
          </w:p>
        </w:tc>
      </w:tr>
      <w:tr w:rsidR="000D15DB" w14:paraId="156E543A" w14:textId="77777777" w:rsidTr="004E4997">
        <w:trPr>
          <w:jc w:val="center"/>
        </w:trPr>
        <w:tc>
          <w:tcPr>
            <w:tcW w:w="2592" w:type="dxa"/>
            <w:vAlign w:val="center"/>
          </w:tcPr>
          <w:p w14:paraId="19C5476B" w14:textId="77777777" w:rsidR="000D15DB" w:rsidRDefault="000D15DB" w:rsidP="00356143">
            <w:pPr>
              <w:spacing w:before="120" w:after="120" w:line="360" w:lineRule="auto"/>
            </w:pPr>
            <w:r>
              <w:t>Pass/Fail</w:t>
            </w:r>
          </w:p>
        </w:tc>
        <w:tc>
          <w:tcPr>
            <w:tcW w:w="8064" w:type="dxa"/>
            <w:vAlign w:val="center"/>
          </w:tcPr>
          <w:p w14:paraId="4051992E" w14:textId="77777777" w:rsidR="000D15DB" w:rsidRDefault="000D15DB" w:rsidP="00356143">
            <w:pPr>
              <w:spacing w:before="120" w:after="120" w:line="360" w:lineRule="auto"/>
            </w:pPr>
            <w:r>
              <w:t>Pass</w:t>
            </w:r>
          </w:p>
        </w:tc>
      </w:tr>
    </w:tbl>
    <w:p w14:paraId="44A1F8BB" w14:textId="77777777" w:rsidR="000D15DB" w:rsidRDefault="000D15DB" w:rsidP="000D15DB"/>
    <w:p w14:paraId="14CFF89A" w14:textId="30AB9C92" w:rsidR="000D15DB" w:rsidRPr="000D15DB" w:rsidRDefault="000D15DB" w:rsidP="00F12669">
      <w:pPr>
        <w:pStyle w:val="Caption"/>
        <w:jc w:val="center"/>
        <w:rPr>
          <w:b/>
          <w:color w:val="000000" w:themeColor="text1"/>
          <w:sz w:val="24"/>
          <w:szCs w:val="24"/>
        </w:rPr>
      </w:pPr>
      <w:bookmarkStart w:id="606" w:name="_Toc228891338"/>
      <w:bookmarkStart w:id="607" w:name="_Toc228892687"/>
      <w:bookmarkStart w:id="608" w:name="_Toc228899329"/>
      <w:bookmarkStart w:id="609" w:name="_Toc228901034"/>
      <w:bookmarkStart w:id="610" w:name="_Toc228901130"/>
      <w:r w:rsidRPr="000D15DB">
        <w:rPr>
          <w:b/>
          <w:i w:val="0"/>
          <w:color w:val="000000" w:themeColor="text1"/>
          <w:sz w:val="24"/>
          <w:szCs w:val="24"/>
        </w:rPr>
        <w:t xml:space="preserve">Table </w:t>
      </w:r>
      <w:r w:rsidR="004338BF">
        <w:rPr>
          <w:b/>
          <w:i w:val="0"/>
          <w:color w:val="000000" w:themeColor="text1"/>
          <w:sz w:val="24"/>
          <w:szCs w:val="24"/>
        </w:rPr>
        <w:t>6</w:t>
      </w:r>
      <w:r>
        <w:rPr>
          <w:b/>
          <w:i w:val="0"/>
          <w:color w:val="000000" w:themeColor="text1"/>
          <w:sz w:val="24"/>
          <w:szCs w:val="24"/>
        </w:rPr>
        <w:t>.</w:t>
      </w:r>
      <w:r>
        <w:rPr>
          <w:b/>
          <w:i w:val="0"/>
          <w:color w:val="000000" w:themeColor="text1"/>
          <w:sz w:val="24"/>
          <w:szCs w:val="24"/>
        </w:rPr>
        <w:fldChar w:fldCharType="begin"/>
      </w:r>
      <w:r>
        <w:rPr>
          <w:b/>
          <w:i w:val="0"/>
          <w:color w:val="000000" w:themeColor="text1"/>
          <w:sz w:val="24"/>
          <w:szCs w:val="24"/>
        </w:rPr>
        <w:instrText xml:space="preserve"> SEQ Table \* ARABIC \s 1 </w:instrText>
      </w:r>
      <w:r>
        <w:rPr>
          <w:b/>
          <w:i w:val="0"/>
          <w:color w:val="000000" w:themeColor="text1"/>
          <w:sz w:val="24"/>
          <w:szCs w:val="24"/>
        </w:rPr>
        <w:fldChar w:fldCharType="separate"/>
      </w:r>
      <w:r w:rsidR="00424619">
        <w:rPr>
          <w:b/>
          <w:i w:val="0"/>
          <w:noProof/>
          <w:color w:val="000000" w:themeColor="text1"/>
          <w:sz w:val="24"/>
          <w:szCs w:val="24"/>
        </w:rPr>
        <w:t>3</w:t>
      </w:r>
      <w:r>
        <w:rPr>
          <w:b/>
          <w:i w:val="0"/>
          <w:color w:val="000000" w:themeColor="text1"/>
          <w:sz w:val="24"/>
          <w:szCs w:val="24"/>
        </w:rPr>
        <w:fldChar w:fldCharType="end"/>
      </w:r>
      <w:r w:rsidRPr="000D15DB">
        <w:rPr>
          <w:b/>
          <w:i w:val="0"/>
          <w:color w:val="000000" w:themeColor="text1"/>
          <w:sz w:val="24"/>
          <w:szCs w:val="24"/>
        </w:rPr>
        <w:t>: Route Search with Valid Details</w:t>
      </w:r>
      <w:bookmarkEnd w:id="606"/>
      <w:bookmarkEnd w:id="607"/>
      <w:bookmarkEnd w:id="608"/>
      <w:bookmarkEnd w:id="609"/>
      <w:bookmarkEnd w:id="610"/>
    </w:p>
    <w:tbl>
      <w:tblPr>
        <w:tblStyle w:val="TableGrid"/>
        <w:tblW w:w="0" w:type="auto"/>
        <w:jc w:val="center"/>
        <w:tblLook w:val="04A0" w:firstRow="1" w:lastRow="0" w:firstColumn="1" w:lastColumn="0" w:noHBand="0" w:noVBand="1"/>
      </w:tblPr>
      <w:tblGrid>
        <w:gridCol w:w="2315"/>
        <w:gridCol w:w="6603"/>
      </w:tblGrid>
      <w:tr w:rsidR="000D15DB" w14:paraId="5C4934B2" w14:textId="77777777" w:rsidTr="004E4997">
        <w:trPr>
          <w:jc w:val="center"/>
        </w:trPr>
        <w:tc>
          <w:tcPr>
            <w:tcW w:w="2592" w:type="dxa"/>
            <w:vAlign w:val="center"/>
          </w:tcPr>
          <w:p w14:paraId="0980D72F" w14:textId="77777777" w:rsidR="000D15DB" w:rsidRDefault="000D15DB" w:rsidP="00356143">
            <w:pPr>
              <w:spacing w:before="120" w:after="120" w:line="360" w:lineRule="auto"/>
            </w:pPr>
            <w:r>
              <w:rPr>
                <w:b/>
              </w:rPr>
              <w:t>Field</w:t>
            </w:r>
          </w:p>
        </w:tc>
        <w:tc>
          <w:tcPr>
            <w:tcW w:w="8064" w:type="dxa"/>
            <w:vAlign w:val="center"/>
          </w:tcPr>
          <w:p w14:paraId="2ECBD222" w14:textId="77777777" w:rsidR="000D15DB" w:rsidRDefault="000D15DB" w:rsidP="00356143">
            <w:pPr>
              <w:spacing w:before="120" w:after="120" w:line="360" w:lineRule="auto"/>
            </w:pPr>
            <w:r>
              <w:rPr>
                <w:b/>
              </w:rPr>
              <w:t>Details</w:t>
            </w:r>
          </w:p>
        </w:tc>
      </w:tr>
      <w:tr w:rsidR="000D15DB" w14:paraId="79355C5A" w14:textId="77777777" w:rsidTr="004E4997">
        <w:trPr>
          <w:jc w:val="center"/>
        </w:trPr>
        <w:tc>
          <w:tcPr>
            <w:tcW w:w="2592" w:type="dxa"/>
            <w:vAlign w:val="center"/>
          </w:tcPr>
          <w:p w14:paraId="7F778267" w14:textId="77777777" w:rsidR="000D15DB" w:rsidRDefault="000D15DB" w:rsidP="00356143">
            <w:pPr>
              <w:spacing w:before="120" w:after="120" w:line="360" w:lineRule="auto"/>
            </w:pPr>
            <w:r>
              <w:t>Test Case ID</w:t>
            </w:r>
          </w:p>
        </w:tc>
        <w:tc>
          <w:tcPr>
            <w:tcW w:w="8064" w:type="dxa"/>
            <w:vAlign w:val="center"/>
          </w:tcPr>
          <w:p w14:paraId="26D29F48" w14:textId="77777777" w:rsidR="000D15DB" w:rsidRDefault="000D15DB" w:rsidP="00356143">
            <w:pPr>
              <w:spacing w:before="120" w:after="120" w:line="360" w:lineRule="auto"/>
            </w:pPr>
            <w:r>
              <w:t>TC-03</w:t>
            </w:r>
          </w:p>
        </w:tc>
      </w:tr>
      <w:tr w:rsidR="000D15DB" w14:paraId="7087F9C9" w14:textId="77777777" w:rsidTr="004E4997">
        <w:trPr>
          <w:jc w:val="center"/>
        </w:trPr>
        <w:tc>
          <w:tcPr>
            <w:tcW w:w="2592" w:type="dxa"/>
            <w:vAlign w:val="center"/>
          </w:tcPr>
          <w:p w14:paraId="0F24E8AD" w14:textId="77777777" w:rsidR="000D15DB" w:rsidRDefault="000D15DB" w:rsidP="00356143">
            <w:pPr>
              <w:spacing w:before="120" w:after="120" w:line="360" w:lineRule="auto"/>
            </w:pPr>
            <w:r>
              <w:t>Test Case Name</w:t>
            </w:r>
          </w:p>
        </w:tc>
        <w:tc>
          <w:tcPr>
            <w:tcW w:w="8064" w:type="dxa"/>
            <w:vAlign w:val="center"/>
          </w:tcPr>
          <w:p w14:paraId="15FEF19E" w14:textId="77777777" w:rsidR="000D15DB" w:rsidRDefault="000D15DB" w:rsidP="00356143">
            <w:pPr>
              <w:spacing w:before="120" w:after="120" w:line="360" w:lineRule="auto"/>
            </w:pPr>
            <w:r>
              <w:t>Route Search with Valid Details</w:t>
            </w:r>
          </w:p>
        </w:tc>
      </w:tr>
      <w:tr w:rsidR="000D15DB" w14:paraId="56B49116" w14:textId="77777777" w:rsidTr="004E4997">
        <w:trPr>
          <w:jc w:val="center"/>
        </w:trPr>
        <w:tc>
          <w:tcPr>
            <w:tcW w:w="2592" w:type="dxa"/>
            <w:vAlign w:val="center"/>
          </w:tcPr>
          <w:p w14:paraId="2B86877C" w14:textId="77777777" w:rsidR="000D15DB" w:rsidRDefault="000D15DB" w:rsidP="00356143">
            <w:pPr>
              <w:spacing w:before="120" w:after="120" w:line="360" w:lineRule="auto"/>
            </w:pPr>
            <w:r>
              <w:lastRenderedPageBreak/>
              <w:t>Description</w:t>
            </w:r>
          </w:p>
        </w:tc>
        <w:tc>
          <w:tcPr>
            <w:tcW w:w="8064" w:type="dxa"/>
            <w:vAlign w:val="center"/>
          </w:tcPr>
          <w:p w14:paraId="63087670" w14:textId="77777777" w:rsidR="000D15DB" w:rsidRDefault="000D15DB" w:rsidP="00356143">
            <w:pPr>
              <w:spacing w:before="120" w:after="120" w:line="360" w:lineRule="auto"/>
            </w:pPr>
            <w:r>
              <w:t>Verify that the route search function returns available routes for a valid source, destination, and travel date.</w:t>
            </w:r>
          </w:p>
        </w:tc>
      </w:tr>
      <w:tr w:rsidR="000D15DB" w14:paraId="2843730D" w14:textId="77777777" w:rsidTr="004E4997">
        <w:trPr>
          <w:jc w:val="center"/>
        </w:trPr>
        <w:tc>
          <w:tcPr>
            <w:tcW w:w="2592" w:type="dxa"/>
            <w:vAlign w:val="center"/>
          </w:tcPr>
          <w:p w14:paraId="682ED022" w14:textId="77777777" w:rsidR="000D15DB" w:rsidRDefault="000D15DB" w:rsidP="00356143">
            <w:pPr>
              <w:spacing w:before="120" w:after="120" w:line="360" w:lineRule="auto"/>
            </w:pPr>
            <w:r>
              <w:t>Prerequisite</w:t>
            </w:r>
          </w:p>
        </w:tc>
        <w:tc>
          <w:tcPr>
            <w:tcW w:w="8064" w:type="dxa"/>
            <w:vAlign w:val="center"/>
          </w:tcPr>
          <w:p w14:paraId="66F38BB4" w14:textId="77777777" w:rsidR="000D15DB" w:rsidRDefault="000D15DB" w:rsidP="00356143">
            <w:pPr>
              <w:spacing w:before="120" w:after="120" w:line="360" w:lineRule="auto"/>
            </w:pPr>
            <w:r>
              <w:t>At least one route from Rawalpindi to Lahore must exist in the route collection.</w:t>
            </w:r>
          </w:p>
        </w:tc>
      </w:tr>
      <w:tr w:rsidR="000D15DB" w14:paraId="66EE2790" w14:textId="77777777" w:rsidTr="004E4997">
        <w:trPr>
          <w:jc w:val="center"/>
        </w:trPr>
        <w:tc>
          <w:tcPr>
            <w:tcW w:w="2592" w:type="dxa"/>
            <w:vAlign w:val="center"/>
          </w:tcPr>
          <w:p w14:paraId="3EA17A76" w14:textId="77777777" w:rsidR="000D15DB" w:rsidRDefault="000D15DB" w:rsidP="00356143">
            <w:pPr>
              <w:spacing w:before="120" w:after="120" w:line="360" w:lineRule="auto"/>
            </w:pPr>
            <w:r>
              <w:t>Input</w:t>
            </w:r>
          </w:p>
        </w:tc>
        <w:tc>
          <w:tcPr>
            <w:tcW w:w="8064" w:type="dxa"/>
            <w:vAlign w:val="center"/>
          </w:tcPr>
          <w:p w14:paraId="53E3D84F" w14:textId="77777777" w:rsidR="000D15DB" w:rsidRDefault="000D15DB" w:rsidP="00356143">
            <w:pPr>
              <w:spacing w:before="120" w:after="120" w:line="360" w:lineRule="auto"/>
            </w:pPr>
            <w:r>
              <w:t>{ "source": "Rawalpindi", "destination": "Lahore", "travelDate": "2026-06-15" }</w:t>
            </w:r>
          </w:p>
        </w:tc>
      </w:tr>
      <w:tr w:rsidR="000D15DB" w14:paraId="1F5DC3A9" w14:textId="77777777" w:rsidTr="004E4997">
        <w:trPr>
          <w:jc w:val="center"/>
        </w:trPr>
        <w:tc>
          <w:tcPr>
            <w:tcW w:w="2592" w:type="dxa"/>
            <w:vAlign w:val="center"/>
          </w:tcPr>
          <w:p w14:paraId="5970A97C" w14:textId="77777777" w:rsidR="000D15DB" w:rsidRDefault="000D15DB" w:rsidP="00356143">
            <w:pPr>
              <w:spacing w:before="120" w:after="120" w:line="360" w:lineRule="auto"/>
            </w:pPr>
            <w:r>
              <w:t>Expected Result</w:t>
            </w:r>
          </w:p>
        </w:tc>
        <w:tc>
          <w:tcPr>
            <w:tcW w:w="8064" w:type="dxa"/>
            <w:vAlign w:val="center"/>
          </w:tcPr>
          <w:p w14:paraId="5222E2A5" w14:textId="77777777" w:rsidR="000D15DB" w:rsidRDefault="000D15DB" w:rsidP="00356143">
            <w:pPr>
              <w:spacing w:before="120" w:after="120" w:line="360" w:lineRule="auto"/>
            </w:pPr>
            <w:r>
              <w:t>The system returns matching routes with schedule, fare, provider, and seat availability details.</w:t>
            </w:r>
          </w:p>
        </w:tc>
      </w:tr>
      <w:tr w:rsidR="000D15DB" w14:paraId="01A95BCB" w14:textId="77777777" w:rsidTr="004E4997">
        <w:trPr>
          <w:jc w:val="center"/>
        </w:trPr>
        <w:tc>
          <w:tcPr>
            <w:tcW w:w="2592" w:type="dxa"/>
            <w:vAlign w:val="center"/>
          </w:tcPr>
          <w:p w14:paraId="6B27FD90" w14:textId="77777777" w:rsidR="000D15DB" w:rsidRDefault="000D15DB" w:rsidP="00356143">
            <w:pPr>
              <w:spacing w:before="120" w:after="120" w:line="360" w:lineRule="auto"/>
            </w:pPr>
            <w:r>
              <w:t>Result</w:t>
            </w:r>
          </w:p>
        </w:tc>
        <w:tc>
          <w:tcPr>
            <w:tcW w:w="8064" w:type="dxa"/>
            <w:vAlign w:val="center"/>
          </w:tcPr>
          <w:p w14:paraId="78376EFA" w14:textId="77777777" w:rsidR="000D15DB" w:rsidRDefault="000D15DB" w:rsidP="00356143">
            <w:pPr>
              <w:spacing w:before="120" w:after="120" w:line="360" w:lineRule="auto"/>
            </w:pPr>
            <w:r>
              <w:t>Matching route list displayed successfully.</w:t>
            </w:r>
          </w:p>
        </w:tc>
      </w:tr>
      <w:tr w:rsidR="000D15DB" w14:paraId="5751736F" w14:textId="77777777" w:rsidTr="004E4997">
        <w:trPr>
          <w:jc w:val="center"/>
        </w:trPr>
        <w:tc>
          <w:tcPr>
            <w:tcW w:w="2592" w:type="dxa"/>
            <w:vAlign w:val="center"/>
          </w:tcPr>
          <w:p w14:paraId="59332EAC" w14:textId="77777777" w:rsidR="000D15DB" w:rsidRDefault="000D15DB" w:rsidP="00356143">
            <w:pPr>
              <w:spacing w:before="120" w:after="120" w:line="360" w:lineRule="auto"/>
            </w:pPr>
            <w:r>
              <w:t>Pass/Fail</w:t>
            </w:r>
          </w:p>
        </w:tc>
        <w:tc>
          <w:tcPr>
            <w:tcW w:w="8064" w:type="dxa"/>
            <w:vAlign w:val="center"/>
          </w:tcPr>
          <w:p w14:paraId="1B92519B" w14:textId="77777777" w:rsidR="000D15DB" w:rsidRDefault="000D15DB" w:rsidP="00356143">
            <w:pPr>
              <w:spacing w:before="120" w:after="120" w:line="360" w:lineRule="auto"/>
            </w:pPr>
            <w:r>
              <w:t>Pass</w:t>
            </w:r>
          </w:p>
        </w:tc>
      </w:tr>
    </w:tbl>
    <w:p w14:paraId="6AC65824" w14:textId="77777777" w:rsidR="000D15DB" w:rsidRDefault="000D15DB" w:rsidP="000D15DB"/>
    <w:p w14:paraId="56304FB8" w14:textId="489F79C5" w:rsidR="000D15DB" w:rsidRPr="000D15DB" w:rsidRDefault="000D15DB" w:rsidP="00F12669">
      <w:pPr>
        <w:pStyle w:val="Caption"/>
        <w:jc w:val="center"/>
        <w:rPr>
          <w:b/>
          <w:color w:val="000000" w:themeColor="text1"/>
        </w:rPr>
      </w:pPr>
      <w:bookmarkStart w:id="611" w:name="_Toc228891339"/>
      <w:bookmarkStart w:id="612" w:name="_Toc228892688"/>
      <w:bookmarkStart w:id="613" w:name="_Toc228899330"/>
      <w:bookmarkStart w:id="614" w:name="_Toc228901035"/>
      <w:bookmarkStart w:id="615" w:name="_Toc228901131"/>
      <w:r w:rsidRPr="000D15DB">
        <w:rPr>
          <w:b/>
          <w:i w:val="0"/>
          <w:color w:val="000000" w:themeColor="text1"/>
          <w:sz w:val="24"/>
        </w:rPr>
        <w:t xml:space="preserve">Table </w:t>
      </w:r>
      <w:r w:rsidR="004338BF">
        <w:rPr>
          <w:b/>
          <w:i w:val="0"/>
          <w:color w:val="000000" w:themeColor="text1"/>
          <w:sz w:val="24"/>
        </w:rPr>
        <w:t>6</w:t>
      </w:r>
      <w:r>
        <w:rPr>
          <w:b/>
          <w:i w:val="0"/>
          <w:color w:val="000000" w:themeColor="text1"/>
          <w:sz w:val="24"/>
        </w:rPr>
        <w:t>.</w:t>
      </w:r>
      <w:r>
        <w:rPr>
          <w:b/>
          <w:i w:val="0"/>
          <w:color w:val="000000" w:themeColor="text1"/>
          <w:sz w:val="24"/>
        </w:rPr>
        <w:fldChar w:fldCharType="begin"/>
      </w:r>
      <w:r>
        <w:rPr>
          <w:b/>
          <w:i w:val="0"/>
          <w:color w:val="000000" w:themeColor="text1"/>
          <w:sz w:val="24"/>
        </w:rPr>
        <w:instrText xml:space="preserve"> SEQ Table \* ARABIC \s 1 </w:instrText>
      </w:r>
      <w:r>
        <w:rPr>
          <w:b/>
          <w:i w:val="0"/>
          <w:color w:val="000000" w:themeColor="text1"/>
          <w:sz w:val="24"/>
        </w:rPr>
        <w:fldChar w:fldCharType="separate"/>
      </w:r>
      <w:r w:rsidR="00424619">
        <w:rPr>
          <w:b/>
          <w:i w:val="0"/>
          <w:noProof/>
          <w:color w:val="000000" w:themeColor="text1"/>
          <w:sz w:val="24"/>
        </w:rPr>
        <w:t>4</w:t>
      </w:r>
      <w:r>
        <w:rPr>
          <w:b/>
          <w:i w:val="0"/>
          <w:color w:val="000000" w:themeColor="text1"/>
          <w:sz w:val="24"/>
        </w:rPr>
        <w:fldChar w:fldCharType="end"/>
      </w:r>
      <w:r w:rsidRPr="000D15DB">
        <w:rPr>
          <w:b/>
          <w:i w:val="0"/>
          <w:color w:val="000000" w:themeColor="text1"/>
          <w:sz w:val="24"/>
        </w:rPr>
        <w:t>: Seat Availability Validation</w:t>
      </w:r>
      <w:bookmarkEnd w:id="611"/>
      <w:bookmarkEnd w:id="612"/>
      <w:bookmarkEnd w:id="613"/>
      <w:bookmarkEnd w:id="614"/>
      <w:bookmarkEnd w:id="615"/>
    </w:p>
    <w:tbl>
      <w:tblPr>
        <w:tblStyle w:val="TableGrid"/>
        <w:tblW w:w="0" w:type="auto"/>
        <w:jc w:val="center"/>
        <w:tblLook w:val="04A0" w:firstRow="1" w:lastRow="0" w:firstColumn="1" w:lastColumn="0" w:noHBand="0" w:noVBand="1"/>
      </w:tblPr>
      <w:tblGrid>
        <w:gridCol w:w="2313"/>
        <w:gridCol w:w="6605"/>
      </w:tblGrid>
      <w:tr w:rsidR="000D15DB" w14:paraId="17EF6D17" w14:textId="77777777" w:rsidTr="004E4997">
        <w:trPr>
          <w:jc w:val="center"/>
        </w:trPr>
        <w:tc>
          <w:tcPr>
            <w:tcW w:w="2592" w:type="dxa"/>
            <w:vAlign w:val="center"/>
          </w:tcPr>
          <w:p w14:paraId="166F1C64" w14:textId="77777777" w:rsidR="000D15DB" w:rsidRDefault="000D15DB" w:rsidP="00356143">
            <w:pPr>
              <w:spacing w:before="120" w:after="120" w:line="360" w:lineRule="auto"/>
            </w:pPr>
            <w:r>
              <w:rPr>
                <w:b/>
              </w:rPr>
              <w:t>Field</w:t>
            </w:r>
          </w:p>
        </w:tc>
        <w:tc>
          <w:tcPr>
            <w:tcW w:w="8064" w:type="dxa"/>
            <w:vAlign w:val="center"/>
          </w:tcPr>
          <w:p w14:paraId="3FA0D3F0" w14:textId="77777777" w:rsidR="000D15DB" w:rsidRDefault="000D15DB" w:rsidP="00356143">
            <w:pPr>
              <w:spacing w:before="120" w:after="120" w:line="360" w:lineRule="auto"/>
            </w:pPr>
            <w:r>
              <w:rPr>
                <w:b/>
              </w:rPr>
              <w:t>Details</w:t>
            </w:r>
          </w:p>
        </w:tc>
      </w:tr>
      <w:tr w:rsidR="000D15DB" w14:paraId="43DF4E22" w14:textId="77777777" w:rsidTr="004E4997">
        <w:trPr>
          <w:jc w:val="center"/>
        </w:trPr>
        <w:tc>
          <w:tcPr>
            <w:tcW w:w="2592" w:type="dxa"/>
            <w:vAlign w:val="center"/>
          </w:tcPr>
          <w:p w14:paraId="5738C918" w14:textId="77777777" w:rsidR="000D15DB" w:rsidRDefault="000D15DB" w:rsidP="00356143">
            <w:pPr>
              <w:spacing w:before="120" w:after="120" w:line="360" w:lineRule="auto"/>
            </w:pPr>
            <w:r>
              <w:t>Test Case ID</w:t>
            </w:r>
          </w:p>
        </w:tc>
        <w:tc>
          <w:tcPr>
            <w:tcW w:w="8064" w:type="dxa"/>
            <w:vAlign w:val="center"/>
          </w:tcPr>
          <w:p w14:paraId="38879155" w14:textId="77777777" w:rsidR="000D15DB" w:rsidRDefault="000D15DB" w:rsidP="00356143">
            <w:pPr>
              <w:spacing w:before="120" w:after="120" w:line="360" w:lineRule="auto"/>
            </w:pPr>
            <w:r>
              <w:t>TC-04</w:t>
            </w:r>
          </w:p>
        </w:tc>
      </w:tr>
      <w:tr w:rsidR="000D15DB" w14:paraId="5188DA61" w14:textId="77777777" w:rsidTr="004E4997">
        <w:trPr>
          <w:jc w:val="center"/>
        </w:trPr>
        <w:tc>
          <w:tcPr>
            <w:tcW w:w="2592" w:type="dxa"/>
            <w:vAlign w:val="center"/>
          </w:tcPr>
          <w:p w14:paraId="68C5498A" w14:textId="77777777" w:rsidR="000D15DB" w:rsidRDefault="000D15DB" w:rsidP="00356143">
            <w:pPr>
              <w:spacing w:before="120" w:after="120" w:line="360" w:lineRule="auto"/>
            </w:pPr>
            <w:r>
              <w:t>Test Case Name</w:t>
            </w:r>
          </w:p>
        </w:tc>
        <w:tc>
          <w:tcPr>
            <w:tcW w:w="8064" w:type="dxa"/>
            <w:vAlign w:val="center"/>
          </w:tcPr>
          <w:p w14:paraId="73A30F24" w14:textId="77777777" w:rsidR="000D15DB" w:rsidRDefault="000D15DB" w:rsidP="00356143">
            <w:pPr>
              <w:spacing w:before="120" w:after="120" w:line="360" w:lineRule="auto"/>
            </w:pPr>
            <w:r>
              <w:t>Seat Availability Validation</w:t>
            </w:r>
          </w:p>
        </w:tc>
      </w:tr>
      <w:tr w:rsidR="000D15DB" w14:paraId="44C8E493" w14:textId="77777777" w:rsidTr="004E4997">
        <w:trPr>
          <w:jc w:val="center"/>
        </w:trPr>
        <w:tc>
          <w:tcPr>
            <w:tcW w:w="2592" w:type="dxa"/>
            <w:vAlign w:val="center"/>
          </w:tcPr>
          <w:p w14:paraId="0A2E9049" w14:textId="77777777" w:rsidR="000D15DB" w:rsidRDefault="000D15DB" w:rsidP="00356143">
            <w:pPr>
              <w:spacing w:before="120" w:after="120" w:line="360" w:lineRule="auto"/>
            </w:pPr>
            <w:r>
              <w:t>Description</w:t>
            </w:r>
          </w:p>
        </w:tc>
        <w:tc>
          <w:tcPr>
            <w:tcW w:w="8064" w:type="dxa"/>
            <w:vAlign w:val="center"/>
          </w:tcPr>
          <w:p w14:paraId="3761FA37" w14:textId="77777777" w:rsidR="000D15DB" w:rsidRDefault="000D15DB" w:rsidP="00356143">
            <w:pPr>
              <w:spacing w:before="120" w:after="120" w:line="360" w:lineRule="auto"/>
            </w:pPr>
            <w:r>
              <w:t>Verify that the system correctly checks whether a selected seat is available before booking.</w:t>
            </w:r>
          </w:p>
        </w:tc>
      </w:tr>
      <w:tr w:rsidR="000D15DB" w14:paraId="4DFDEE82" w14:textId="77777777" w:rsidTr="004E4997">
        <w:trPr>
          <w:jc w:val="center"/>
        </w:trPr>
        <w:tc>
          <w:tcPr>
            <w:tcW w:w="2592" w:type="dxa"/>
            <w:vAlign w:val="center"/>
          </w:tcPr>
          <w:p w14:paraId="69F5B803" w14:textId="77777777" w:rsidR="000D15DB" w:rsidRDefault="000D15DB" w:rsidP="00356143">
            <w:pPr>
              <w:spacing w:before="120" w:after="120" w:line="360" w:lineRule="auto"/>
            </w:pPr>
            <w:r>
              <w:t>Prerequisite</w:t>
            </w:r>
          </w:p>
        </w:tc>
        <w:tc>
          <w:tcPr>
            <w:tcW w:w="8064" w:type="dxa"/>
            <w:vAlign w:val="center"/>
          </w:tcPr>
          <w:p w14:paraId="12A1386A" w14:textId="77777777" w:rsidR="000D15DB" w:rsidRDefault="000D15DB" w:rsidP="00356143">
            <w:pPr>
              <w:spacing w:before="120" w:after="120" w:line="360" w:lineRule="auto"/>
            </w:pPr>
            <w:r>
              <w:t>The selected route and travel date must exist in the system.</w:t>
            </w:r>
          </w:p>
        </w:tc>
      </w:tr>
      <w:tr w:rsidR="000D15DB" w14:paraId="4BD9F2F1" w14:textId="77777777" w:rsidTr="004E4997">
        <w:trPr>
          <w:jc w:val="center"/>
        </w:trPr>
        <w:tc>
          <w:tcPr>
            <w:tcW w:w="2592" w:type="dxa"/>
            <w:vAlign w:val="center"/>
          </w:tcPr>
          <w:p w14:paraId="21B3CD51" w14:textId="77777777" w:rsidR="000D15DB" w:rsidRDefault="000D15DB" w:rsidP="00356143">
            <w:pPr>
              <w:spacing w:before="120" w:after="120" w:line="360" w:lineRule="auto"/>
            </w:pPr>
            <w:r>
              <w:t>Input</w:t>
            </w:r>
          </w:p>
        </w:tc>
        <w:tc>
          <w:tcPr>
            <w:tcW w:w="8064" w:type="dxa"/>
            <w:vAlign w:val="center"/>
          </w:tcPr>
          <w:p w14:paraId="09D858F9" w14:textId="77777777" w:rsidR="000D15DB" w:rsidRDefault="000D15DB" w:rsidP="00356143">
            <w:pPr>
              <w:spacing w:before="120" w:after="120" w:line="360" w:lineRule="auto"/>
            </w:pPr>
            <w:r>
              <w:t>{ "routeId": "RWP-LHR-101", "seatNumber": "A3", "travelDate": "2026-06-15" }</w:t>
            </w:r>
          </w:p>
        </w:tc>
      </w:tr>
      <w:tr w:rsidR="000D15DB" w14:paraId="6C7946F0" w14:textId="77777777" w:rsidTr="004E4997">
        <w:trPr>
          <w:jc w:val="center"/>
        </w:trPr>
        <w:tc>
          <w:tcPr>
            <w:tcW w:w="2592" w:type="dxa"/>
            <w:vAlign w:val="center"/>
          </w:tcPr>
          <w:p w14:paraId="0349E105" w14:textId="77777777" w:rsidR="000D15DB" w:rsidRDefault="000D15DB" w:rsidP="00356143">
            <w:pPr>
              <w:spacing w:before="120" w:after="120" w:line="360" w:lineRule="auto"/>
            </w:pPr>
            <w:r>
              <w:t>Expected Result</w:t>
            </w:r>
          </w:p>
        </w:tc>
        <w:tc>
          <w:tcPr>
            <w:tcW w:w="8064" w:type="dxa"/>
            <w:vAlign w:val="center"/>
          </w:tcPr>
          <w:p w14:paraId="444A2BA6" w14:textId="77777777" w:rsidR="000D15DB" w:rsidRDefault="000D15DB" w:rsidP="00356143">
            <w:pPr>
              <w:spacing w:before="120" w:after="120" w:line="360" w:lineRule="auto"/>
            </w:pPr>
            <w:r>
              <w:t>The system verifies the selected seat status and allows selection only if the seat is available.</w:t>
            </w:r>
          </w:p>
        </w:tc>
      </w:tr>
      <w:tr w:rsidR="000D15DB" w14:paraId="14B67C3A" w14:textId="77777777" w:rsidTr="004E4997">
        <w:trPr>
          <w:jc w:val="center"/>
        </w:trPr>
        <w:tc>
          <w:tcPr>
            <w:tcW w:w="2592" w:type="dxa"/>
            <w:vAlign w:val="center"/>
          </w:tcPr>
          <w:p w14:paraId="03A3488C" w14:textId="77777777" w:rsidR="000D15DB" w:rsidRDefault="000D15DB" w:rsidP="00356143">
            <w:pPr>
              <w:spacing w:before="120" w:after="120" w:line="360" w:lineRule="auto"/>
            </w:pPr>
            <w:r>
              <w:lastRenderedPageBreak/>
              <w:t>Result</w:t>
            </w:r>
          </w:p>
        </w:tc>
        <w:tc>
          <w:tcPr>
            <w:tcW w:w="8064" w:type="dxa"/>
            <w:vAlign w:val="center"/>
          </w:tcPr>
          <w:p w14:paraId="2A22D0F1" w14:textId="77777777" w:rsidR="000D15DB" w:rsidRDefault="000D15DB" w:rsidP="00356143">
            <w:pPr>
              <w:spacing w:before="120" w:after="120" w:line="360" w:lineRule="auto"/>
            </w:pPr>
            <w:r>
              <w:t>Seat availability verified successfully.</w:t>
            </w:r>
          </w:p>
        </w:tc>
      </w:tr>
      <w:tr w:rsidR="000D15DB" w14:paraId="33855258" w14:textId="77777777" w:rsidTr="004E4997">
        <w:trPr>
          <w:jc w:val="center"/>
        </w:trPr>
        <w:tc>
          <w:tcPr>
            <w:tcW w:w="2592" w:type="dxa"/>
            <w:vAlign w:val="center"/>
          </w:tcPr>
          <w:p w14:paraId="37C88C45" w14:textId="77777777" w:rsidR="000D15DB" w:rsidRDefault="000D15DB" w:rsidP="00356143">
            <w:pPr>
              <w:spacing w:before="120" w:after="120" w:line="360" w:lineRule="auto"/>
            </w:pPr>
            <w:r>
              <w:t>Pass/Fail</w:t>
            </w:r>
          </w:p>
        </w:tc>
        <w:tc>
          <w:tcPr>
            <w:tcW w:w="8064" w:type="dxa"/>
            <w:vAlign w:val="center"/>
          </w:tcPr>
          <w:p w14:paraId="23BA0CAF" w14:textId="77777777" w:rsidR="000D15DB" w:rsidRDefault="000D15DB" w:rsidP="00356143">
            <w:pPr>
              <w:spacing w:before="120" w:after="120" w:line="360" w:lineRule="auto"/>
            </w:pPr>
            <w:r>
              <w:t>Pass</w:t>
            </w:r>
          </w:p>
        </w:tc>
      </w:tr>
    </w:tbl>
    <w:p w14:paraId="1CB4B95C" w14:textId="77777777" w:rsidR="000D15DB" w:rsidRDefault="000D15DB" w:rsidP="000D15DB"/>
    <w:p w14:paraId="5C37CB86" w14:textId="7A1943C8" w:rsidR="000D15DB" w:rsidRPr="000D15DB" w:rsidRDefault="000D15DB" w:rsidP="00F12669">
      <w:pPr>
        <w:pStyle w:val="Caption"/>
        <w:jc w:val="center"/>
        <w:rPr>
          <w:b/>
          <w:color w:val="000000" w:themeColor="text1"/>
        </w:rPr>
      </w:pPr>
      <w:bookmarkStart w:id="616" w:name="_Toc228891340"/>
      <w:bookmarkStart w:id="617" w:name="_Toc228892689"/>
      <w:bookmarkStart w:id="618" w:name="_Toc228899331"/>
      <w:bookmarkStart w:id="619" w:name="_Toc228901036"/>
      <w:bookmarkStart w:id="620" w:name="_Toc228901132"/>
      <w:r w:rsidRPr="000D15DB">
        <w:rPr>
          <w:b/>
          <w:i w:val="0"/>
          <w:color w:val="000000" w:themeColor="text1"/>
          <w:sz w:val="24"/>
        </w:rPr>
        <w:t xml:space="preserve">Table </w:t>
      </w:r>
      <w:r w:rsidR="004338BF">
        <w:rPr>
          <w:b/>
          <w:i w:val="0"/>
          <w:color w:val="000000" w:themeColor="text1"/>
          <w:sz w:val="24"/>
        </w:rPr>
        <w:t>6</w:t>
      </w:r>
      <w:r>
        <w:rPr>
          <w:b/>
          <w:i w:val="0"/>
          <w:color w:val="000000" w:themeColor="text1"/>
          <w:sz w:val="24"/>
        </w:rPr>
        <w:t>.</w:t>
      </w:r>
      <w:r>
        <w:rPr>
          <w:b/>
          <w:i w:val="0"/>
          <w:color w:val="000000" w:themeColor="text1"/>
          <w:sz w:val="24"/>
        </w:rPr>
        <w:fldChar w:fldCharType="begin"/>
      </w:r>
      <w:r>
        <w:rPr>
          <w:b/>
          <w:i w:val="0"/>
          <w:color w:val="000000" w:themeColor="text1"/>
          <w:sz w:val="24"/>
        </w:rPr>
        <w:instrText xml:space="preserve"> SEQ Table \* ARABIC \s 1 </w:instrText>
      </w:r>
      <w:r>
        <w:rPr>
          <w:b/>
          <w:i w:val="0"/>
          <w:color w:val="000000" w:themeColor="text1"/>
          <w:sz w:val="24"/>
        </w:rPr>
        <w:fldChar w:fldCharType="separate"/>
      </w:r>
      <w:r w:rsidR="00424619">
        <w:rPr>
          <w:b/>
          <w:i w:val="0"/>
          <w:noProof/>
          <w:color w:val="000000" w:themeColor="text1"/>
          <w:sz w:val="24"/>
        </w:rPr>
        <w:t>5</w:t>
      </w:r>
      <w:r>
        <w:rPr>
          <w:b/>
          <w:i w:val="0"/>
          <w:color w:val="000000" w:themeColor="text1"/>
          <w:sz w:val="24"/>
        </w:rPr>
        <w:fldChar w:fldCharType="end"/>
      </w:r>
      <w:r w:rsidRPr="000D15DB">
        <w:rPr>
          <w:b/>
          <w:i w:val="0"/>
          <w:color w:val="000000" w:themeColor="text1"/>
          <w:sz w:val="24"/>
        </w:rPr>
        <w:t>: Ticket Booking with Valid Data</w:t>
      </w:r>
      <w:bookmarkEnd w:id="616"/>
      <w:bookmarkEnd w:id="617"/>
      <w:bookmarkEnd w:id="618"/>
      <w:bookmarkEnd w:id="619"/>
      <w:bookmarkEnd w:id="620"/>
    </w:p>
    <w:tbl>
      <w:tblPr>
        <w:tblStyle w:val="TableGrid"/>
        <w:tblW w:w="0" w:type="auto"/>
        <w:jc w:val="center"/>
        <w:tblLook w:val="04A0" w:firstRow="1" w:lastRow="0" w:firstColumn="1" w:lastColumn="0" w:noHBand="0" w:noVBand="1"/>
      </w:tblPr>
      <w:tblGrid>
        <w:gridCol w:w="2299"/>
        <w:gridCol w:w="6619"/>
      </w:tblGrid>
      <w:tr w:rsidR="000D15DB" w14:paraId="76C48A6F" w14:textId="77777777" w:rsidTr="004E4997">
        <w:trPr>
          <w:jc w:val="center"/>
        </w:trPr>
        <w:tc>
          <w:tcPr>
            <w:tcW w:w="2592" w:type="dxa"/>
            <w:vAlign w:val="center"/>
          </w:tcPr>
          <w:p w14:paraId="6387A9FF" w14:textId="77777777" w:rsidR="000D15DB" w:rsidRDefault="000D15DB" w:rsidP="00356143">
            <w:pPr>
              <w:spacing w:before="120" w:after="120" w:line="360" w:lineRule="auto"/>
            </w:pPr>
            <w:r>
              <w:rPr>
                <w:b/>
              </w:rPr>
              <w:t>Field</w:t>
            </w:r>
          </w:p>
        </w:tc>
        <w:tc>
          <w:tcPr>
            <w:tcW w:w="8064" w:type="dxa"/>
            <w:vAlign w:val="center"/>
          </w:tcPr>
          <w:p w14:paraId="66917F11" w14:textId="77777777" w:rsidR="000D15DB" w:rsidRDefault="000D15DB" w:rsidP="00356143">
            <w:pPr>
              <w:spacing w:before="120" w:after="120" w:line="360" w:lineRule="auto"/>
            </w:pPr>
            <w:r>
              <w:rPr>
                <w:b/>
              </w:rPr>
              <w:t>Details</w:t>
            </w:r>
          </w:p>
        </w:tc>
      </w:tr>
      <w:tr w:rsidR="000D15DB" w14:paraId="1007DC7B" w14:textId="77777777" w:rsidTr="004E4997">
        <w:trPr>
          <w:jc w:val="center"/>
        </w:trPr>
        <w:tc>
          <w:tcPr>
            <w:tcW w:w="2592" w:type="dxa"/>
            <w:vAlign w:val="center"/>
          </w:tcPr>
          <w:p w14:paraId="6CFFCDAA" w14:textId="77777777" w:rsidR="000D15DB" w:rsidRDefault="000D15DB" w:rsidP="00356143">
            <w:pPr>
              <w:spacing w:before="120" w:after="120" w:line="360" w:lineRule="auto"/>
            </w:pPr>
            <w:r>
              <w:t>Test Case ID</w:t>
            </w:r>
          </w:p>
        </w:tc>
        <w:tc>
          <w:tcPr>
            <w:tcW w:w="8064" w:type="dxa"/>
            <w:vAlign w:val="center"/>
          </w:tcPr>
          <w:p w14:paraId="2C81F103" w14:textId="77777777" w:rsidR="000D15DB" w:rsidRDefault="000D15DB" w:rsidP="00356143">
            <w:pPr>
              <w:spacing w:before="120" w:after="120" w:line="360" w:lineRule="auto"/>
            </w:pPr>
            <w:r>
              <w:t>TC-05</w:t>
            </w:r>
          </w:p>
        </w:tc>
      </w:tr>
      <w:tr w:rsidR="000D15DB" w14:paraId="7FE31424" w14:textId="77777777" w:rsidTr="004E4997">
        <w:trPr>
          <w:jc w:val="center"/>
        </w:trPr>
        <w:tc>
          <w:tcPr>
            <w:tcW w:w="2592" w:type="dxa"/>
            <w:vAlign w:val="center"/>
          </w:tcPr>
          <w:p w14:paraId="18A20CBD" w14:textId="77777777" w:rsidR="000D15DB" w:rsidRDefault="000D15DB" w:rsidP="00356143">
            <w:pPr>
              <w:spacing w:before="120" w:after="120" w:line="360" w:lineRule="auto"/>
            </w:pPr>
            <w:r>
              <w:t>Test Case Name</w:t>
            </w:r>
          </w:p>
        </w:tc>
        <w:tc>
          <w:tcPr>
            <w:tcW w:w="8064" w:type="dxa"/>
            <w:vAlign w:val="center"/>
          </w:tcPr>
          <w:p w14:paraId="1BCF6F07" w14:textId="77777777" w:rsidR="000D15DB" w:rsidRDefault="000D15DB" w:rsidP="00356143">
            <w:pPr>
              <w:spacing w:before="120" w:after="120" w:line="360" w:lineRule="auto"/>
            </w:pPr>
            <w:r>
              <w:t>Ticket Booking with Valid Data</w:t>
            </w:r>
          </w:p>
        </w:tc>
      </w:tr>
      <w:tr w:rsidR="000D15DB" w14:paraId="5713159C" w14:textId="77777777" w:rsidTr="004E4997">
        <w:trPr>
          <w:jc w:val="center"/>
        </w:trPr>
        <w:tc>
          <w:tcPr>
            <w:tcW w:w="2592" w:type="dxa"/>
            <w:vAlign w:val="center"/>
          </w:tcPr>
          <w:p w14:paraId="4588968C" w14:textId="77777777" w:rsidR="000D15DB" w:rsidRDefault="000D15DB" w:rsidP="00356143">
            <w:pPr>
              <w:spacing w:before="120" w:after="120" w:line="360" w:lineRule="auto"/>
            </w:pPr>
            <w:r>
              <w:t>Description</w:t>
            </w:r>
          </w:p>
        </w:tc>
        <w:tc>
          <w:tcPr>
            <w:tcW w:w="8064" w:type="dxa"/>
            <w:vAlign w:val="center"/>
          </w:tcPr>
          <w:p w14:paraId="2404613D" w14:textId="77777777" w:rsidR="000D15DB" w:rsidRDefault="000D15DB" w:rsidP="00356143">
            <w:pPr>
              <w:spacing w:before="120" w:after="120" w:line="360" w:lineRule="auto"/>
            </w:pPr>
            <w:r>
              <w:t>Verify that the ticket booking function creates a booking record when valid booking information is submitted.</w:t>
            </w:r>
          </w:p>
        </w:tc>
      </w:tr>
      <w:tr w:rsidR="000D15DB" w14:paraId="42E50D6B" w14:textId="77777777" w:rsidTr="004E4997">
        <w:trPr>
          <w:jc w:val="center"/>
        </w:trPr>
        <w:tc>
          <w:tcPr>
            <w:tcW w:w="2592" w:type="dxa"/>
            <w:vAlign w:val="center"/>
          </w:tcPr>
          <w:p w14:paraId="1230E135" w14:textId="77777777" w:rsidR="000D15DB" w:rsidRDefault="000D15DB" w:rsidP="00356143">
            <w:pPr>
              <w:spacing w:before="120" w:after="120" w:line="360" w:lineRule="auto"/>
            </w:pPr>
            <w:r>
              <w:t>Prerequisite</w:t>
            </w:r>
          </w:p>
        </w:tc>
        <w:tc>
          <w:tcPr>
            <w:tcW w:w="8064" w:type="dxa"/>
            <w:vAlign w:val="center"/>
          </w:tcPr>
          <w:p w14:paraId="783C786E" w14:textId="77777777" w:rsidR="000D15DB" w:rsidRDefault="000D15DB" w:rsidP="00356143">
            <w:pPr>
              <w:spacing w:before="120" w:after="120" w:line="360" w:lineRule="auto"/>
            </w:pPr>
            <w:r>
              <w:t>The user must be authenticated, the route must exist, and the selected seat must be available.</w:t>
            </w:r>
          </w:p>
        </w:tc>
      </w:tr>
      <w:tr w:rsidR="000D15DB" w14:paraId="7877A80F" w14:textId="77777777" w:rsidTr="004E4997">
        <w:trPr>
          <w:jc w:val="center"/>
        </w:trPr>
        <w:tc>
          <w:tcPr>
            <w:tcW w:w="2592" w:type="dxa"/>
            <w:vAlign w:val="center"/>
          </w:tcPr>
          <w:p w14:paraId="6840ACA4" w14:textId="77777777" w:rsidR="000D15DB" w:rsidRDefault="000D15DB" w:rsidP="00356143">
            <w:pPr>
              <w:spacing w:before="120" w:after="120" w:line="360" w:lineRule="auto"/>
            </w:pPr>
            <w:r>
              <w:t>Input</w:t>
            </w:r>
          </w:p>
        </w:tc>
        <w:tc>
          <w:tcPr>
            <w:tcW w:w="8064" w:type="dxa"/>
            <w:vAlign w:val="center"/>
          </w:tcPr>
          <w:p w14:paraId="142C0990" w14:textId="77777777" w:rsidR="000D15DB" w:rsidRDefault="000D15DB" w:rsidP="00356143">
            <w:pPr>
              <w:spacing w:before="120" w:after="120" w:line="360" w:lineRule="auto"/>
            </w:pPr>
            <w:r>
              <w:t>{ "userId": "USR-1001", "routeId": "RWP-LHR-101", "seatNumber": "A3", "travelDate": "2026-06-15", "passengerName": "Ali Khan" }</w:t>
            </w:r>
          </w:p>
        </w:tc>
      </w:tr>
      <w:tr w:rsidR="000D15DB" w14:paraId="49869518" w14:textId="77777777" w:rsidTr="004E4997">
        <w:trPr>
          <w:jc w:val="center"/>
        </w:trPr>
        <w:tc>
          <w:tcPr>
            <w:tcW w:w="2592" w:type="dxa"/>
            <w:vAlign w:val="center"/>
          </w:tcPr>
          <w:p w14:paraId="217743FB" w14:textId="77777777" w:rsidR="000D15DB" w:rsidRDefault="000D15DB" w:rsidP="00356143">
            <w:pPr>
              <w:spacing w:before="120" w:after="120" w:line="360" w:lineRule="auto"/>
            </w:pPr>
            <w:r>
              <w:t>Expected Result</w:t>
            </w:r>
          </w:p>
        </w:tc>
        <w:tc>
          <w:tcPr>
            <w:tcW w:w="8064" w:type="dxa"/>
            <w:vAlign w:val="center"/>
          </w:tcPr>
          <w:p w14:paraId="7777C9D3" w14:textId="77777777" w:rsidR="000D15DB" w:rsidRDefault="000D15DB" w:rsidP="00356143">
            <w:pPr>
              <w:spacing w:before="120" w:after="120" w:line="360" w:lineRule="auto"/>
            </w:pPr>
            <w:r>
              <w:t>The system creates a booking record with correct user, route, seat, travel date, and initial payment status.</w:t>
            </w:r>
          </w:p>
        </w:tc>
      </w:tr>
      <w:tr w:rsidR="000D15DB" w14:paraId="1A25A2B7" w14:textId="77777777" w:rsidTr="004E4997">
        <w:trPr>
          <w:jc w:val="center"/>
        </w:trPr>
        <w:tc>
          <w:tcPr>
            <w:tcW w:w="2592" w:type="dxa"/>
            <w:vAlign w:val="center"/>
          </w:tcPr>
          <w:p w14:paraId="4B1293DB" w14:textId="77777777" w:rsidR="000D15DB" w:rsidRDefault="000D15DB" w:rsidP="00356143">
            <w:pPr>
              <w:spacing w:before="120" w:after="120" w:line="360" w:lineRule="auto"/>
            </w:pPr>
            <w:r>
              <w:t>Result</w:t>
            </w:r>
          </w:p>
        </w:tc>
        <w:tc>
          <w:tcPr>
            <w:tcW w:w="8064" w:type="dxa"/>
            <w:vAlign w:val="center"/>
          </w:tcPr>
          <w:p w14:paraId="22BF261B" w14:textId="77777777" w:rsidR="000D15DB" w:rsidRDefault="000D15DB" w:rsidP="00356143">
            <w:pPr>
              <w:spacing w:before="120" w:after="120" w:line="360" w:lineRule="auto"/>
            </w:pPr>
            <w:r>
              <w:t>Booking record created successfully.</w:t>
            </w:r>
          </w:p>
        </w:tc>
      </w:tr>
      <w:tr w:rsidR="000D15DB" w14:paraId="3DB6A005" w14:textId="77777777" w:rsidTr="004E4997">
        <w:trPr>
          <w:jc w:val="center"/>
        </w:trPr>
        <w:tc>
          <w:tcPr>
            <w:tcW w:w="2592" w:type="dxa"/>
            <w:vAlign w:val="center"/>
          </w:tcPr>
          <w:p w14:paraId="30E01635" w14:textId="77777777" w:rsidR="000D15DB" w:rsidRDefault="000D15DB" w:rsidP="00356143">
            <w:pPr>
              <w:spacing w:before="120" w:after="120" w:line="360" w:lineRule="auto"/>
            </w:pPr>
            <w:r>
              <w:t>Pass/Fail</w:t>
            </w:r>
          </w:p>
        </w:tc>
        <w:tc>
          <w:tcPr>
            <w:tcW w:w="8064" w:type="dxa"/>
            <w:vAlign w:val="center"/>
          </w:tcPr>
          <w:p w14:paraId="1FC0ACEC" w14:textId="77777777" w:rsidR="000D15DB" w:rsidRDefault="000D15DB" w:rsidP="00356143">
            <w:pPr>
              <w:spacing w:before="120" w:after="120" w:line="360" w:lineRule="auto"/>
            </w:pPr>
            <w:r>
              <w:t>Pass</w:t>
            </w:r>
          </w:p>
        </w:tc>
      </w:tr>
    </w:tbl>
    <w:p w14:paraId="2225A1D5" w14:textId="77777777" w:rsidR="000D15DB" w:rsidRDefault="000D15DB" w:rsidP="000D15DB"/>
    <w:p w14:paraId="18BE1CD5" w14:textId="22A32C61" w:rsidR="000D15DB" w:rsidRPr="000D15DB" w:rsidRDefault="000D15DB" w:rsidP="00F12669">
      <w:pPr>
        <w:pStyle w:val="Caption"/>
        <w:jc w:val="center"/>
        <w:rPr>
          <w:b/>
          <w:color w:val="000000" w:themeColor="text1"/>
        </w:rPr>
      </w:pPr>
      <w:bookmarkStart w:id="621" w:name="_Toc228891341"/>
      <w:bookmarkStart w:id="622" w:name="_Toc228892690"/>
      <w:bookmarkStart w:id="623" w:name="_Toc228899332"/>
      <w:bookmarkStart w:id="624" w:name="_Toc228901037"/>
      <w:bookmarkStart w:id="625" w:name="_Toc228901133"/>
      <w:r w:rsidRPr="000D15DB">
        <w:rPr>
          <w:b/>
          <w:i w:val="0"/>
          <w:color w:val="000000" w:themeColor="text1"/>
          <w:sz w:val="24"/>
        </w:rPr>
        <w:t xml:space="preserve">Table </w:t>
      </w:r>
      <w:r w:rsidR="004338BF">
        <w:rPr>
          <w:b/>
          <w:i w:val="0"/>
          <w:color w:val="000000" w:themeColor="text1"/>
          <w:sz w:val="24"/>
        </w:rPr>
        <w:t>6</w:t>
      </w:r>
      <w:r>
        <w:rPr>
          <w:b/>
          <w:i w:val="0"/>
          <w:color w:val="000000" w:themeColor="text1"/>
          <w:sz w:val="24"/>
        </w:rPr>
        <w:t>.</w:t>
      </w:r>
      <w:r>
        <w:rPr>
          <w:b/>
          <w:i w:val="0"/>
          <w:color w:val="000000" w:themeColor="text1"/>
          <w:sz w:val="24"/>
        </w:rPr>
        <w:fldChar w:fldCharType="begin"/>
      </w:r>
      <w:r>
        <w:rPr>
          <w:b/>
          <w:i w:val="0"/>
          <w:color w:val="000000" w:themeColor="text1"/>
          <w:sz w:val="24"/>
        </w:rPr>
        <w:instrText xml:space="preserve"> SEQ Table \* ARABIC \s 1 </w:instrText>
      </w:r>
      <w:r>
        <w:rPr>
          <w:b/>
          <w:i w:val="0"/>
          <w:color w:val="000000" w:themeColor="text1"/>
          <w:sz w:val="24"/>
        </w:rPr>
        <w:fldChar w:fldCharType="separate"/>
      </w:r>
      <w:r w:rsidR="00424619">
        <w:rPr>
          <w:b/>
          <w:i w:val="0"/>
          <w:noProof/>
          <w:color w:val="000000" w:themeColor="text1"/>
          <w:sz w:val="24"/>
        </w:rPr>
        <w:t>6</w:t>
      </w:r>
      <w:r>
        <w:rPr>
          <w:b/>
          <w:i w:val="0"/>
          <w:color w:val="000000" w:themeColor="text1"/>
          <w:sz w:val="24"/>
        </w:rPr>
        <w:fldChar w:fldCharType="end"/>
      </w:r>
      <w:r w:rsidRPr="000D15DB">
        <w:rPr>
          <w:b/>
          <w:i w:val="0"/>
          <w:color w:val="000000" w:themeColor="text1"/>
          <w:sz w:val="24"/>
        </w:rPr>
        <w:t>: Stripe Test Payment Success</w:t>
      </w:r>
      <w:bookmarkEnd w:id="621"/>
      <w:bookmarkEnd w:id="622"/>
      <w:bookmarkEnd w:id="623"/>
      <w:bookmarkEnd w:id="624"/>
      <w:bookmarkEnd w:id="625"/>
    </w:p>
    <w:tbl>
      <w:tblPr>
        <w:tblStyle w:val="TableGrid"/>
        <w:tblW w:w="0" w:type="auto"/>
        <w:jc w:val="center"/>
        <w:tblLook w:val="04A0" w:firstRow="1" w:lastRow="0" w:firstColumn="1" w:lastColumn="0" w:noHBand="0" w:noVBand="1"/>
      </w:tblPr>
      <w:tblGrid>
        <w:gridCol w:w="2319"/>
        <w:gridCol w:w="6599"/>
      </w:tblGrid>
      <w:tr w:rsidR="000D15DB" w14:paraId="3C07F184" w14:textId="77777777" w:rsidTr="004E4997">
        <w:trPr>
          <w:jc w:val="center"/>
        </w:trPr>
        <w:tc>
          <w:tcPr>
            <w:tcW w:w="2592" w:type="dxa"/>
            <w:vAlign w:val="center"/>
          </w:tcPr>
          <w:p w14:paraId="5064D08C" w14:textId="77777777" w:rsidR="000D15DB" w:rsidRDefault="000D15DB" w:rsidP="004E4997">
            <w:r>
              <w:rPr>
                <w:b/>
              </w:rPr>
              <w:t>Field</w:t>
            </w:r>
          </w:p>
        </w:tc>
        <w:tc>
          <w:tcPr>
            <w:tcW w:w="8064" w:type="dxa"/>
            <w:vAlign w:val="center"/>
          </w:tcPr>
          <w:p w14:paraId="46A17B67" w14:textId="77777777" w:rsidR="000D15DB" w:rsidRDefault="000D15DB" w:rsidP="004E4997">
            <w:r>
              <w:rPr>
                <w:b/>
              </w:rPr>
              <w:t>Details</w:t>
            </w:r>
          </w:p>
        </w:tc>
      </w:tr>
      <w:tr w:rsidR="000D15DB" w14:paraId="49DA72A4" w14:textId="77777777" w:rsidTr="004E4997">
        <w:trPr>
          <w:jc w:val="center"/>
        </w:trPr>
        <w:tc>
          <w:tcPr>
            <w:tcW w:w="2592" w:type="dxa"/>
            <w:vAlign w:val="center"/>
          </w:tcPr>
          <w:p w14:paraId="17C9194A" w14:textId="77777777" w:rsidR="000D15DB" w:rsidRDefault="000D15DB" w:rsidP="00356143">
            <w:pPr>
              <w:spacing w:before="120" w:after="120" w:line="360" w:lineRule="auto"/>
            </w:pPr>
            <w:r>
              <w:t>Test Case ID</w:t>
            </w:r>
          </w:p>
        </w:tc>
        <w:tc>
          <w:tcPr>
            <w:tcW w:w="8064" w:type="dxa"/>
            <w:vAlign w:val="center"/>
          </w:tcPr>
          <w:p w14:paraId="18DBF88A" w14:textId="77777777" w:rsidR="000D15DB" w:rsidRDefault="000D15DB" w:rsidP="00356143">
            <w:pPr>
              <w:spacing w:before="120" w:after="120" w:line="360" w:lineRule="auto"/>
            </w:pPr>
            <w:r>
              <w:t>TC-06</w:t>
            </w:r>
          </w:p>
        </w:tc>
      </w:tr>
      <w:tr w:rsidR="000D15DB" w14:paraId="4F4E58CA" w14:textId="77777777" w:rsidTr="004E4997">
        <w:trPr>
          <w:jc w:val="center"/>
        </w:trPr>
        <w:tc>
          <w:tcPr>
            <w:tcW w:w="2592" w:type="dxa"/>
            <w:vAlign w:val="center"/>
          </w:tcPr>
          <w:p w14:paraId="5C6CD35F" w14:textId="77777777" w:rsidR="000D15DB" w:rsidRDefault="000D15DB" w:rsidP="00356143">
            <w:pPr>
              <w:spacing w:before="120" w:after="120" w:line="360" w:lineRule="auto"/>
            </w:pPr>
            <w:r>
              <w:t>Test Case Name</w:t>
            </w:r>
          </w:p>
        </w:tc>
        <w:tc>
          <w:tcPr>
            <w:tcW w:w="8064" w:type="dxa"/>
            <w:vAlign w:val="center"/>
          </w:tcPr>
          <w:p w14:paraId="55F5BC87" w14:textId="77777777" w:rsidR="000D15DB" w:rsidRDefault="000D15DB" w:rsidP="00356143">
            <w:pPr>
              <w:spacing w:before="120" w:after="120" w:line="360" w:lineRule="auto"/>
            </w:pPr>
            <w:r>
              <w:t>Stripe Test Payment Success</w:t>
            </w:r>
          </w:p>
        </w:tc>
      </w:tr>
      <w:tr w:rsidR="000D15DB" w14:paraId="2C79DA1E" w14:textId="77777777" w:rsidTr="004E4997">
        <w:trPr>
          <w:jc w:val="center"/>
        </w:trPr>
        <w:tc>
          <w:tcPr>
            <w:tcW w:w="2592" w:type="dxa"/>
            <w:vAlign w:val="center"/>
          </w:tcPr>
          <w:p w14:paraId="0BB11DBE" w14:textId="77777777" w:rsidR="000D15DB" w:rsidRDefault="000D15DB" w:rsidP="00356143">
            <w:pPr>
              <w:spacing w:before="120" w:after="120" w:line="360" w:lineRule="auto"/>
            </w:pPr>
            <w:r>
              <w:lastRenderedPageBreak/>
              <w:t>Description</w:t>
            </w:r>
          </w:p>
        </w:tc>
        <w:tc>
          <w:tcPr>
            <w:tcW w:w="8064" w:type="dxa"/>
            <w:vAlign w:val="center"/>
          </w:tcPr>
          <w:p w14:paraId="24CECC21" w14:textId="77777777" w:rsidR="000D15DB" w:rsidRDefault="000D15DB" w:rsidP="00356143">
            <w:pPr>
              <w:spacing w:before="120" w:after="120" w:line="360" w:lineRule="auto"/>
            </w:pPr>
            <w:r>
              <w:t>Verify that the payment function processes a successful transaction using valid Stripe test card details.</w:t>
            </w:r>
          </w:p>
        </w:tc>
      </w:tr>
      <w:tr w:rsidR="000D15DB" w14:paraId="19DB0DA3" w14:textId="77777777" w:rsidTr="004E4997">
        <w:trPr>
          <w:jc w:val="center"/>
        </w:trPr>
        <w:tc>
          <w:tcPr>
            <w:tcW w:w="2592" w:type="dxa"/>
            <w:vAlign w:val="center"/>
          </w:tcPr>
          <w:p w14:paraId="59B1795A" w14:textId="77777777" w:rsidR="000D15DB" w:rsidRDefault="000D15DB" w:rsidP="00356143">
            <w:pPr>
              <w:spacing w:before="120" w:after="120" w:line="360" w:lineRule="auto"/>
            </w:pPr>
            <w:r>
              <w:t>Prerequisite</w:t>
            </w:r>
          </w:p>
        </w:tc>
        <w:tc>
          <w:tcPr>
            <w:tcW w:w="8064" w:type="dxa"/>
            <w:vAlign w:val="center"/>
          </w:tcPr>
          <w:p w14:paraId="08896457" w14:textId="77777777" w:rsidR="000D15DB" w:rsidRDefault="000D15DB" w:rsidP="00356143">
            <w:pPr>
              <w:spacing w:before="120" w:after="120" w:line="360" w:lineRule="auto"/>
            </w:pPr>
            <w:r>
              <w:t>A pending booking must exist, and Stripe test mode must be configured.</w:t>
            </w:r>
          </w:p>
        </w:tc>
      </w:tr>
      <w:tr w:rsidR="000D15DB" w14:paraId="75658FAE" w14:textId="77777777" w:rsidTr="004E4997">
        <w:trPr>
          <w:jc w:val="center"/>
        </w:trPr>
        <w:tc>
          <w:tcPr>
            <w:tcW w:w="2592" w:type="dxa"/>
            <w:vAlign w:val="center"/>
          </w:tcPr>
          <w:p w14:paraId="03A6EA41" w14:textId="77777777" w:rsidR="000D15DB" w:rsidRDefault="000D15DB" w:rsidP="00356143">
            <w:pPr>
              <w:spacing w:before="120" w:after="120" w:line="360" w:lineRule="auto"/>
            </w:pPr>
            <w:r>
              <w:t>Input</w:t>
            </w:r>
          </w:p>
        </w:tc>
        <w:tc>
          <w:tcPr>
            <w:tcW w:w="8064" w:type="dxa"/>
            <w:vAlign w:val="center"/>
          </w:tcPr>
          <w:p w14:paraId="35757064" w14:textId="77777777" w:rsidR="000D15DB" w:rsidRDefault="000D15DB" w:rsidP="00356143">
            <w:pPr>
              <w:spacing w:before="120" w:after="120" w:line="360" w:lineRule="auto"/>
            </w:pPr>
            <w:r>
              <w:t>{ "bookingId": "BK-5001", "amount": 2500, "currency": "PKR", "card": "4242 4242 4242 4242", "expiry": "12/30", "cvc": "123" }</w:t>
            </w:r>
          </w:p>
        </w:tc>
      </w:tr>
      <w:tr w:rsidR="000D15DB" w14:paraId="2E4A1C10" w14:textId="77777777" w:rsidTr="004E4997">
        <w:trPr>
          <w:jc w:val="center"/>
        </w:trPr>
        <w:tc>
          <w:tcPr>
            <w:tcW w:w="2592" w:type="dxa"/>
            <w:vAlign w:val="center"/>
          </w:tcPr>
          <w:p w14:paraId="544600DE" w14:textId="77777777" w:rsidR="000D15DB" w:rsidRDefault="000D15DB" w:rsidP="00356143">
            <w:pPr>
              <w:spacing w:before="120" w:after="120" w:line="360" w:lineRule="auto"/>
            </w:pPr>
            <w:r>
              <w:t>Expected Result</w:t>
            </w:r>
          </w:p>
        </w:tc>
        <w:tc>
          <w:tcPr>
            <w:tcW w:w="8064" w:type="dxa"/>
            <w:vAlign w:val="center"/>
          </w:tcPr>
          <w:p w14:paraId="1C9C2BD4" w14:textId="77777777" w:rsidR="000D15DB" w:rsidRDefault="000D15DB" w:rsidP="00356143">
            <w:pPr>
              <w:spacing w:before="120" w:after="120" w:line="360" w:lineRule="auto"/>
            </w:pPr>
            <w:r>
              <w:t>The system marks the payment as successful and updates the booking status to confirmed.</w:t>
            </w:r>
          </w:p>
        </w:tc>
      </w:tr>
      <w:tr w:rsidR="000D15DB" w14:paraId="2E033D95" w14:textId="77777777" w:rsidTr="004E4997">
        <w:trPr>
          <w:jc w:val="center"/>
        </w:trPr>
        <w:tc>
          <w:tcPr>
            <w:tcW w:w="2592" w:type="dxa"/>
            <w:vAlign w:val="center"/>
          </w:tcPr>
          <w:p w14:paraId="6C23668E" w14:textId="77777777" w:rsidR="000D15DB" w:rsidRDefault="000D15DB" w:rsidP="00356143">
            <w:pPr>
              <w:spacing w:before="120" w:after="120" w:line="360" w:lineRule="auto"/>
            </w:pPr>
            <w:r>
              <w:t>Result</w:t>
            </w:r>
          </w:p>
        </w:tc>
        <w:tc>
          <w:tcPr>
            <w:tcW w:w="8064" w:type="dxa"/>
            <w:vAlign w:val="center"/>
          </w:tcPr>
          <w:p w14:paraId="25224023" w14:textId="77777777" w:rsidR="000D15DB" w:rsidRDefault="000D15DB" w:rsidP="00356143">
            <w:pPr>
              <w:spacing w:before="120" w:after="120" w:line="360" w:lineRule="auto"/>
            </w:pPr>
            <w:r>
              <w:t>Payment processed and booking confirmed successfully.</w:t>
            </w:r>
          </w:p>
        </w:tc>
      </w:tr>
      <w:tr w:rsidR="000D15DB" w14:paraId="5B261D60" w14:textId="77777777" w:rsidTr="004E4997">
        <w:trPr>
          <w:jc w:val="center"/>
        </w:trPr>
        <w:tc>
          <w:tcPr>
            <w:tcW w:w="2592" w:type="dxa"/>
            <w:vAlign w:val="center"/>
          </w:tcPr>
          <w:p w14:paraId="4D5E3FD1" w14:textId="77777777" w:rsidR="000D15DB" w:rsidRDefault="000D15DB" w:rsidP="00356143">
            <w:pPr>
              <w:spacing w:before="120" w:after="120" w:line="360" w:lineRule="auto"/>
            </w:pPr>
            <w:r>
              <w:t>Pass/Fail</w:t>
            </w:r>
          </w:p>
        </w:tc>
        <w:tc>
          <w:tcPr>
            <w:tcW w:w="8064" w:type="dxa"/>
            <w:vAlign w:val="center"/>
          </w:tcPr>
          <w:p w14:paraId="33C301BA" w14:textId="77777777" w:rsidR="000D15DB" w:rsidRDefault="000D15DB" w:rsidP="00356143">
            <w:pPr>
              <w:spacing w:before="120" w:after="120" w:line="360" w:lineRule="auto"/>
            </w:pPr>
            <w:r>
              <w:t>Pass</w:t>
            </w:r>
          </w:p>
        </w:tc>
      </w:tr>
    </w:tbl>
    <w:p w14:paraId="6041DFCA" w14:textId="77777777" w:rsidR="000D15DB" w:rsidRDefault="000D15DB" w:rsidP="00F12669">
      <w:pPr>
        <w:jc w:val="center"/>
      </w:pPr>
    </w:p>
    <w:p w14:paraId="5A332225" w14:textId="006E3C51" w:rsidR="000D15DB" w:rsidRPr="000D15DB" w:rsidRDefault="000D15DB" w:rsidP="00F12669">
      <w:pPr>
        <w:pStyle w:val="Caption"/>
        <w:jc w:val="center"/>
        <w:rPr>
          <w:b/>
          <w:color w:val="000000" w:themeColor="text1"/>
        </w:rPr>
      </w:pPr>
      <w:bookmarkStart w:id="626" w:name="_Toc228891342"/>
      <w:bookmarkStart w:id="627" w:name="_Toc228892691"/>
      <w:bookmarkStart w:id="628" w:name="_Toc228899333"/>
      <w:bookmarkStart w:id="629" w:name="_Toc228901038"/>
      <w:bookmarkStart w:id="630" w:name="_Toc228901134"/>
      <w:r w:rsidRPr="000D15DB">
        <w:rPr>
          <w:b/>
          <w:i w:val="0"/>
          <w:color w:val="000000" w:themeColor="text1"/>
          <w:sz w:val="24"/>
        </w:rPr>
        <w:t xml:space="preserve">Table </w:t>
      </w:r>
      <w:r w:rsidR="004338BF">
        <w:rPr>
          <w:b/>
          <w:i w:val="0"/>
          <w:color w:val="000000" w:themeColor="text1"/>
          <w:sz w:val="24"/>
        </w:rPr>
        <w:t>6</w:t>
      </w:r>
      <w:r>
        <w:rPr>
          <w:b/>
          <w:i w:val="0"/>
          <w:color w:val="000000" w:themeColor="text1"/>
          <w:sz w:val="24"/>
        </w:rPr>
        <w:t>.</w:t>
      </w:r>
      <w:r>
        <w:rPr>
          <w:b/>
          <w:i w:val="0"/>
          <w:color w:val="000000" w:themeColor="text1"/>
          <w:sz w:val="24"/>
        </w:rPr>
        <w:fldChar w:fldCharType="begin"/>
      </w:r>
      <w:r>
        <w:rPr>
          <w:b/>
          <w:i w:val="0"/>
          <w:color w:val="000000" w:themeColor="text1"/>
          <w:sz w:val="24"/>
        </w:rPr>
        <w:instrText xml:space="preserve"> SEQ Table \* ARABIC \s 1 </w:instrText>
      </w:r>
      <w:r>
        <w:rPr>
          <w:b/>
          <w:i w:val="0"/>
          <w:color w:val="000000" w:themeColor="text1"/>
          <w:sz w:val="24"/>
        </w:rPr>
        <w:fldChar w:fldCharType="separate"/>
      </w:r>
      <w:r w:rsidR="00424619">
        <w:rPr>
          <w:b/>
          <w:i w:val="0"/>
          <w:noProof/>
          <w:color w:val="000000" w:themeColor="text1"/>
          <w:sz w:val="24"/>
        </w:rPr>
        <w:t>7</w:t>
      </w:r>
      <w:r>
        <w:rPr>
          <w:b/>
          <w:i w:val="0"/>
          <w:color w:val="000000" w:themeColor="text1"/>
          <w:sz w:val="24"/>
        </w:rPr>
        <w:fldChar w:fldCharType="end"/>
      </w:r>
      <w:r w:rsidRPr="000D15DB">
        <w:rPr>
          <w:b/>
          <w:i w:val="0"/>
          <w:color w:val="000000" w:themeColor="text1"/>
          <w:sz w:val="24"/>
        </w:rPr>
        <w:t>: Voice Booking Input Processing</w:t>
      </w:r>
      <w:bookmarkEnd w:id="626"/>
      <w:bookmarkEnd w:id="627"/>
      <w:bookmarkEnd w:id="628"/>
      <w:bookmarkEnd w:id="629"/>
      <w:bookmarkEnd w:id="630"/>
    </w:p>
    <w:tbl>
      <w:tblPr>
        <w:tblStyle w:val="TableGrid"/>
        <w:tblW w:w="0" w:type="auto"/>
        <w:jc w:val="center"/>
        <w:tblLook w:val="04A0" w:firstRow="1" w:lastRow="0" w:firstColumn="1" w:lastColumn="0" w:noHBand="0" w:noVBand="1"/>
      </w:tblPr>
      <w:tblGrid>
        <w:gridCol w:w="2318"/>
        <w:gridCol w:w="6600"/>
      </w:tblGrid>
      <w:tr w:rsidR="000D15DB" w14:paraId="69981E82" w14:textId="77777777" w:rsidTr="004E4997">
        <w:trPr>
          <w:jc w:val="center"/>
        </w:trPr>
        <w:tc>
          <w:tcPr>
            <w:tcW w:w="2592" w:type="dxa"/>
            <w:vAlign w:val="center"/>
          </w:tcPr>
          <w:p w14:paraId="76B1D681" w14:textId="77777777" w:rsidR="000D15DB" w:rsidRDefault="000D15DB" w:rsidP="004613C2">
            <w:pPr>
              <w:spacing w:before="120" w:after="120" w:line="360" w:lineRule="auto"/>
            </w:pPr>
            <w:r>
              <w:rPr>
                <w:b/>
              </w:rPr>
              <w:t>Field</w:t>
            </w:r>
          </w:p>
        </w:tc>
        <w:tc>
          <w:tcPr>
            <w:tcW w:w="8064" w:type="dxa"/>
            <w:vAlign w:val="center"/>
          </w:tcPr>
          <w:p w14:paraId="1F7F16BD" w14:textId="77777777" w:rsidR="000D15DB" w:rsidRDefault="000D15DB" w:rsidP="004613C2">
            <w:pPr>
              <w:spacing w:before="120" w:after="120" w:line="360" w:lineRule="auto"/>
            </w:pPr>
            <w:r>
              <w:rPr>
                <w:b/>
              </w:rPr>
              <w:t>Details</w:t>
            </w:r>
          </w:p>
        </w:tc>
      </w:tr>
      <w:tr w:rsidR="000D15DB" w14:paraId="3F27EFA8" w14:textId="77777777" w:rsidTr="004E4997">
        <w:trPr>
          <w:jc w:val="center"/>
        </w:trPr>
        <w:tc>
          <w:tcPr>
            <w:tcW w:w="2592" w:type="dxa"/>
            <w:vAlign w:val="center"/>
          </w:tcPr>
          <w:p w14:paraId="0BD756DE" w14:textId="77777777" w:rsidR="000D15DB" w:rsidRDefault="000D15DB" w:rsidP="004613C2">
            <w:pPr>
              <w:spacing w:before="120" w:after="120" w:line="360" w:lineRule="auto"/>
            </w:pPr>
            <w:r>
              <w:t>Test Case ID</w:t>
            </w:r>
          </w:p>
        </w:tc>
        <w:tc>
          <w:tcPr>
            <w:tcW w:w="8064" w:type="dxa"/>
            <w:vAlign w:val="center"/>
          </w:tcPr>
          <w:p w14:paraId="5F2C3CDE" w14:textId="77777777" w:rsidR="000D15DB" w:rsidRDefault="000D15DB" w:rsidP="004613C2">
            <w:pPr>
              <w:spacing w:before="120" w:after="120" w:line="360" w:lineRule="auto"/>
            </w:pPr>
            <w:r>
              <w:t>TC-07</w:t>
            </w:r>
          </w:p>
        </w:tc>
      </w:tr>
      <w:tr w:rsidR="000D15DB" w14:paraId="45BF162F" w14:textId="77777777" w:rsidTr="004613C2">
        <w:trPr>
          <w:trHeight w:val="61"/>
          <w:jc w:val="center"/>
        </w:trPr>
        <w:tc>
          <w:tcPr>
            <w:tcW w:w="2592" w:type="dxa"/>
            <w:vAlign w:val="center"/>
          </w:tcPr>
          <w:p w14:paraId="7A21E628" w14:textId="77777777" w:rsidR="000D15DB" w:rsidRDefault="000D15DB" w:rsidP="004613C2">
            <w:pPr>
              <w:spacing w:before="120" w:after="120" w:line="360" w:lineRule="auto"/>
            </w:pPr>
            <w:r>
              <w:t>Test Case Name</w:t>
            </w:r>
          </w:p>
        </w:tc>
        <w:tc>
          <w:tcPr>
            <w:tcW w:w="8064" w:type="dxa"/>
            <w:vAlign w:val="center"/>
          </w:tcPr>
          <w:p w14:paraId="01877C7A" w14:textId="77777777" w:rsidR="000D15DB" w:rsidRDefault="000D15DB" w:rsidP="004613C2">
            <w:pPr>
              <w:spacing w:before="120" w:after="120" w:line="360" w:lineRule="auto"/>
            </w:pPr>
            <w:r>
              <w:t>Voice Booking Input Processing</w:t>
            </w:r>
          </w:p>
        </w:tc>
      </w:tr>
      <w:tr w:rsidR="000D15DB" w14:paraId="6917B5BA" w14:textId="77777777" w:rsidTr="004E4997">
        <w:trPr>
          <w:jc w:val="center"/>
        </w:trPr>
        <w:tc>
          <w:tcPr>
            <w:tcW w:w="2592" w:type="dxa"/>
            <w:vAlign w:val="center"/>
          </w:tcPr>
          <w:p w14:paraId="4EC2D5F4" w14:textId="77777777" w:rsidR="000D15DB" w:rsidRDefault="000D15DB" w:rsidP="004613C2">
            <w:pPr>
              <w:spacing w:before="120" w:after="120" w:line="360" w:lineRule="auto"/>
            </w:pPr>
            <w:r>
              <w:t>Description</w:t>
            </w:r>
          </w:p>
        </w:tc>
        <w:tc>
          <w:tcPr>
            <w:tcW w:w="8064" w:type="dxa"/>
            <w:vAlign w:val="center"/>
          </w:tcPr>
          <w:p w14:paraId="2396BE85" w14:textId="77777777" w:rsidR="000D15DB" w:rsidRDefault="000D15DB" w:rsidP="004613C2">
            <w:pPr>
              <w:spacing w:before="120" w:after="120" w:line="360" w:lineRule="auto"/>
            </w:pPr>
            <w:r>
              <w:t>Verify that the voice-processing module extracts booking details from a valid voice command.</w:t>
            </w:r>
          </w:p>
        </w:tc>
      </w:tr>
      <w:tr w:rsidR="000D15DB" w14:paraId="147D6048" w14:textId="77777777" w:rsidTr="004E4997">
        <w:trPr>
          <w:jc w:val="center"/>
        </w:trPr>
        <w:tc>
          <w:tcPr>
            <w:tcW w:w="2592" w:type="dxa"/>
            <w:vAlign w:val="center"/>
          </w:tcPr>
          <w:p w14:paraId="4DA3905D" w14:textId="77777777" w:rsidR="000D15DB" w:rsidRDefault="000D15DB" w:rsidP="004613C2">
            <w:pPr>
              <w:spacing w:before="120" w:after="120" w:line="360" w:lineRule="auto"/>
            </w:pPr>
            <w:r>
              <w:t>Prerequisite</w:t>
            </w:r>
          </w:p>
        </w:tc>
        <w:tc>
          <w:tcPr>
            <w:tcW w:w="8064" w:type="dxa"/>
            <w:vAlign w:val="center"/>
          </w:tcPr>
          <w:p w14:paraId="16E619ED" w14:textId="77777777" w:rsidR="000D15DB" w:rsidRDefault="000D15DB" w:rsidP="004613C2">
            <w:pPr>
              <w:spacing w:before="120" w:after="120" w:line="360" w:lineRule="auto"/>
            </w:pPr>
            <w:r>
              <w:t>Microphone permission and speech-to-text service must be available in the test environment.</w:t>
            </w:r>
          </w:p>
        </w:tc>
      </w:tr>
      <w:tr w:rsidR="000D15DB" w14:paraId="0501F7CD" w14:textId="77777777" w:rsidTr="004E4997">
        <w:trPr>
          <w:jc w:val="center"/>
        </w:trPr>
        <w:tc>
          <w:tcPr>
            <w:tcW w:w="2592" w:type="dxa"/>
            <w:vAlign w:val="center"/>
          </w:tcPr>
          <w:p w14:paraId="28E37310" w14:textId="77777777" w:rsidR="000D15DB" w:rsidRDefault="000D15DB" w:rsidP="004613C2">
            <w:pPr>
              <w:spacing w:before="120" w:after="120" w:line="360" w:lineRule="auto"/>
            </w:pPr>
            <w:r>
              <w:t>Input</w:t>
            </w:r>
          </w:p>
        </w:tc>
        <w:tc>
          <w:tcPr>
            <w:tcW w:w="8064" w:type="dxa"/>
            <w:vAlign w:val="center"/>
          </w:tcPr>
          <w:p w14:paraId="38C1FC89" w14:textId="77777777" w:rsidR="000D15DB" w:rsidRDefault="000D15DB" w:rsidP="004613C2">
            <w:pPr>
              <w:spacing w:before="120" w:after="120" w:line="360" w:lineRule="auto"/>
            </w:pPr>
            <w:r>
              <w:t>Voice/Text Input: "Book a ticket from Rawalpindi to Lahore for 15 June 2026"</w:t>
            </w:r>
          </w:p>
        </w:tc>
      </w:tr>
      <w:tr w:rsidR="000D15DB" w14:paraId="58F75B39" w14:textId="77777777" w:rsidTr="004E4997">
        <w:trPr>
          <w:jc w:val="center"/>
        </w:trPr>
        <w:tc>
          <w:tcPr>
            <w:tcW w:w="2592" w:type="dxa"/>
            <w:vAlign w:val="center"/>
          </w:tcPr>
          <w:p w14:paraId="378C39C2" w14:textId="77777777" w:rsidR="000D15DB" w:rsidRDefault="000D15DB" w:rsidP="004613C2">
            <w:pPr>
              <w:spacing w:before="120" w:after="120" w:line="360" w:lineRule="auto"/>
            </w:pPr>
            <w:r>
              <w:t>Expected Result</w:t>
            </w:r>
          </w:p>
        </w:tc>
        <w:tc>
          <w:tcPr>
            <w:tcW w:w="8064" w:type="dxa"/>
            <w:vAlign w:val="center"/>
          </w:tcPr>
          <w:p w14:paraId="1990897E" w14:textId="77777777" w:rsidR="000D15DB" w:rsidRDefault="000D15DB" w:rsidP="004613C2">
            <w:pPr>
              <w:spacing w:before="120" w:after="120" w:line="360" w:lineRule="auto"/>
            </w:pPr>
            <w:r>
              <w:t>The system extracts source as Rawalpindi, destination as Lahore, and travel date as 2026-06-15.</w:t>
            </w:r>
          </w:p>
        </w:tc>
      </w:tr>
      <w:tr w:rsidR="000D15DB" w14:paraId="5F24117C" w14:textId="77777777" w:rsidTr="004E4997">
        <w:trPr>
          <w:jc w:val="center"/>
        </w:trPr>
        <w:tc>
          <w:tcPr>
            <w:tcW w:w="2592" w:type="dxa"/>
            <w:vAlign w:val="center"/>
          </w:tcPr>
          <w:p w14:paraId="2473793E" w14:textId="77777777" w:rsidR="000D15DB" w:rsidRDefault="000D15DB" w:rsidP="004613C2">
            <w:pPr>
              <w:spacing w:before="120" w:after="120" w:line="360" w:lineRule="auto"/>
            </w:pPr>
            <w:r>
              <w:lastRenderedPageBreak/>
              <w:t>Result</w:t>
            </w:r>
          </w:p>
        </w:tc>
        <w:tc>
          <w:tcPr>
            <w:tcW w:w="8064" w:type="dxa"/>
            <w:vAlign w:val="center"/>
          </w:tcPr>
          <w:p w14:paraId="7CFF09B3" w14:textId="77777777" w:rsidR="000D15DB" w:rsidRDefault="000D15DB" w:rsidP="004613C2">
            <w:pPr>
              <w:spacing w:before="120" w:after="120" w:line="360" w:lineRule="auto"/>
            </w:pPr>
            <w:r>
              <w:t>Voice command processed and booking details extracted.</w:t>
            </w:r>
          </w:p>
        </w:tc>
      </w:tr>
      <w:tr w:rsidR="000D15DB" w14:paraId="66E30464" w14:textId="77777777" w:rsidTr="004E4997">
        <w:trPr>
          <w:jc w:val="center"/>
        </w:trPr>
        <w:tc>
          <w:tcPr>
            <w:tcW w:w="2592" w:type="dxa"/>
            <w:vAlign w:val="center"/>
          </w:tcPr>
          <w:p w14:paraId="05BFACD3" w14:textId="77777777" w:rsidR="000D15DB" w:rsidRDefault="000D15DB" w:rsidP="004613C2">
            <w:pPr>
              <w:spacing w:before="120" w:after="120" w:line="360" w:lineRule="auto"/>
            </w:pPr>
            <w:r>
              <w:t>Pass/Fail</w:t>
            </w:r>
          </w:p>
        </w:tc>
        <w:tc>
          <w:tcPr>
            <w:tcW w:w="8064" w:type="dxa"/>
            <w:vAlign w:val="center"/>
          </w:tcPr>
          <w:p w14:paraId="2555C7E9" w14:textId="77777777" w:rsidR="000D15DB" w:rsidRDefault="000D15DB" w:rsidP="004613C2">
            <w:pPr>
              <w:spacing w:before="120" w:after="120" w:line="360" w:lineRule="auto"/>
            </w:pPr>
            <w:r>
              <w:t>Pass</w:t>
            </w:r>
          </w:p>
        </w:tc>
      </w:tr>
    </w:tbl>
    <w:p w14:paraId="2E2C6CDC" w14:textId="77777777" w:rsidR="000D15DB" w:rsidRDefault="000D15DB" w:rsidP="000D15DB"/>
    <w:p w14:paraId="18A7811E" w14:textId="77777777" w:rsidR="004338BF" w:rsidRDefault="004338BF" w:rsidP="000D15DB"/>
    <w:p w14:paraId="426AE8D7" w14:textId="77777777" w:rsidR="004338BF" w:rsidRDefault="004338BF" w:rsidP="000D15DB"/>
    <w:p w14:paraId="79590969" w14:textId="08B65945" w:rsidR="000D15DB" w:rsidRPr="000D15DB" w:rsidRDefault="000D15DB" w:rsidP="00F12669">
      <w:pPr>
        <w:pStyle w:val="Caption"/>
        <w:jc w:val="center"/>
        <w:rPr>
          <w:b/>
          <w:color w:val="000000" w:themeColor="text1"/>
        </w:rPr>
      </w:pPr>
      <w:bookmarkStart w:id="631" w:name="_Toc228891343"/>
      <w:bookmarkStart w:id="632" w:name="_Toc228892692"/>
      <w:bookmarkStart w:id="633" w:name="_Toc228899334"/>
      <w:bookmarkStart w:id="634" w:name="_Toc228901039"/>
      <w:bookmarkStart w:id="635" w:name="_Toc228901135"/>
      <w:r w:rsidRPr="000D15DB">
        <w:rPr>
          <w:b/>
          <w:i w:val="0"/>
          <w:color w:val="000000" w:themeColor="text1"/>
          <w:sz w:val="24"/>
        </w:rPr>
        <w:t xml:space="preserve">Table </w:t>
      </w:r>
      <w:r w:rsidR="004338BF">
        <w:rPr>
          <w:b/>
          <w:i w:val="0"/>
          <w:color w:val="000000" w:themeColor="text1"/>
          <w:sz w:val="24"/>
        </w:rPr>
        <w:t>6</w:t>
      </w:r>
      <w:r>
        <w:rPr>
          <w:b/>
          <w:i w:val="0"/>
          <w:color w:val="000000" w:themeColor="text1"/>
          <w:sz w:val="24"/>
        </w:rPr>
        <w:t>.</w:t>
      </w:r>
      <w:r>
        <w:rPr>
          <w:b/>
          <w:i w:val="0"/>
          <w:color w:val="000000" w:themeColor="text1"/>
          <w:sz w:val="24"/>
        </w:rPr>
        <w:fldChar w:fldCharType="begin"/>
      </w:r>
      <w:r>
        <w:rPr>
          <w:b/>
          <w:i w:val="0"/>
          <w:color w:val="000000" w:themeColor="text1"/>
          <w:sz w:val="24"/>
        </w:rPr>
        <w:instrText xml:space="preserve"> SEQ Table \* ARABIC \s 1 </w:instrText>
      </w:r>
      <w:r>
        <w:rPr>
          <w:b/>
          <w:i w:val="0"/>
          <w:color w:val="000000" w:themeColor="text1"/>
          <w:sz w:val="24"/>
        </w:rPr>
        <w:fldChar w:fldCharType="separate"/>
      </w:r>
      <w:r w:rsidR="00424619">
        <w:rPr>
          <w:b/>
          <w:i w:val="0"/>
          <w:noProof/>
          <w:color w:val="000000" w:themeColor="text1"/>
          <w:sz w:val="24"/>
        </w:rPr>
        <w:t>8</w:t>
      </w:r>
      <w:r>
        <w:rPr>
          <w:b/>
          <w:i w:val="0"/>
          <w:color w:val="000000" w:themeColor="text1"/>
          <w:sz w:val="24"/>
        </w:rPr>
        <w:fldChar w:fldCharType="end"/>
      </w:r>
      <w:r w:rsidRPr="000D15DB">
        <w:rPr>
          <w:b/>
          <w:i w:val="0"/>
          <w:color w:val="000000" w:themeColor="text1"/>
          <w:sz w:val="24"/>
        </w:rPr>
        <w:t>: AI Fraud Detection for Duplicate Booking</w:t>
      </w:r>
      <w:bookmarkEnd w:id="631"/>
      <w:bookmarkEnd w:id="632"/>
      <w:bookmarkEnd w:id="633"/>
      <w:bookmarkEnd w:id="634"/>
      <w:bookmarkEnd w:id="635"/>
    </w:p>
    <w:tbl>
      <w:tblPr>
        <w:tblStyle w:val="TableGrid"/>
        <w:tblW w:w="0" w:type="auto"/>
        <w:jc w:val="center"/>
        <w:tblLook w:val="04A0" w:firstRow="1" w:lastRow="0" w:firstColumn="1" w:lastColumn="0" w:noHBand="0" w:noVBand="1"/>
      </w:tblPr>
      <w:tblGrid>
        <w:gridCol w:w="2303"/>
        <w:gridCol w:w="6615"/>
      </w:tblGrid>
      <w:tr w:rsidR="000D15DB" w14:paraId="0419ACA7" w14:textId="77777777" w:rsidTr="004E4997">
        <w:trPr>
          <w:jc w:val="center"/>
        </w:trPr>
        <w:tc>
          <w:tcPr>
            <w:tcW w:w="2592" w:type="dxa"/>
            <w:vAlign w:val="center"/>
          </w:tcPr>
          <w:p w14:paraId="67CB0B03" w14:textId="77777777" w:rsidR="000D15DB" w:rsidRDefault="000D15DB" w:rsidP="004613C2">
            <w:pPr>
              <w:spacing w:before="120" w:after="120" w:line="360" w:lineRule="auto"/>
            </w:pPr>
            <w:r>
              <w:rPr>
                <w:b/>
              </w:rPr>
              <w:t>Field</w:t>
            </w:r>
          </w:p>
        </w:tc>
        <w:tc>
          <w:tcPr>
            <w:tcW w:w="8064" w:type="dxa"/>
            <w:vAlign w:val="center"/>
          </w:tcPr>
          <w:p w14:paraId="73725451" w14:textId="77777777" w:rsidR="000D15DB" w:rsidRDefault="000D15DB" w:rsidP="004613C2">
            <w:pPr>
              <w:spacing w:before="120" w:after="120" w:line="360" w:lineRule="auto"/>
            </w:pPr>
            <w:r>
              <w:rPr>
                <w:b/>
              </w:rPr>
              <w:t>Details</w:t>
            </w:r>
          </w:p>
        </w:tc>
      </w:tr>
      <w:tr w:rsidR="000D15DB" w14:paraId="64DC1B1C" w14:textId="77777777" w:rsidTr="004E4997">
        <w:trPr>
          <w:jc w:val="center"/>
        </w:trPr>
        <w:tc>
          <w:tcPr>
            <w:tcW w:w="2592" w:type="dxa"/>
            <w:vAlign w:val="center"/>
          </w:tcPr>
          <w:p w14:paraId="680134A5" w14:textId="77777777" w:rsidR="000D15DB" w:rsidRDefault="000D15DB" w:rsidP="004613C2">
            <w:pPr>
              <w:spacing w:before="120" w:after="120" w:line="360" w:lineRule="auto"/>
            </w:pPr>
            <w:r>
              <w:t>Test Case ID</w:t>
            </w:r>
          </w:p>
        </w:tc>
        <w:tc>
          <w:tcPr>
            <w:tcW w:w="8064" w:type="dxa"/>
            <w:vAlign w:val="center"/>
          </w:tcPr>
          <w:p w14:paraId="114D7DB4" w14:textId="77777777" w:rsidR="000D15DB" w:rsidRDefault="000D15DB" w:rsidP="004613C2">
            <w:pPr>
              <w:spacing w:before="120" w:after="120" w:line="360" w:lineRule="auto"/>
            </w:pPr>
            <w:r>
              <w:t>TC-08</w:t>
            </w:r>
          </w:p>
        </w:tc>
      </w:tr>
      <w:tr w:rsidR="000D15DB" w14:paraId="14670735" w14:textId="77777777" w:rsidTr="004E4997">
        <w:trPr>
          <w:jc w:val="center"/>
        </w:trPr>
        <w:tc>
          <w:tcPr>
            <w:tcW w:w="2592" w:type="dxa"/>
            <w:vAlign w:val="center"/>
          </w:tcPr>
          <w:p w14:paraId="6B08EE44" w14:textId="77777777" w:rsidR="000D15DB" w:rsidRDefault="000D15DB" w:rsidP="004613C2">
            <w:pPr>
              <w:spacing w:before="120" w:after="120" w:line="360" w:lineRule="auto"/>
            </w:pPr>
            <w:r>
              <w:t>Test Case Name</w:t>
            </w:r>
          </w:p>
        </w:tc>
        <w:tc>
          <w:tcPr>
            <w:tcW w:w="8064" w:type="dxa"/>
            <w:vAlign w:val="center"/>
          </w:tcPr>
          <w:p w14:paraId="50A99286" w14:textId="77777777" w:rsidR="000D15DB" w:rsidRDefault="000D15DB" w:rsidP="004613C2">
            <w:pPr>
              <w:spacing w:before="120" w:after="120" w:line="360" w:lineRule="auto"/>
            </w:pPr>
            <w:r>
              <w:t>AI Fraud Detection for Duplicate Booking</w:t>
            </w:r>
          </w:p>
        </w:tc>
      </w:tr>
      <w:tr w:rsidR="000D15DB" w14:paraId="466465F1" w14:textId="77777777" w:rsidTr="004E4997">
        <w:trPr>
          <w:jc w:val="center"/>
        </w:trPr>
        <w:tc>
          <w:tcPr>
            <w:tcW w:w="2592" w:type="dxa"/>
            <w:vAlign w:val="center"/>
          </w:tcPr>
          <w:p w14:paraId="4F8C3EA4" w14:textId="77777777" w:rsidR="000D15DB" w:rsidRDefault="000D15DB" w:rsidP="004613C2">
            <w:pPr>
              <w:spacing w:before="120" w:after="120" w:line="360" w:lineRule="auto"/>
            </w:pPr>
            <w:r>
              <w:t>Description</w:t>
            </w:r>
          </w:p>
        </w:tc>
        <w:tc>
          <w:tcPr>
            <w:tcW w:w="8064" w:type="dxa"/>
            <w:vAlign w:val="center"/>
          </w:tcPr>
          <w:p w14:paraId="524BF0DE" w14:textId="77777777" w:rsidR="000D15DB" w:rsidRDefault="000D15DB" w:rsidP="004613C2">
            <w:pPr>
              <w:spacing w:before="120" w:after="120" w:line="360" w:lineRule="auto"/>
            </w:pPr>
            <w:r>
              <w:t>Verify that the fraud detection function identifies a duplicate booking attempt for the same user, route, seat, and date.</w:t>
            </w:r>
          </w:p>
        </w:tc>
      </w:tr>
      <w:tr w:rsidR="000D15DB" w14:paraId="28C97B82" w14:textId="77777777" w:rsidTr="004E4997">
        <w:trPr>
          <w:jc w:val="center"/>
        </w:trPr>
        <w:tc>
          <w:tcPr>
            <w:tcW w:w="2592" w:type="dxa"/>
            <w:vAlign w:val="center"/>
          </w:tcPr>
          <w:p w14:paraId="14A79A9B" w14:textId="77777777" w:rsidR="000D15DB" w:rsidRDefault="000D15DB" w:rsidP="004613C2">
            <w:pPr>
              <w:spacing w:before="120" w:after="120" w:line="360" w:lineRule="auto"/>
            </w:pPr>
            <w:r>
              <w:t>Prerequisite</w:t>
            </w:r>
          </w:p>
        </w:tc>
        <w:tc>
          <w:tcPr>
            <w:tcW w:w="8064" w:type="dxa"/>
            <w:vAlign w:val="center"/>
          </w:tcPr>
          <w:p w14:paraId="7CE2EDCB" w14:textId="77777777" w:rsidR="000D15DB" w:rsidRDefault="000D15DB" w:rsidP="004613C2">
            <w:pPr>
              <w:spacing w:before="120" w:after="120" w:line="360" w:lineRule="auto"/>
            </w:pPr>
            <w:r>
              <w:t>An existing booking with the same user, route, seat, and travel date must already be stored.</w:t>
            </w:r>
          </w:p>
        </w:tc>
      </w:tr>
      <w:tr w:rsidR="000D15DB" w14:paraId="58FA9CB0" w14:textId="77777777" w:rsidTr="004E4997">
        <w:trPr>
          <w:jc w:val="center"/>
        </w:trPr>
        <w:tc>
          <w:tcPr>
            <w:tcW w:w="2592" w:type="dxa"/>
            <w:vAlign w:val="center"/>
          </w:tcPr>
          <w:p w14:paraId="54940051" w14:textId="77777777" w:rsidR="000D15DB" w:rsidRDefault="000D15DB" w:rsidP="004613C2">
            <w:pPr>
              <w:spacing w:before="120" w:after="120" w:line="360" w:lineRule="auto"/>
            </w:pPr>
            <w:r>
              <w:t>Input</w:t>
            </w:r>
          </w:p>
        </w:tc>
        <w:tc>
          <w:tcPr>
            <w:tcW w:w="8064" w:type="dxa"/>
            <w:vAlign w:val="center"/>
          </w:tcPr>
          <w:p w14:paraId="4CDD1850" w14:textId="77777777" w:rsidR="000D15DB" w:rsidRDefault="000D15DB" w:rsidP="004613C2">
            <w:pPr>
              <w:spacing w:before="120" w:after="120" w:line="360" w:lineRule="auto"/>
            </w:pPr>
            <w:r>
              <w:t>{ "userId": "USR-1001", "routeId": "RWP-LHR-101", "seatNumber": "A3", "travelDate": "2026-06-15", "paymentStatus": "Pending" }</w:t>
            </w:r>
          </w:p>
        </w:tc>
      </w:tr>
      <w:tr w:rsidR="000D15DB" w14:paraId="4DF5236C" w14:textId="77777777" w:rsidTr="004E4997">
        <w:trPr>
          <w:jc w:val="center"/>
        </w:trPr>
        <w:tc>
          <w:tcPr>
            <w:tcW w:w="2592" w:type="dxa"/>
            <w:vAlign w:val="center"/>
          </w:tcPr>
          <w:p w14:paraId="2159EDCC" w14:textId="77777777" w:rsidR="000D15DB" w:rsidRDefault="000D15DB" w:rsidP="004613C2">
            <w:pPr>
              <w:spacing w:before="120" w:after="120" w:line="360" w:lineRule="auto"/>
            </w:pPr>
            <w:r>
              <w:t>Expected Result</w:t>
            </w:r>
          </w:p>
        </w:tc>
        <w:tc>
          <w:tcPr>
            <w:tcW w:w="8064" w:type="dxa"/>
            <w:vAlign w:val="center"/>
          </w:tcPr>
          <w:p w14:paraId="12046721" w14:textId="77777777" w:rsidR="000D15DB" w:rsidRDefault="000D15DB" w:rsidP="004613C2">
            <w:pPr>
              <w:spacing w:before="120" w:after="120" w:line="360" w:lineRule="auto"/>
            </w:pPr>
            <w:r>
              <w:t>The AI module assigns a high-risk score and generates a duplicate booking alert for review.</w:t>
            </w:r>
          </w:p>
        </w:tc>
      </w:tr>
      <w:tr w:rsidR="000D15DB" w14:paraId="3953C93A" w14:textId="77777777" w:rsidTr="004E4997">
        <w:trPr>
          <w:jc w:val="center"/>
        </w:trPr>
        <w:tc>
          <w:tcPr>
            <w:tcW w:w="2592" w:type="dxa"/>
            <w:vAlign w:val="center"/>
          </w:tcPr>
          <w:p w14:paraId="505CB62F" w14:textId="77777777" w:rsidR="000D15DB" w:rsidRDefault="000D15DB" w:rsidP="004613C2">
            <w:pPr>
              <w:spacing w:before="120" w:after="120" w:line="360" w:lineRule="auto"/>
            </w:pPr>
            <w:r>
              <w:t>Result</w:t>
            </w:r>
          </w:p>
        </w:tc>
        <w:tc>
          <w:tcPr>
            <w:tcW w:w="8064" w:type="dxa"/>
            <w:vAlign w:val="center"/>
          </w:tcPr>
          <w:p w14:paraId="0FC5FBA6" w14:textId="77777777" w:rsidR="000D15DB" w:rsidRDefault="000D15DB" w:rsidP="004613C2">
            <w:pPr>
              <w:spacing w:before="120" w:after="120" w:line="360" w:lineRule="auto"/>
            </w:pPr>
            <w:r>
              <w:t>Duplicate booking risk detected successfully.</w:t>
            </w:r>
          </w:p>
        </w:tc>
      </w:tr>
      <w:tr w:rsidR="000D15DB" w14:paraId="6B773AF1" w14:textId="77777777" w:rsidTr="004E4997">
        <w:trPr>
          <w:jc w:val="center"/>
        </w:trPr>
        <w:tc>
          <w:tcPr>
            <w:tcW w:w="2592" w:type="dxa"/>
            <w:vAlign w:val="center"/>
          </w:tcPr>
          <w:p w14:paraId="5E5B7934" w14:textId="77777777" w:rsidR="000D15DB" w:rsidRDefault="000D15DB" w:rsidP="004613C2">
            <w:pPr>
              <w:spacing w:before="120" w:after="120" w:line="360" w:lineRule="auto"/>
            </w:pPr>
            <w:r>
              <w:t>Pass/Fail</w:t>
            </w:r>
          </w:p>
        </w:tc>
        <w:tc>
          <w:tcPr>
            <w:tcW w:w="8064" w:type="dxa"/>
            <w:vAlign w:val="center"/>
          </w:tcPr>
          <w:p w14:paraId="7645B680" w14:textId="77777777" w:rsidR="000D15DB" w:rsidRDefault="000D15DB" w:rsidP="004613C2">
            <w:pPr>
              <w:spacing w:before="120" w:after="120" w:line="360" w:lineRule="auto"/>
            </w:pPr>
            <w:r>
              <w:t>Pass</w:t>
            </w:r>
          </w:p>
        </w:tc>
      </w:tr>
    </w:tbl>
    <w:p w14:paraId="581D25DD" w14:textId="77777777" w:rsidR="000D15DB" w:rsidRDefault="000D15DB" w:rsidP="000D15DB"/>
    <w:p w14:paraId="714261EE" w14:textId="44DC8499" w:rsidR="000D15DB" w:rsidRPr="000D15DB" w:rsidRDefault="000D15DB" w:rsidP="00F12669">
      <w:pPr>
        <w:pStyle w:val="Caption"/>
        <w:jc w:val="center"/>
        <w:rPr>
          <w:b/>
          <w:color w:val="000000" w:themeColor="text1"/>
        </w:rPr>
      </w:pPr>
      <w:bookmarkStart w:id="636" w:name="_Toc228891344"/>
      <w:bookmarkStart w:id="637" w:name="_Toc228892693"/>
      <w:bookmarkStart w:id="638" w:name="_Toc228899335"/>
      <w:bookmarkStart w:id="639" w:name="_Toc228901040"/>
      <w:bookmarkStart w:id="640" w:name="_Toc228901136"/>
      <w:r w:rsidRPr="000D15DB">
        <w:rPr>
          <w:b/>
          <w:i w:val="0"/>
          <w:color w:val="000000" w:themeColor="text1"/>
          <w:sz w:val="24"/>
        </w:rPr>
        <w:t xml:space="preserve">Table </w:t>
      </w:r>
      <w:r w:rsidR="004338BF">
        <w:rPr>
          <w:b/>
          <w:i w:val="0"/>
          <w:color w:val="000000" w:themeColor="text1"/>
          <w:sz w:val="24"/>
        </w:rPr>
        <w:t>6</w:t>
      </w:r>
      <w:r>
        <w:rPr>
          <w:b/>
          <w:i w:val="0"/>
          <w:color w:val="000000" w:themeColor="text1"/>
          <w:sz w:val="24"/>
        </w:rPr>
        <w:t>.</w:t>
      </w:r>
      <w:r>
        <w:rPr>
          <w:b/>
          <w:i w:val="0"/>
          <w:color w:val="000000" w:themeColor="text1"/>
          <w:sz w:val="24"/>
        </w:rPr>
        <w:fldChar w:fldCharType="begin"/>
      </w:r>
      <w:r>
        <w:rPr>
          <w:b/>
          <w:i w:val="0"/>
          <w:color w:val="000000" w:themeColor="text1"/>
          <w:sz w:val="24"/>
        </w:rPr>
        <w:instrText xml:space="preserve"> SEQ Table \* ARABIC \s 1 </w:instrText>
      </w:r>
      <w:r>
        <w:rPr>
          <w:b/>
          <w:i w:val="0"/>
          <w:color w:val="000000" w:themeColor="text1"/>
          <w:sz w:val="24"/>
        </w:rPr>
        <w:fldChar w:fldCharType="separate"/>
      </w:r>
      <w:r w:rsidR="00424619">
        <w:rPr>
          <w:b/>
          <w:i w:val="0"/>
          <w:noProof/>
          <w:color w:val="000000" w:themeColor="text1"/>
          <w:sz w:val="24"/>
        </w:rPr>
        <w:t>9</w:t>
      </w:r>
      <w:r>
        <w:rPr>
          <w:b/>
          <w:i w:val="0"/>
          <w:color w:val="000000" w:themeColor="text1"/>
          <w:sz w:val="24"/>
        </w:rPr>
        <w:fldChar w:fldCharType="end"/>
      </w:r>
      <w:r w:rsidRPr="000D15DB">
        <w:rPr>
          <w:b/>
          <w:i w:val="0"/>
          <w:color w:val="000000" w:themeColor="text1"/>
          <w:sz w:val="24"/>
        </w:rPr>
        <w:t>: Real-Time Travel Insight Retrieval</w:t>
      </w:r>
      <w:bookmarkEnd w:id="636"/>
      <w:bookmarkEnd w:id="637"/>
      <w:bookmarkEnd w:id="638"/>
      <w:bookmarkEnd w:id="639"/>
      <w:bookmarkEnd w:id="640"/>
    </w:p>
    <w:tbl>
      <w:tblPr>
        <w:tblStyle w:val="TableGrid"/>
        <w:tblW w:w="0" w:type="auto"/>
        <w:jc w:val="center"/>
        <w:tblLook w:val="04A0" w:firstRow="1" w:lastRow="0" w:firstColumn="1" w:lastColumn="0" w:noHBand="0" w:noVBand="1"/>
      </w:tblPr>
      <w:tblGrid>
        <w:gridCol w:w="2316"/>
        <w:gridCol w:w="6602"/>
      </w:tblGrid>
      <w:tr w:rsidR="000D15DB" w14:paraId="5761F580" w14:textId="77777777" w:rsidTr="004E4997">
        <w:trPr>
          <w:jc w:val="center"/>
        </w:trPr>
        <w:tc>
          <w:tcPr>
            <w:tcW w:w="2592" w:type="dxa"/>
            <w:vAlign w:val="center"/>
          </w:tcPr>
          <w:p w14:paraId="1AB3CEB7" w14:textId="77777777" w:rsidR="000D15DB" w:rsidRDefault="000D15DB" w:rsidP="004613C2">
            <w:pPr>
              <w:spacing w:before="120" w:after="120" w:line="360" w:lineRule="auto"/>
            </w:pPr>
            <w:r>
              <w:rPr>
                <w:b/>
              </w:rPr>
              <w:t>Field</w:t>
            </w:r>
          </w:p>
        </w:tc>
        <w:tc>
          <w:tcPr>
            <w:tcW w:w="8064" w:type="dxa"/>
            <w:vAlign w:val="center"/>
          </w:tcPr>
          <w:p w14:paraId="7F0E01A4" w14:textId="77777777" w:rsidR="000D15DB" w:rsidRDefault="000D15DB" w:rsidP="004613C2">
            <w:pPr>
              <w:spacing w:before="120" w:after="120" w:line="360" w:lineRule="auto"/>
            </w:pPr>
            <w:r>
              <w:rPr>
                <w:b/>
              </w:rPr>
              <w:t>Details</w:t>
            </w:r>
          </w:p>
        </w:tc>
      </w:tr>
      <w:tr w:rsidR="000D15DB" w14:paraId="105FC011" w14:textId="77777777" w:rsidTr="004E4997">
        <w:trPr>
          <w:jc w:val="center"/>
        </w:trPr>
        <w:tc>
          <w:tcPr>
            <w:tcW w:w="2592" w:type="dxa"/>
            <w:vAlign w:val="center"/>
          </w:tcPr>
          <w:p w14:paraId="64141254" w14:textId="77777777" w:rsidR="000D15DB" w:rsidRDefault="000D15DB" w:rsidP="004613C2">
            <w:pPr>
              <w:spacing w:before="120" w:after="120" w:line="360" w:lineRule="auto"/>
            </w:pPr>
            <w:r>
              <w:t>Test Case ID</w:t>
            </w:r>
          </w:p>
        </w:tc>
        <w:tc>
          <w:tcPr>
            <w:tcW w:w="8064" w:type="dxa"/>
            <w:vAlign w:val="center"/>
          </w:tcPr>
          <w:p w14:paraId="711010C1" w14:textId="77777777" w:rsidR="000D15DB" w:rsidRDefault="000D15DB" w:rsidP="004613C2">
            <w:pPr>
              <w:spacing w:before="120" w:after="120" w:line="360" w:lineRule="auto"/>
            </w:pPr>
            <w:r>
              <w:t>TC-09</w:t>
            </w:r>
          </w:p>
        </w:tc>
      </w:tr>
      <w:tr w:rsidR="000D15DB" w14:paraId="091C4537" w14:textId="77777777" w:rsidTr="004E4997">
        <w:trPr>
          <w:jc w:val="center"/>
        </w:trPr>
        <w:tc>
          <w:tcPr>
            <w:tcW w:w="2592" w:type="dxa"/>
            <w:vAlign w:val="center"/>
          </w:tcPr>
          <w:p w14:paraId="4457FAB5" w14:textId="77777777" w:rsidR="000D15DB" w:rsidRDefault="000D15DB" w:rsidP="004613C2">
            <w:pPr>
              <w:spacing w:before="120" w:after="120" w:line="360" w:lineRule="auto"/>
            </w:pPr>
            <w:r>
              <w:lastRenderedPageBreak/>
              <w:t>Test Case Name</w:t>
            </w:r>
          </w:p>
        </w:tc>
        <w:tc>
          <w:tcPr>
            <w:tcW w:w="8064" w:type="dxa"/>
            <w:vAlign w:val="center"/>
          </w:tcPr>
          <w:p w14:paraId="7E39C3DF" w14:textId="77777777" w:rsidR="000D15DB" w:rsidRDefault="000D15DB" w:rsidP="004613C2">
            <w:pPr>
              <w:spacing w:before="120" w:after="120" w:line="360" w:lineRule="auto"/>
            </w:pPr>
            <w:r>
              <w:t>Real-Time Travel Insight Retrieval</w:t>
            </w:r>
          </w:p>
        </w:tc>
      </w:tr>
      <w:tr w:rsidR="000D15DB" w14:paraId="30FD70AD" w14:textId="77777777" w:rsidTr="004E4997">
        <w:trPr>
          <w:jc w:val="center"/>
        </w:trPr>
        <w:tc>
          <w:tcPr>
            <w:tcW w:w="2592" w:type="dxa"/>
            <w:vAlign w:val="center"/>
          </w:tcPr>
          <w:p w14:paraId="1C98048F" w14:textId="77777777" w:rsidR="000D15DB" w:rsidRDefault="000D15DB" w:rsidP="004613C2">
            <w:pPr>
              <w:spacing w:before="120" w:after="120" w:line="360" w:lineRule="auto"/>
            </w:pPr>
            <w:r>
              <w:t>Description</w:t>
            </w:r>
          </w:p>
        </w:tc>
        <w:tc>
          <w:tcPr>
            <w:tcW w:w="8064" w:type="dxa"/>
            <w:vAlign w:val="center"/>
          </w:tcPr>
          <w:p w14:paraId="0EF3908F" w14:textId="77777777" w:rsidR="000D15DB" w:rsidRDefault="000D15DB" w:rsidP="004613C2">
            <w:pPr>
              <w:spacing w:before="120" w:after="120" w:line="360" w:lineRule="auto"/>
            </w:pPr>
            <w:r>
              <w:t>Verify that the travel insight module returns route-related weather, traffic, and delay information for valid route data.</w:t>
            </w:r>
          </w:p>
        </w:tc>
      </w:tr>
      <w:tr w:rsidR="000D15DB" w14:paraId="439978B4" w14:textId="77777777" w:rsidTr="004E4997">
        <w:trPr>
          <w:jc w:val="center"/>
        </w:trPr>
        <w:tc>
          <w:tcPr>
            <w:tcW w:w="2592" w:type="dxa"/>
            <w:vAlign w:val="center"/>
          </w:tcPr>
          <w:p w14:paraId="05D87591" w14:textId="77777777" w:rsidR="000D15DB" w:rsidRDefault="000D15DB" w:rsidP="004613C2">
            <w:pPr>
              <w:spacing w:before="120" w:after="120" w:line="360" w:lineRule="auto"/>
            </w:pPr>
            <w:r>
              <w:t>Prerequisite</w:t>
            </w:r>
          </w:p>
        </w:tc>
        <w:tc>
          <w:tcPr>
            <w:tcW w:w="8064" w:type="dxa"/>
            <w:vAlign w:val="center"/>
          </w:tcPr>
          <w:p w14:paraId="5C22F18C" w14:textId="77777777" w:rsidR="000D15DB" w:rsidRDefault="000D15DB" w:rsidP="004613C2">
            <w:pPr>
              <w:spacing w:before="120" w:after="120" w:line="360" w:lineRule="auto"/>
            </w:pPr>
            <w:r>
              <w:t>External map/weather APIs or configured test responses must be available.</w:t>
            </w:r>
          </w:p>
        </w:tc>
      </w:tr>
      <w:tr w:rsidR="000D15DB" w14:paraId="5B8D2A58" w14:textId="77777777" w:rsidTr="004E4997">
        <w:trPr>
          <w:jc w:val="center"/>
        </w:trPr>
        <w:tc>
          <w:tcPr>
            <w:tcW w:w="2592" w:type="dxa"/>
            <w:vAlign w:val="center"/>
          </w:tcPr>
          <w:p w14:paraId="71B859FE" w14:textId="77777777" w:rsidR="000D15DB" w:rsidRDefault="000D15DB" w:rsidP="004613C2">
            <w:pPr>
              <w:spacing w:before="120" w:after="120" w:line="360" w:lineRule="auto"/>
            </w:pPr>
            <w:r>
              <w:t>Input</w:t>
            </w:r>
          </w:p>
        </w:tc>
        <w:tc>
          <w:tcPr>
            <w:tcW w:w="8064" w:type="dxa"/>
            <w:vAlign w:val="center"/>
          </w:tcPr>
          <w:p w14:paraId="486165DA" w14:textId="77777777" w:rsidR="000D15DB" w:rsidRDefault="000D15DB" w:rsidP="004613C2">
            <w:pPr>
              <w:spacing w:before="120" w:after="120" w:line="360" w:lineRule="auto"/>
            </w:pPr>
            <w:r>
              <w:t>{ "route": "Rawalpindi-Lahore", "latitude": 33.5651, "longitude": 73.0169, "dateTime": "2026-06-15T08:00:00" }</w:t>
            </w:r>
          </w:p>
        </w:tc>
      </w:tr>
      <w:tr w:rsidR="000D15DB" w14:paraId="65107224" w14:textId="77777777" w:rsidTr="004E4997">
        <w:trPr>
          <w:jc w:val="center"/>
        </w:trPr>
        <w:tc>
          <w:tcPr>
            <w:tcW w:w="2592" w:type="dxa"/>
            <w:vAlign w:val="center"/>
          </w:tcPr>
          <w:p w14:paraId="519E5D1E" w14:textId="77777777" w:rsidR="000D15DB" w:rsidRDefault="000D15DB" w:rsidP="004613C2">
            <w:pPr>
              <w:spacing w:before="120" w:after="120" w:line="360" w:lineRule="auto"/>
            </w:pPr>
            <w:r>
              <w:t>Expected Result</w:t>
            </w:r>
          </w:p>
        </w:tc>
        <w:tc>
          <w:tcPr>
            <w:tcW w:w="8064" w:type="dxa"/>
            <w:vAlign w:val="center"/>
          </w:tcPr>
          <w:p w14:paraId="436717FF" w14:textId="77777777" w:rsidR="000D15DB" w:rsidRDefault="000D15DB" w:rsidP="004613C2">
            <w:pPr>
              <w:spacing w:before="120" w:after="120" w:line="360" w:lineRule="auto"/>
            </w:pPr>
            <w:r>
              <w:t>The system returns current weather, traffic condition, and estimated delay information for the selected route.</w:t>
            </w:r>
          </w:p>
        </w:tc>
      </w:tr>
      <w:tr w:rsidR="000D15DB" w14:paraId="168C8708" w14:textId="77777777" w:rsidTr="004E4997">
        <w:trPr>
          <w:jc w:val="center"/>
        </w:trPr>
        <w:tc>
          <w:tcPr>
            <w:tcW w:w="2592" w:type="dxa"/>
            <w:vAlign w:val="center"/>
          </w:tcPr>
          <w:p w14:paraId="42F7CD7B" w14:textId="77777777" w:rsidR="000D15DB" w:rsidRDefault="000D15DB" w:rsidP="004613C2">
            <w:pPr>
              <w:spacing w:before="120" w:after="120" w:line="360" w:lineRule="auto"/>
            </w:pPr>
            <w:r>
              <w:t>Result</w:t>
            </w:r>
          </w:p>
        </w:tc>
        <w:tc>
          <w:tcPr>
            <w:tcW w:w="8064" w:type="dxa"/>
            <w:vAlign w:val="center"/>
          </w:tcPr>
          <w:p w14:paraId="3792D1EF" w14:textId="77777777" w:rsidR="000D15DB" w:rsidRDefault="000D15DB" w:rsidP="004613C2">
            <w:pPr>
              <w:spacing w:before="120" w:after="120" w:line="360" w:lineRule="auto"/>
            </w:pPr>
            <w:r>
              <w:t>Real-time travel insights retrieved successfully.</w:t>
            </w:r>
          </w:p>
        </w:tc>
      </w:tr>
      <w:tr w:rsidR="000D15DB" w14:paraId="3A5974E8" w14:textId="77777777" w:rsidTr="004E4997">
        <w:trPr>
          <w:jc w:val="center"/>
        </w:trPr>
        <w:tc>
          <w:tcPr>
            <w:tcW w:w="2592" w:type="dxa"/>
            <w:vAlign w:val="center"/>
          </w:tcPr>
          <w:p w14:paraId="28250324" w14:textId="77777777" w:rsidR="000D15DB" w:rsidRDefault="000D15DB" w:rsidP="004613C2">
            <w:pPr>
              <w:spacing w:before="120" w:after="120" w:line="360" w:lineRule="auto"/>
            </w:pPr>
            <w:r>
              <w:t>Pass/Fail</w:t>
            </w:r>
          </w:p>
        </w:tc>
        <w:tc>
          <w:tcPr>
            <w:tcW w:w="8064" w:type="dxa"/>
            <w:vAlign w:val="center"/>
          </w:tcPr>
          <w:p w14:paraId="2EF64FA0" w14:textId="77777777" w:rsidR="000D15DB" w:rsidRDefault="000D15DB" w:rsidP="004613C2">
            <w:pPr>
              <w:spacing w:before="120" w:after="120" w:line="360" w:lineRule="auto"/>
            </w:pPr>
            <w:r>
              <w:t>Pass</w:t>
            </w:r>
          </w:p>
        </w:tc>
      </w:tr>
    </w:tbl>
    <w:p w14:paraId="14E6C293" w14:textId="77777777" w:rsidR="000D15DB" w:rsidRDefault="000D15DB" w:rsidP="000D15DB"/>
    <w:p w14:paraId="73C33028" w14:textId="72BA12A8" w:rsidR="000D15DB" w:rsidRPr="000D15DB" w:rsidRDefault="000D15DB" w:rsidP="00F12669">
      <w:pPr>
        <w:pStyle w:val="Caption"/>
        <w:jc w:val="center"/>
        <w:rPr>
          <w:b/>
          <w:color w:val="000000" w:themeColor="text1"/>
        </w:rPr>
      </w:pPr>
      <w:bookmarkStart w:id="641" w:name="_Toc228891345"/>
      <w:bookmarkStart w:id="642" w:name="_Toc228892694"/>
      <w:bookmarkStart w:id="643" w:name="_Toc228899336"/>
      <w:bookmarkStart w:id="644" w:name="_Toc228901041"/>
      <w:bookmarkStart w:id="645" w:name="_Toc228901137"/>
      <w:r w:rsidRPr="000D15DB">
        <w:rPr>
          <w:b/>
          <w:i w:val="0"/>
          <w:color w:val="000000" w:themeColor="text1"/>
          <w:sz w:val="24"/>
        </w:rPr>
        <w:t xml:space="preserve">Table </w:t>
      </w:r>
      <w:r w:rsidR="004338BF">
        <w:rPr>
          <w:b/>
          <w:i w:val="0"/>
          <w:color w:val="000000" w:themeColor="text1"/>
          <w:sz w:val="24"/>
        </w:rPr>
        <w:t>6</w:t>
      </w:r>
      <w:r>
        <w:rPr>
          <w:b/>
          <w:i w:val="0"/>
          <w:color w:val="000000" w:themeColor="text1"/>
          <w:sz w:val="24"/>
        </w:rPr>
        <w:t>.</w:t>
      </w:r>
      <w:r>
        <w:rPr>
          <w:b/>
          <w:i w:val="0"/>
          <w:color w:val="000000" w:themeColor="text1"/>
          <w:sz w:val="24"/>
        </w:rPr>
        <w:fldChar w:fldCharType="begin"/>
      </w:r>
      <w:r>
        <w:rPr>
          <w:b/>
          <w:i w:val="0"/>
          <w:color w:val="000000" w:themeColor="text1"/>
          <w:sz w:val="24"/>
        </w:rPr>
        <w:instrText xml:space="preserve"> SEQ Table \* ARABIC \s 1 </w:instrText>
      </w:r>
      <w:r>
        <w:rPr>
          <w:b/>
          <w:i w:val="0"/>
          <w:color w:val="000000" w:themeColor="text1"/>
          <w:sz w:val="24"/>
        </w:rPr>
        <w:fldChar w:fldCharType="separate"/>
      </w:r>
      <w:r w:rsidR="00424619">
        <w:rPr>
          <w:b/>
          <w:i w:val="0"/>
          <w:noProof/>
          <w:color w:val="000000" w:themeColor="text1"/>
          <w:sz w:val="24"/>
        </w:rPr>
        <w:t>10</w:t>
      </w:r>
      <w:r>
        <w:rPr>
          <w:b/>
          <w:i w:val="0"/>
          <w:color w:val="000000" w:themeColor="text1"/>
          <w:sz w:val="24"/>
        </w:rPr>
        <w:fldChar w:fldCharType="end"/>
      </w:r>
      <w:r w:rsidRPr="000D15DB">
        <w:rPr>
          <w:b/>
          <w:i w:val="0"/>
          <w:color w:val="000000" w:themeColor="text1"/>
          <w:sz w:val="24"/>
        </w:rPr>
        <w:t>: Provider Route Creation with Valid Data</w:t>
      </w:r>
      <w:bookmarkEnd w:id="641"/>
      <w:bookmarkEnd w:id="642"/>
      <w:bookmarkEnd w:id="643"/>
      <w:bookmarkEnd w:id="644"/>
      <w:bookmarkEnd w:id="645"/>
    </w:p>
    <w:tbl>
      <w:tblPr>
        <w:tblStyle w:val="TableGrid"/>
        <w:tblW w:w="0" w:type="auto"/>
        <w:jc w:val="center"/>
        <w:tblLook w:val="04A0" w:firstRow="1" w:lastRow="0" w:firstColumn="1" w:lastColumn="0" w:noHBand="0" w:noVBand="1"/>
      </w:tblPr>
      <w:tblGrid>
        <w:gridCol w:w="2303"/>
        <w:gridCol w:w="6615"/>
      </w:tblGrid>
      <w:tr w:rsidR="000D15DB" w14:paraId="6BFB2F17" w14:textId="77777777" w:rsidTr="004E4997">
        <w:trPr>
          <w:jc w:val="center"/>
        </w:trPr>
        <w:tc>
          <w:tcPr>
            <w:tcW w:w="2592" w:type="dxa"/>
            <w:vAlign w:val="center"/>
          </w:tcPr>
          <w:p w14:paraId="221B558F" w14:textId="77777777" w:rsidR="000D15DB" w:rsidRDefault="000D15DB" w:rsidP="004613C2">
            <w:pPr>
              <w:spacing w:before="120" w:after="120" w:line="360" w:lineRule="auto"/>
            </w:pPr>
            <w:r>
              <w:rPr>
                <w:b/>
              </w:rPr>
              <w:t>Field</w:t>
            </w:r>
          </w:p>
        </w:tc>
        <w:tc>
          <w:tcPr>
            <w:tcW w:w="8064" w:type="dxa"/>
            <w:vAlign w:val="center"/>
          </w:tcPr>
          <w:p w14:paraId="0DAE1F80" w14:textId="77777777" w:rsidR="000D15DB" w:rsidRDefault="000D15DB" w:rsidP="004613C2">
            <w:pPr>
              <w:spacing w:before="120" w:after="120" w:line="360" w:lineRule="auto"/>
            </w:pPr>
            <w:r>
              <w:rPr>
                <w:b/>
              </w:rPr>
              <w:t>Details</w:t>
            </w:r>
          </w:p>
        </w:tc>
      </w:tr>
      <w:tr w:rsidR="000D15DB" w14:paraId="16476FBB" w14:textId="77777777" w:rsidTr="004E4997">
        <w:trPr>
          <w:jc w:val="center"/>
        </w:trPr>
        <w:tc>
          <w:tcPr>
            <w:tcW w:w="2592" w:type="dxa"/>
            <w:vAlign w:val="center"/>
          </w:tcPr>
          <w:p w14:paraId="1E4A6B09" w14:textId="77777777" w:rsidR="000D15DB" w:rsidRDefault="000D15DB" w:rsidP="004613C2">
            <w:pPr>
              <w:spacing w:before="120" w:after="120" w:line="360" w:lineRule="auto"/>
            </w:pPr>
            <w:r>
              <w:t>Test Case ID</w:t>
            </w:r>
          </w:p>
        </w:tc>
        <w:tc>
          <w:tcPr>
            <w:tcW w:w="8064" w:type="dxa"/>
            <w:vAlign w:val="center"/>
          </w:tcPr>
          <w:p w14:paraId="27F8FE7B" w14:textId="77777777" w:rsidR="000D15DB" w:rsidRDefault="000D15DB" w:rsidP="004613C2">
            <w:pPr>
              <w:spacing w:before="120" w:after="120" w:line="360" w:lineRule="auto"/>
            </w:pPr>
            <w:r>
              <w:t>TC-10</w:t>
            </w:r>
          </w:p>
        </w:tc>
      </w:tr>
      <w:tr w:rsidR="000D15DB" w14:paraId="21D8F0E2" w14:textId="77777777" w:rsidTr="004E4997">
        <w:trPr>
          <w:jc w:val="center"/>
        </w:trPr>
        <w:tc>
          <w:tcPr>
            <w:tcW w:w="2592" w:type="dxa"/>
            <w:vAlign w:val="center"/>
          </w:tcPr>
          <w:p w14:paraId="4D961181" w14:textId="77777777" w:rsidR="000D15DB" w:rsidRDefault="000D15DB" w:rsidP="004613C2">
            <w:pPr>
              <w:spacing w:before="120" w:after="120" w:line="360" w:lineRule="auto"/>
            </w:pPr>
            <w:r>
              <w:t>Test Case Name</w:t>
            </w:r>
          </w:p>
        </w:tc>
        <w:tc>
          <w:tcPr>
            <w:tcW w:w="8064" w:type="dxa"/>
            <w:vAlign w:val="center"/>
          </w:tcPr>
          <w:p w14:paraId="112A6107" w14:textId="77777777" w:rsidR="000D15DB" w:rsidRDefault="000D15DB" w:rsidP="004613C2">
            <w:pPr>
              <w:spacing w:before="120" w:after="120" w:line="360" w:lineRule="auto"/>
            </w:pPr>
            <w:r>
              <w:t>Provider Route Creation with Valid Data</w:t>
            </w:r>
          </w:p>
        </w:tc>
      </w:tr>
      <w:tr w:rsidR="000D15DB" w14:paraId="35EA53DA" w14:textId="77777777" w:rsidTr="004E4997">
        <w:trPr>
          <w:jc w:val="center"/>
        </w:trPr>
        <w:tc>
          <w:tcPr>
            <w:tcW w:w="2592" w:type="dxa"/>
            <w:vAlign w:val="center"/>
          </w:tcPr>
          <w:p w14:paraId="1A9DCF71" w14:textId="77777777" w:rsidR="000D15DB" w:rsidRDefault="000D15DB" w:rsidP="004613C2">
            <w:pPr>
              <w:spacing w:before="120" w:after="120" w:line="360" w:lineRule="auto"/>
            </w:pPr>
            <w:r>
              <w:t>Description</w:t>
            </w:r>
          </w:p>
        </w:tc>
        <w:tc>
          <w:tcPr>
            <w:tcW w:w="8064" w:type="dxa"/>
            <w:vAlign w:val="center"/>
          </w:tcPr>
          <w:p w14:paraId="332BE483" w14:textId="77777777" w:rsidR="000D15DB" w:rsidRDefault="000D15DB" w:rsidP="004613C2">
            <w:pPr>
              <w:spacing w:before="120" w:after="120" w:line="360" w:lineRule="auto"/>
            </w:pPr>
            <w:r>
              <w:t>Verify that a provider can create a new route using complete and valid route information.</w:t>
            </w:r>
          </w:p>
        </w:tc>
      </w:tr>
      <w:tr w:rsidR="000D15DB" w14:paraId="540F34B6" w14:textId="77777777" w:rsidTr="004E4997">
        <w:trPr>
          <w:jc w:val="center"/>
        </w:trPr>
        <w:tc>
          <w:tcPr>
            <w:tcW w:w="2592" w:type="dxa"/>
            <w:vAlign w:val="center"/>
          </w:tcPr>
          <w:p w14:paraId="799F9900" w14:textId="77777777" w:rsidR="000D15DB" w:rsidRDefault="000D15DB" w:rsidP="004613C2">
            <w:pPr>
              <w:spacing w:before="120" w:after="120" w:line="360" w:lineRule="auto"/>
            </w:pPr>
            <w:r>
              <w:t>Prerequisite</w:t>
            </w:r>
          </w:p>
        </w:tc>
        <w:tc>
          <w:tcPr>
            <w:tcW w:w="8064" w:type="dxa"/>
            <w:vAlign w:val="center"/>
          </w:tcPr>
          <w:p w14:paraId="7ABD87C9" w14:textId="77777777" w:rsidR="000D15DB" w:rsidRDefault="000D15DB" w:rsidP="004613C2">
            <w:pPr>
              <w:spacing w:before="120" w:after="120" w:line="360" w:lineRule="auto"/>
            </w:pPr>
            <w:r>
              <w:t>The provider must be authenticated and approved by the administrator.</w:t>
            </w:r>
          </w:p>
        </w:tc>
      </w:tr>
      <w:tr w:rsidR="000D15DB" w14:paraId="0872DCFF" w14:textId="77777777" w:rsidTr="004E4997">
        <w:trPr>
          <w:jc w:val="center"/>
        </w:trPr>
        <w:tc>
          <w:tcPr>
            <w:tcW w:w="2592" w:type="dxa"/>
            <w:vAlign w:val="center"/>
          </w:tcPr>
          <w:p w14:paraId="66660C59" w14:textId="77777777" w:rsidR="000D15DB" w:rsidRDefault="000D15DB" w:rsidP="004613C2">
            <w:pPr>
              <w:spacing w:before="120" w:after="120" w:line="360" w:lineRule="auto"/>
            </w:pPr>
            <w:r>
              <w:t>Input</w:t>
            </w:r>
          </w:p>
        </w:tc>
        <w:tc>
          <w:tcPr>
            <w:tcW w:w="8064" w:type="dxa"/>
            <w:vAlign w:val="center"/>
          </w:tcPr>
          <w:p w14:paraId="73F49130" w14:textId="77777777" w:rsidR="000D15DB" w:rsidRDefault="000D15DB" w:rsidP="004613C2">
            <w:pPr>
              <w:spacing w:before="120" w:after="120" w:line="360" w:lineRule="auto"/>
            </w:pPr>
            <w:r>
              <w:t>{ "providerId": "PRV-2001", "source": "Rawalpindi", "destination": "Lahore", "departureTime": "08:00 AM", "fare": 2500, "totalSeats": 40 }</w:t>
            </w:r>
          </w:p>
        </w:tc>
      </w:tr>
      <w:tr w:rsidR="000D15DB" w14:paraId="153F3A3C" w14:textId="77777777" w:rsidTr="004E4997">
        <w:trPr>
          <w:jc w:val="center"/>
        </w:trPr>
        <w:tc>
          <w:tcPr>
            <w:tcW w:w="2592" w:type="dxa"/>
            <w:vAlign w:val="center"/>
          </w:tcPr>
          <w:p w14:paraId="3994CE2C" w14:textId="77777777" w:rsidR="000D15DB" w:rsidRDefault="000D15DB" w:rsidP="004613C2">
            <w:pPr>
              <w:spacing w:before="120" w:after="120" w:line="360" w:lineRule="auto"/>
            </w:pPr>
            <w:r>
              <w:lastRenderedPageBreak/>
              <w:t>Expected Result</w:t>
            </w:r>
          </w:p>
        </w:tc>
        <w:tc>
          <w:tcPr>
            <w:tcW w:w="8064" w:type="dxa"/>
            <w:vAlign w:val="center"/>
          </w:tcPr>
          <w:p w14:paraId="1CB635EB" w14:textId="77777777" w:rsidR="000D15DB" w:rsidRDefault="000D15DB" w:rsidP="004613C2">
            <w:pPr>
              <w:spacing w:before="120" w:after="120" w:line="360" w:lineRule="auto"/>
            </w:pPr>
            <w:r>
              <w:t>The system saves the new route and makes it available for user search and booking.</w:t>
            </w:r>
          </w:p>
        </w:tc>
      </w:tr>
      <w:tr w:rsidR="000D15DB" w14:paraId="63C1C5C5" w14:textId="77777777" w:rsidTr="004E4997">
        <w:trPr>
          <w:jc w:val="center"/>
        </w:trPr>
        <w:tc>
          <w:tcPr>
            <w:tcW w:w="2592" w:type="dxa"/>
            <w:vAlign w:val="center"/>
          </w:tcPr>
          <w:p w14:paraId="35A9DCAD" w14:textId="77777777" w:rsidR="000D15DB" w:rsidRDefault="000D15DB" w:rsidP="004613C2">
            <w:pPr>
              <w:spacing w:before="120" w:after="120" w:line="360" w:lineRule="auto"/>
            </w:pPr>
            <w:r>
              <w:t>Result</w:t>
            </w:r>
          </w:p>
        </w:tc>
        <w:tc>
          <w:tcPr>
            <w:tcW w:w="8064" w:type="dxa"/>
            <w:vAlign w:val="center"/>
          </w:tcPr>
          <w:p w14:paraId="50839A42" w14:textId="77777777" w:rsidR="000D15DB" w:rsidRDefault="000D15DB" w:rsidP="004613C2">
            <w:pPr>
              <w:spacing w:before="120" w:after="120" w:line="360" w:lineRule="auto"/>
            </w:pPr>
            <w:r>
              <w:t>Provider route created successfully.</w:t>
            </w:r>
          </w:p>
        </w:tc>
      </w:tr>
      <w:tr w:rsidR="000D15DB" w14:paraId="15EBBE18" w14:textId="77777777" w:rsidTr="004E4997">
        <w:trPr>
          <w:jc w:val="center"/>
        </w:trPr>
        <w:tc>
          <w:tcPr>
            <w:tcW w:w="2592" w:type="dxa"/>
            <w:vAlign w:val="center"/>
          </w:tcPr>
          <w:p w14:paraId="1BCCF0B5" w14:textId="77777777" w:rsidR="000D15DB" w:rsidRDefault="000D15DB" w:rsidP="004613C2">
            <w:pPr>
              <w:spacing w:before="120" w:after="120" w:line="360" w:lineRule="auto"/>
            </w:pPr>
            <w:r>
              <w:t>Pass/Fail</w:t>
            </w:r>
          </w:p>
        </w:tc>
        <w:tc>
          <w:tcPr>
            <w:tcW w:w="8064" w:type="dxa"/>
            <w:vAlign w:val="center"/>
          </w:tcPr>
          <w:p w14:paraId="203B16F0" w14:textId="77777777" w:rsidR="000D15DB" w:rsidRDefault="000D15DB" w:rsidP="004613C2">
            <w:pPr>
              <w:spacing w:before="120" w:after="120" w:line="360" w:lineRule="auto"/>
            </w:pPr>
            <w:r>
              <w:t>Pass</w:t>
            </w:r>
          </w:p>
        </w:tc>
      </w:tr>
    </w:tbl>
    <w:p w14:paraId="0FE86E72" w14:textId="77777777" w:rsidR="000D15DB" w:rsidRDefault="000D15DB" w:rsidP="000D15DB"/>
    <w:p w14:paraId="62E1C914" w14:textId="20A72FFC" w:rsidR="000D15DB" w:rsidRPr="000D15DB" w:rsidRDefault="000D15DB" w:rsidP="00F12669">
      <w:pPr>
        <w:pStyle w:val="Caption"/>
        <w:jc w:val="center"/>
        <w:rPr>
          <w:b/>
          <w:color w:val="000000" w:themeColor="text1"/>
        </w:rPr>
      </w:pPr>
      <w:bookmarkStart w:id="646" w:name="_Toc228891346"/>
      <w:bookmarkStart w:id="647" w:name="_Toc228892695"/>
      <w:bookmarkStart w:id="648" w:name="_Toc228899337"/>
      <w:bookmarkStart w:id="649" w:name="_Toc228901042"/>
      <w:bookmarkStart w:id="650" w:name="_Toc228901138"/>
      <w:r w:rsidRPr="000D15DB">
        <w:rPr>
          <w:b/>
          <w:i w:val="0"/>
          <w:color w:val="000000" w:themeColor="text1"/>
          <w:sz w:val="24"/>
        </w:rPr>
        <w:t xml:space="preserve">Table </w:t>
      </w:r>
      <w:r w:rsidR="004338BF">
        <w:rPr>
          <w:b/>
          <w:i w:val="0"/>
          <w:color w:val="000000" w:themeColor="text1"/>
          <w:sz w:val="24"/>
        </w:rPr>
        <w:t>6</w:t>
      </w:r>
      <w:r>
        <w:rPr>
          <w:b/>
          <w:i w:val="0"/>
          <w:color w:val="000000" w:themeColor="text1"/>
          <w:sz w:val="24"/>
        </w:rPr>
        <w:t>.</w:t>
      </w:r>
      <w:r>
        <w:rPr>
          <w:b/>
          <w:i w:val="0"/>
          <w:color w:val="000000" w:themeColor="text1"/>
          <w:sz w:val="24"/>
        </w:rPr>
        <w:fldChar w:fldCharType="begin"/>
      </w:r>
      <w:r>
        <w:rPr>
          <w:b/>
          <w:i w:val="0"/>
          <w:color w:val="000000" w:themeColor="text1"/>
          <w:sz w:val="24"/>
        </w:rPr>
        <w:instrText xml:space="preserve"> SEQ Table \* ARABIC \s 1 </w:instrText>
      </w:r>
      <w:r>
        <w:rPr>
          <w:b/>
          <w:i w:val="0"/>
          <w:color w:val="000000" w:themeColor="text1"/>
          <w:sz w:val="24"/>
        </w:rPr>
        <w:fldChar w:fldCharType="separate"/>
      </w:r>
      <w:r w:rsidR="00424619">
        <w:rPr>
          <w:b/>
          <w:i w:val="0"/>
          <w:noProof/>
          <w:color w:val="000000" w:themeColor="text1"/>
          <w:sz w:val="24"/>
        </w:rPr>
        <w:t>11</w:t>
      </w:r>
      <w:r>
        <w:rPr>
          <w:b/>
          <w:i w:val="0"/>
          <w:color w:val="000000" w:themeColor="text1"/>
          <w:sz w:val="24"/>
        </w:rPr>
        <w:fldChar w:fldCharType="end"/>
      </w:r>
      <w:r w:rsidRPr="000D15DB">
        <w:rPr>
          <w:b/>
          <w:i w:val="0"/>
          <w:color w:val="000000" w:themeColor="text1"/>
          <w:sz w:val="24"/>
        </w:rPr>
        <w:t>: Booking Confirmation Notification Generation</w:t>
      </w:r>
      <w:bookmarkEnd w:id="646"/>
      <w:bookmarkEnd w:id="647"/>
      <w:bookmarkEnd w:id="648"/>
      <w:bookmarkEnd w:id="649"/>
      <w:bookmarkEnd w:id="650"/>
    </w:p>
    <w:tbl>
      <w:tblPr>
        <w:tblStyle w:val="TableGrid"/>
        <w:tblW w:w="0" w:type="auto"/>
        <w:jc w:val="center"/>
        <w:tblLook w:val="04A0" w:firstRow="1" w:lastRow="0" w:firstColumn="1" w:lastColumn="0" w:noHBand="0" w:noVBand="1"/>
      </w:tblPr>
      <w:tblGrid>
        <w:gridCol w:w="2250"/>
        <w:gridCol w:w="6668"/>
      </w:tblGrid>
      <w:tr w:rsidR="000D15DB" w14:paraId="682EB1A1" w14:textId="77777777" w:rsidTr="004E4997">
        <w:trPr>
          <w:jc w:val="center"/>
        </w:trPr>
        <w:tc>
          <w:tcPr>
            <w:tcW w:w="2592" w:type="dxa"/>
            <w:vAlign w:val="center"/>
          </w:tcPr>
          <w:p w14:paraId="0AEBF0EA" w14:textId="77777777" w:rsidR="000D15DB" w:rsidRDefault="000D15DB" w:rsidP="004613C2">
            <w:pPr>
              <w:spacing w:before="120" w:after="120" w:line="360" w:lineRule="auto"/>
            </w:pPr>
            <w:r>
              <w:rPr>
                <w:b/>
              </w:rPr>
              <w:t>Field</w:t>
            </w:r>
          </w:p>
        </w:tc>
        <w:tc>
          <w:tcPr>
            <w:tcW w:w="8064" w:type="dxa"/>
            <w:vAlign w:val="center"/>
          </w:tcPr>
          <w:p w14:paraId="18860306" w14:textId="77777777" w:rsidR="000D15DB" w:rsidRDefault="000D15DB" w:rsidP="004613C2">
            <w:pPr>
              <w:spacing w:before="120" w:after="120" w:line="360" w:lineRule="auto"/>
            </w:pPr>
            <w:r>
              <w:rPr>
                <w:b/>
              </w:rPr>
              <w:t>Details</w:t>
            </w:r>
          </w:p>
        </w:tc>
      </w:tr>
      <w:tr w:rsidR="000D15DB" w14:paraId="7E720184" w14:textId="77777777" w:rsidTr="004E4997">
        <w:trPr>
          <w:jc w:val="center"/>
        </w:trPr>
        <w:tc>
          <w:tcPr>
            <w:tcW w:w="2592" w:type="dxa"/>
            <w:vAlign w:val="center"/>
          </w:tcPr>
          <w:p w14:paraId="62614D05" w14:textId="77777777" w:rsidR="000D15DB" w:rsidRDefault="000D15DB" w:rsidP="004613C2">
            <w:pPr>
              <w:spacing w:before="120" w:after="120" w:line="360" w:lineRule="auto"/>
            </w:pPr>
            <w:r>
              <w:t>Test Case ID</w:t>
            </w:r>
          </w:p>
        </w:tc>
        <w:tc>
          <w:tcPr>
            <w:tcW w:w="8064" w:type="dxa"/>
            <w:vAlign w:val="center"/>
          </w:tcPr>
          <w:p w14:paraId="49D4A95C" w14:textId="77777777" w:rsidR="000D15DB" w:rsidRDefault="000D15DB" w:rsidP="004613C2">
            <w:pPr>
              <w:spacing w:before="120" w:after="120" w:line="360" w:lineRule="auto"/>
            </w:pPr>
            <w:r>
              <w:t>TC-11</w:t>
            </w:r>
          </w:p>
        </w:tc>
      </w:tr>
      <w:tr w:rsidR="000D15DB" w14:paraId="2F408ABC" w14:textId="77777777" w:rsidTr="004E4997">
        <w:trPr>
          <w:jc w:val="center"/>
        </w:trPr>
        <w:tc>
          <w:tcPr>
            <w:tcW w:w="2592" w:type="dxa"/>
            <w:vAlign w:val="center"/>
          </w:tcPr>
          <w:p w14:paraId="76B10FA6" w14:textId="77777777" w:rsidR="000D15DB" w:rsidRDefault="000D15DB" w:rsidP="004613C2">
            <w:pPr>
              <w:spacing w:before="120" w:after="120" w:line="360" w:lineRule="auto"/>
            </w:pPr>
            <w:r>
              <w:t>Test Case Name</w:t>
            </w:r>
          </w:p>
        </w:tc>
        <w:tc>
          <w:tcPr>
            <w:tcW w:w="8064" w:type="dxa"/>
            <w:vAlign w:val="center"/>
          </w:tcPr>
          <w:p w14:paraId="01B24653" w14:textId="77777777" w:rsidR="000D15DB" w:rsidRDefault="000D15DB" w:rsidP="004613C2">
            <w:pPr>
              <w:spacing w:before="120" w:after="120" w:line="360" w:lineRule="auto"/>
            </w:pPr>
            <w:r>
              <w:t>Booking Confirmation Notification Generation</w:t>
            </w:r>
          </w:p>
        </w:tc>
      </w:tr>
      <w:tr w:rsidR="000D15DB" w14:paraId="1BEE8164" w14:textId="77777777" w:rsidTr="004E4997">
        <w:trPr>
          <w:jc w:val="center"/>
        </w:trPr>
        <w:tc>
          <w:tcPr>
            <w:tcW w:w="2592" w:type="dxa"/>
            <w:vAlign w:val="center"/>
          </w:tcPr>
          <w:p w14:paraId="5A172B0F" w14:textId="77777777" w:rsidR="000D15DB" w:rsidRDefault="000D15DB" w:rsidP="004613C2">
            <w:pPr>
              <w:spacing w:before="120" w:after="120" w:line="360" w:lineRule="auto"/>
            </w:pPr>
            <w:r>
              <w:t>Description</w:t>
            </w:r>
          </w:p>
        </w:tc>
        <w:tc>
          <w:tcPr>
            <w:tcW w:w="8064" w:type="dxa"/>
            <w:vAlign w:val="center"/>
          </w:tcPr>
          <w:p w14:paraId="45DBCA59" w14:textId="77777777" w:rsidR="000D15DB" w:rsidRDefault="000D15DB" w:rsidP="004613C2">
            <w:pPr>
              <w:spacing w:before="120" w:after="120" w:line="360" w:lineRule="auto"/>
            </w:pPr>
            <w:r>
              <w:t>Verify that the notification module generates a booking confirmation alert after a successful booking.</w:t>
            </w:r>
          </w:p>
        </w:tc>
      </w:tr>
      <w:tr w:rsidR="000D15DB" w14:paraId="6B86490A" w14:textId="77777777" w:rsidTr="004E4997">
        <w:trPr>
          <w:jc w:val="center"/>
        </w:trPr>
        <w:tc>
          <w:tcPr>
            <w:tcW w:w="2592" w:type="dxa"/>
            <w:vAlign w:val="center"/>
          </w:tcPr>
          <w:p w14:paraId="27E690A1" w14:textId="77777777" w:rsidR="000D15DB" w:rsidRDefault="000D15DB" w:rsidP="004613C2">
            <w:pPr>
              <w:spacing w:before="120" w:after="120" w:line="360" w:lineRule="auto"/>
            </w:pPr>
            <w:r>
              <w:t>Prerequisite</w:t>
            </w:r>
          </w:p>
        </w:tc>
        <w:tc>
          <w:tcPr>
            <w:tcW w:w="8064" w:type="dxa"/>
            <w:vAlign w:val="center"/>
          </w:tcPr>
          <w:p w14:paraId="534725E9" w14:textId="77777777" w:rsidR="000D15DB" w:rsidRDefault="000D15DB" w:rsidP="004613C2">
            <w:pPr>
              <w:spacing w:before="120" w:after="120" w:line="360" w:lineRule="auto"/>
            </w:pPr>
            <w:r>
              <w:t>A confirmed booking must exist in the system.</w:t>
            </w:r>
          </w:p>
        </w:tc>
      </w:tr>
      <w:tr w:rsidR="000D15DB" w14:paraId="0B99CBD1" w14:textId="77777777" w:rsidTr="004E4997">
        <w:trPr>
          <w:jc w:val="center"/>
        </w:trPr>
        <w:tc>
          <w:tcPr>
            <w:tcW w:w="2592" w:type="dxa"/>
            <w:vAlign w:val="center"/>
          </w:tcPr>
          <w:p w14:paraId="19ACE5F8" w14:textId="77777777" w:rsidR="000D15DB" w:rsidRDefault="000D15DB" w:rsidP="004613C2">
            <w:pPr>
              <w:spacing w:before="120" w:after="120" w:line="360" w:lineRule="auto"/>
            </w:pPr>
            <w:r>
              <w:t>Input</w:t>
            </w:r>
          </w:p>
        </w:tc>
        <w:tc>
          <w:tcPr>
            <w:tcW w:w="8064" w:type="dxa"/>
            <w:vAlign w:val="center"/>
          </w:tcPr>
          <w:p w14:paraId="18FF0CC6" w14:textId="77777777" w:rsidR="000D15DB" w:rsidRDefault="000D15DB" w:rsidP="004613C2">
            <w:pPr>
              <w:spacing w:before="120" w:after="120" w:line="360" w:lineRule="auto"/>
            </w:pPr>
            <w:r>
              <w:t>{ "userId": "USR-1001", "bookingId": "BK-5001", "eventType": "BOOKING_CONFIRMED" }</w:t>
            </w:r>
          </w:p>
        </w:tc>
      </w:tr>
      <w:tr w:rsidR="000D15DB" w14:paraId="5397C109" w14:textId="77777777" w:rsidTr="004E4997">
        <w:trPr>
          <w:jc w:val="center"/>
        </w:trPr>
        <w:tc>
          <w:tcPr>
            <w:tcW w:w="2592" w:type="dxa"/>
            <w:vAlign w:val="center"/>
          </w:tcPr>
          <w:p w14:paraId="262CDA22" w14:textId="77777777" w:rsidR="000D15DB" w:rsidRDefault="000D15DB" w:rsidP="004613C2">
            <w:pPr>
              <w:spacing w:before="120" w:after="120" w:line="360" w:lineRule="auto"/>
            </w:pPr>
            <w:r>
              <w:t>Expected Result</w:t>
            </w:r>
          </w:p>
        </w:tc>
        <w:tc>
          <w:tcPr>
            <w:tcW w:w="8064" w:type="dxa"/>
            <w:vAlign w:val="center"/>
          </w:tcPr>
          <w:p w14:paraId="21B90F96" w14:textId="77777777" w:rsidR="000D15DB" w:rsidRDefault="000D15DB" w:rsidP="004613C2">
            <w:pPr>
              <w:spacing w:before="120" w:after="120" w:line="360" w:lineRule="auto"/>
            </w:pPr>
            <w:r>
              <w:t>The system creates a notification containing booking confirmation details for the passenger.</w:t>
            </w:r>
          </w:p>
        </w:tc>
      </w:tr>
      <w:tr w:rsidR="000D15DB" w14:paraId="3DE3374E" w14:textId="77777777" w:rsidTr="004E4997">
        <w:trPr>
          <w:jc w:val="center"/>
        </w:trPr>
        <w:tc>
          <w:tcPr>
            <w:tcW w:w="2592" w:type="dxa"/>
            <w:vAlign w:val="center"/>
          </w:tcPr>
          <w:p w14:paraId="7FD56469" w14:textId="77777777" w:rsidR="000D15DB" w:rsidRDefault="000D15DB" w:rsidP="004613C2">
            <w:pPr>
              <w:spacing w:before="120" w:after="120" w:line="360" w:lineRule="auto"/>
            </w:pPr>
            <w:r>
              <w:t>Result</w:t>
            </w:r>
          </w:p>
        </w:tc>
        <w:tc>
          <w:tcPr>
            <w:tcW w:w="8064" w:type="dxa"/>
            <w:vAlign w:val="center"/>
          </w:tcPr>
          <w:p w14:paraId="387A10CC" w14:textId="77777777" w:rsidR="000D15DB" w:rsidRDefault="000D15DB" w:rsidP="004613C2">
            <w:pPr>
              <w:spacing w:before="120" w:after="120" w:line="360" w:lineRule="auto"/>
            </w:pPr>
            <w:r>
              <w:t>Booking confirmation notification generated successfully.</w:t>
            </w:r>
          </w:p>
        </w:tc>
      </w:tr>
      <w:tr w:rsidR="000D15DB" w14:paraId="1340D2C7" w14:textId="77777777" w:rsidTr="004E4997">
        <w:trPr>
          <w:jc w:val="center"/>
        </w:trPr>
        <w:tc>
          <w:tcPr>
            <w:tcW w:w="2592" w:type="dxa"/>
            <w:vAlign w:val="center"/>
          </w:tcPr>
          <w:p w14:paraId="50CD72F7" w14:textId="77777777" w:rsidR="000D15DB" w:rsidRDefault="000D15DB" w:rsidP="004613C2">
            <w:pPr>
              <w:spacing w:before="120" w:after="120" w:line="360" w:lineRule="auto"/>
            </w:pPr>
            <w:r>
              <w:t>Pass/Fail</w:t>
            </w:r>
          </w:p>
        </w:tc>
        <w:tc>
          <w:tcPr>
            <w:tcW w:w="8064" w:type="dxa"/>
            <w:vAlign w:val="center"/>
          </w:tcPr>
          <w:p w14:paraId="74C06071" w14:textId="77777777" w:rsidR="000D15DB" w:rsidRDefault="000D15DB" w:rsidP="004613C2">
            <w:pPr>
              <w:spacing w:before="120" w:after="120" w:line="360" w:lineRule="auto"/>
            </w:pPr>
            <w:r>
              <w:t>Pass</w:t>
            </w:r>
          </w:p>
        </w:tc>
      </w:tr>
    </w:tbl>
    <w:p w14:paraId="38E2DC5B" w14:textId="77777777" w:rsidR="000D15DB" w:rsidRDefault="000D15DB" w:rsidP="000D15DB"/>
    <w:p w14:paraId="722C7482" w14:textId="7EA93E11" w:rsidR="000D15DB" w:rsidRPr="000D15DB" w:rsidRDefault="000D15DB" w:rsidP="00F12669">
      <w:pPr>
        <w:pStyle w:val="Caption"/>
        <w:jc w:val="center"/>
        <w:rPr>
          <w:b/>
          <w:color w:val="000000" w:themeColor="text1"/>
        </w:rPr>
      </w:pPr>
      <w:bookmarkStart w:id="651" w:name="_Toc228891347"/>
      <w:bookmarkStart w:id="652" w:name="_Toc228892696"/>
      <w:bookmarkStart w:id="653" w:name="_Toc228899338"/>
      <w:bookmarkStart w:id="654" w:name="_Toc228901043"/>
      <w:bookmarkStart w:id="655" w:name="_Toc228901139"/>
      <w:r w:rsidRPr="000D15DB">
        <w:rPr>
          <w:b/>
          <w:i w:val="0"/>
          <w:color w:val="000000" w:themeColor="text1"/>
          <w:sz w:val="24"/>
        </w:rPr>
        <w:t xml:space="preserve">Table </w:t>
      </w:r>
      <w:r w:rsidR="004338BF">
        <w:rPr>
          <w:b/>
          <w:i w:val="0"/>
          <w:color w:val="000000" w:themeColor="text1"/>
          <w:sz w:val="24"/>
        </w:rPr>
        <w:t>6</w:t>
      </w:r>
      <w:r>
        <w:rPr>
          <w:b/>
          <w:i w:val="0"/>
          <w:color w:val="000000" w:themeColor="text1"/>
          <w:sz w:val="24"/>
        </w:rPr>
        <w:t>.</w:t>
      </w:r>
      <w:r>
        <w:rPr>
          <w:b/>
          <w:i w:val="0"/>
          <w:color w:val="000000" w:themeColor="text1"/>
          <w:sz w:val="24"/>
        </w:rPr>
        <w:fldChar w:fldCharType="begin"/>
      </w:r>
      <w:r>
        <w:rPr>
          <w:b/>
          <w:i w:val="0"/>
          <w:color w:val="000000" w:themeColor="text1"/>
          <w:sz w:val="24"/>
        </w:rPr>
        <w:instrText xml:space="preserve"> SEQ Table \* ARABIC \s 1 </w:instrText>
      </w:r>
      <w:r>
        <w:rPr>
          <w:b/>
          <w:i w:val="0"/>
          <w:color w:val="000000" w:themeColor="text1"/>
          <w:sz w:val="24"/>
        </w:rPr>
        <w:fldChar w:fldCharType="separate"/>
      </w:r>
      <w:r w:rsidR="00424619">
        <w:rPr>
          <w:b/>
          <w:i w:val="0"/>
          <w:noProof/>
          <w:color w:val="000000" w:themeColor="text1"/>
          <w:sz w:val="24"/>
        </w:rPr>
        <w:t>12</w:t>
      </w:r>
      <w:r>
        <w:rPr>
          <w:b/>
          <w:i w:val="0"/>
          <w:color w:val="000000" w:themeColor="text1"/>
          <w:sz w:val="24"/>
        </w:rPr>
        <w:fldChar w:fldCharType="end"/>
      </w:r>
      <w:r w:rsidRPr="000D15DB">
        <w:rPr>
          <w:b/>
          <w:i w:val="0"/>
          <w:color w:val="000000" w:themeColor="text1"/>
          <w:sz w:val="24"/>
        </w:rPr>
        <w:t>: Admin Fraud Alert View</w:t>
      </w:r>
      <w:bookmarkEnd w:id="651"/>
      <w:bookmarkEnd w:id="652"/>
      <w:bookmarkEnd w:id="653"/>
      <w:bookmarkEnd w:id="654"/>
      <w:bookmarkEnd w:id="655"/>
    </w:p>
    <w:tbl>
      <w:tblPr>
        <w:tblStyle w:val="TableGrid"/>
        <w:tblW w:w="0" w:type="auto"/>
        <w:jc w:val="center"/>
        <w:tblLook w:val="04A0" w:firstRow="1" w:lastRow="0" w:firstColumn="1" w:lastColumn="0" w:noHBand="0" w:noVBand="1"/>
      </w:tblPr>
      <w:tblGrid>
        <w:gridCol w:w="2316"/>
        <w:gridCol w:w="6602"/>
      </w:tblGrid>
      <w:tr w:rsidR="000D15DB" w14:paraId="7FC86763" w14:textId="77777777" w:rsidTr="004E4997">
        <w:trPr>
          <w:jc w:val="center"/>
        </w:trPr>
        <w:tc>
          <w:tcPr>
            <w:tcW w:w="2592" w:type="dxa"/>
            <w:vAlign w:val="center"/>
          </w:tcPr>
          <w:p w14:paraId="2E7E9D2F" w14:textId="77777777" w:rsidR="000D15DB" w:rsidRDefault="000D15DB" w:rsidP="004613C2">
            <w:pPr>
              <w:spacing w:before="120" w:after="120" w:line="360" w:lineRule="auto"/>
            </w:pPr>
            <w:r>
              <w:rPr>
                <w:b/>
              </w:rPr>
              <w:t>Field</w:t>
            </w:r>
          </w:p>
        </w:tc>
        <w:tc>
          <w:tcPr>
            <w:tcW w:w="8064" w:type="dxa"/>
            <w:vAlign w:val="center"/>
          </w:tcPr>
          <w:p w14:paraId="4A60D496" w14:textId="77777777" w:rsidR="000D15DB" w:rsidRDefault="000D15DB" w:rsidP="004613C2">
            <w:pPr>
              <w:spacing w:before="120" w:after="120" w:line="360" w:lineRule="auto"/>
            </w:pPr>
            <w:r>
              <w:rPr>
                <w:b/>
              </w:rPr>
              <w:t>Details</w:t>
            </w:r>
          </w:p>
        </w:tc>
      </w:tr>
      <w:tr w:rsidR="000D15DB" w14:paraId="3B1635E3" w14:textId="77777777" w:rsidTr="004E4997">
        <w:trPr>
          <w:jc w:val="center"/>
        </w:trPr>
        <w:tc>
          <w:tcPr>
            <w:tcW w:w="2592" w:type="dxa"/>
            <w:vAlign w:val="center"/>
          </w:tcPr>
          <w:p w14:paraId="46334C8E" w14:textId="77777777" w:rsidR="000D15DB" w:rsidRDefault="000D15DB" w:rsidP="004613C2">
            <w:pPr>
              <w:spacing w:before="120" w:after="120" w:line="360" w:lineRule="auto"/>
            </w:pPr>
            <w:r>
              <w:t>Test Case ID</w:t>
            </w:r>
          </w:p>
        </w:tc>
        <w:tc>
          <w:tcPr>
            <w:tcW w:w="8064" w:type="dxa"/>
            <w:vAlign w:val="center"/>
          </w:tcPr>
          <w:p w14:paraId="390CCCB6" w14:textId="77777777" w:rsidR="000D15DB" w:rsidRDefault="000D15DB" w:rsidP="004613C2">
            <w:pPr>
              <w:spacing w:before="120" w:after="120" w:line="360" w:lineRule="auto"/>
            </w:pPr>
            <w:r>
              <w:t>TC-12</w:t>
            </w:r>
          </w:p>
        </w:tc>
      </w:tr>
      <w:tr w:rsidR="000D15DB" w14:paraId="383D6EF6" w14:textId="77777777" w:rsidTr="004E4997">
        <w:trPr>
          <w:jc w:val="center"/>
        </w:trPr>
        <w:tc>
          <w:tcPr>
            <w:tcW w:w="2592" w:type="dxa"/>
            <w:vAlign w:val="center"/>
          </w:tcPr>
          <w:p w14:paraId="5E1E2226" w14:textId="77777777" w:rsidR="000D15DB" w:rsidRDefault="000D15DB" w:rsidP="004613C2">
            <w:pPr>
              <w:spacing w:before="120" w:after="120" w:line="360" w:lineRule="auto"/>
            </w:pPr>
            <w:r>
              <w:lastRenderedPageBreak/>
              <w:t>Test Case Name</w:t>
            </w:r>
          </w:p>
        </w:tc>
        <w:tc>
          <w:tcPr>
            <w:tcW w:w="8064" w:type="dxa"/>
            <w:vAlign w:val="center"/>
          </w:tcPr>
          <w:p w14:paraId="45110018" w14:textId="77777777" w:rsidR="000D15DB" w:rsidRDefault="000D15DB" w:rsidP="004613C2">
            <w:pPr>
              <w:spacing w:before="120" w:after="120" w:line="360" w:lineRule="auto"/>
            </w:pPr>
            <w:r>
              <w:t>Admin Fraud Alert View</w:t>
            </w:r>
          </w:p>
        </w:tc>
      </w:tr>
      <w:tr w:rsidR="000D15DB" w14:paraId="726E26A8" w14:textId="77777777" w:rsidTr="004E4997">
        <w:trPr>
          <w:jc w:val="center"/>
        </w:trPr>
        <w:tc>
          <w:tcPr>
            <w:tcW w:w="2592" w:type="dxa"/>
            <w:vAlign w:val="center"/>
          </w:tcPr>
          <w:p w14:paraId="27D6AFD5" w14:textId="77777777" w:rsidR="000D15DB" w:rsidRDefault="000D15DB" w:rsidP="004613C2">
            <w:pPr>
              <w:spacing w:before="120" w:after="120" w:line="360" w:lineRule="auto"/>
            </w:pPr>
            <w:r>
              <w:t>Description</w:t>
            </w:r>
          </w:p>
        </w:tc>
        <w:tc>
          <w:tcPr>
            <w:tcW w:w="8064" w:type="dxa"/>
            <w:vAlign w:val="center"/>
          </w:tcPr>
          <w:p w14:paraId="72243766" w14:textId="77777777" w:rsidR="000D15DB" w:rsidRDefault="000D15DB" w:rsidP="004613C2">
            <w:pPr>
              <w:spacing w:before="120" w:after="120" w:line="360" w:lineRule="auto"/>
            </w:pPr>
            <w:r>
              <w:t>Verify that the admin fraud-alert function retrieves high-risk fraud alerts for administrator review.</w:t>
            </w:r>
          </w:p>
        </w:tc>
      </w:tr>
      <w:tr w:rsidR="000D15DB" w14:paraId="7B5140AA" w14:textId="77777777" w:rsidTr="004E4997">
        <w:trPr>
          <w:jc w:val="center"/>
        </w:trPr>
        <w:tc>
          <w:tcPr>
            <w:tcW w:w="2592" w:type="dxa"/>
            <w:vAlign w:val="center"/>
          </w:tcPr>
          <w:p w14:paraId="06CDFCBC" w14:textId="77777777" w:rsidR="000D15DB" w:rsidRDefault="000D15DB" w:rsidP="004613C2">
            <w:pPr>
              <w:spacing w:before="120" w:after="120" w:line="360" w:lineRule="auto"/>
            </w:pPr>
            <w:r>
              <w:t>Prerequisite</w:t>
            </w:r>
          </w:p>
        </w:tc>
        <w:tc>
          <w:tcPr>
            <w:tcW w:w="8064" w:type="dxa"/>
            <w:vAlign w:val="center"/>
          </w:tcPr>
          <w:p w14:paraId="27657BF5" w14:textId="77777777" w:rsidR="000D15DB" w:rsidRDefault="000D15DB" w:rsidP="004613C2">
            <w:pPr>
              <w:spacing w:before="120" w:after="120" w:line="360" w:lineRule="auto"/>
            </w:pPr>
            <w:r>
              <w:t>The admin must be authenticated, and at least one high-risk alert must exist.</w:t>
            </w:r>
          </w:p>
        </w:tc>
      </w:tr>
      <w:tr w:rsidR="000D15DB" w14:paraId="1BF68CFF" w14:textId="77777777" w:rsidTr="004E4997">
        <w:trPr>
          <w:jc w:val="center"/>
        </w:trPr>
        <w:tc>
          <w:tcPr>
            <w:tcW w:w="2592" w:type="dxa"/>
            <w:vAlign w:val="center"/>
          </w:tcPr>
          <w:p w14:paraId="772AB1B7" w14:textId="77777777" w:rsidR="000D15DB" w:rsidRDefault="000D15DB" w:rsidP="004613C2">
            <w:pPr>
              <w:spacing w:before="120" w:after="120" w:line="360" w:lineRule="auto"/>
            </w:pPr>
            <w:r>
              <w:t>Input</w:t>
            </w:r>
          </w:p>
        </w:tc>
        <w:tc>
          <w:tcPr>
            <w:tcW w:w="8064" w:type="dxa"/>
            <w:vAlign w:val="center"/>
          </w:tcPr>
          <w:p w14:paraId="3BF0B257" w14:textId="77777777" w:rsidR="000D15DB" w:rsidRDefault="000D15DB" w:rsidP="004613C2">
            <w:pPr>
              <w:spacing w:before="120" w:after="120" w:line="360" w:lineRule="auto"/>
            </w:pPr>
            <w:r>
              <w:t>{ "adminId": "ADM-001", "filter": "High Risk", "date": "2026-06-15" }</w:t>
            </w:r>
          </w:p>
        </w:tc>
      </w:tr>
      <w:tr w:rsidR="000D15DB" w14:paraId="59AB2D9C" w14:textId="77777777" w:rsidTr="004E4997">
        <w:trPr>
          <w:jc w:val="center"/>
        </w:trPr>
        <w:tc>
          <w:tcPr>
            <w:tcW w:w="2592" w:type="dxa"/>
            <w:vAlign w:val="center"/>
          </w:tcPr>
          <w:p w14:paraId="5C8BE0DC" w14:textId="77777777" w:rsidR="000D15DB" w:rsidRDefault="000D15DB" w:rsidP="004613C2">
            <w:pPr>
              <w:spacing w:before="120" w:after="120" w:line="360" w:lineRule="auto"/>
            </w:pPr>
            <w:r>
              <w:t>Expected Result</w:t>
            </w:r>
          </w:p>
        </w:tc>
        <w:tc>
          <w:tcPr>
            <w:tcW w:w="8064" w:type="dxa"/>
            <w:vAlign w:val="center"/>
          </w:tcPr>
          <w:p w14:paraId="7D3E4A09" w14:textId="77777777" w:rsidR="000D15DB" w:rsidRDefault="000D15DB" w:rsidP="004613C2">
            <w:pPr>
              <w:spacing w:before="120" w:after="120" w:line="360" w:lineRule="auto"/>
            </w:pPr>
            <w:r>
              <w:t>The system returns matching high-risk fraud alerts and prevents unauthorized users from viewing them.</w:t>
            </w:r>
          </w:p>
        </w:tc>
      </w:tr>
      <w:tr w:rsidR="000D15DB" w14:paraId="081DCB3D" w14:textId="77777777" w:rsidTr="004E4997">
        <w:trPr>
          <w:jc w:val="center"/>
        </w:trPr>
        <w:tc>
          <w:tcPr>
            <w:tcW w:w="2592" w:type="dxa"/>
            <w:vAlign w:val="center"/>
          </w:tcPr>
          <w:p w14:paraId="17019AB5" w14:textId="77777777" w:rsidR="000D15DB" w:rsidRDefault="000D15DB" w:rsidP="004613C2">
            <w:pPr>
              <w:spacing w:before="120" w:after="120" w:line="360" w:lineRule="auto"/>
            </w:pPr>
            <w:r>
              <w:t>Result</w:t>
            </w:r>
          </w:p>
        </w:tc>
        <w:tc>
          <w:tcPr>
            <w:tcW w:w="8064" w:type="dxa"/>
            <w:vAlign w:val="center"/>
          </w:tcPr>
          <w:p w14:paraId="3398CDD9" w14:textId="77777777" w:rsidR="000D15DB" w:rsidRDefault="000D15DB" w:rsidP="004613C2">
            <w:pPr>
              <w:spacing w:before="120" w:after="120" w:line="360" w:lineRule="auto"/>
            </w:pPr>
            <w:r>
              <w:t>High-risk fraud alerts displayed successfully.</w:t>
            </w:r>
          </w:p>
        </w:tc>
      </w:tr>
      <w:tr w:rsidR="000D15DB" w14:paraId="7E88D05F" w14:textId="77777777" w:rsidTr="004E4997">
        <w:trPr>
          <w:jc w:val="center"/>
        </w:trPr>
        <w:tc>
          <w:tcPr>
            <w:tcW w:w="2592" w:type="dxa"/>
            <w:vAlign w:val="center"/>
          </w:tcPr>
          <w:p w14:paraId="7A0A889F" w14:textId="77777777" w:rsidR="000D15DB" w:rsidRDefault="000D15DB" w:rsidP="004613C2">
            <w:pPr>
              <w:spacing w:before="120" w:after="120" w:line="360" w:lineRule="auto"/>
            </w:pPr>
            <w:r>
              <w:t>Pass/Fail</w:t>
            </w:r>
          </w:p>
        </w:tc>
        <w:tc>
          <w:tcPr>
            <w:tcW w:w="8064" w:type="dxa"/>
            <w:vAlign w:val="center"/>
          </w:tcPr>
          <w:p w14:paraId="01283513" w14:textId="77777777" w:rsidR="000D15DB" w:rsidRDefault="000D15DB" w:rsidP="004613C2">
            <w:pPr>
              <w:spacing w:before="120" w:after="120" w:line="360" w:lineRule="auto"/>
            </w:pPr>
            <w:r>
              <w:t>Pass</w:t>
            </w:r>
          </w:p>
        </w:tc>
      </w:tr>
    </w:tbl>
    <w:p w14:paraId="61AECEBD" w14:textId="77777777" w:rsidR="002955D2" w:rsidRPr="00542B7F" w:rsidRDefault="002955D2" w:rsidP="009D57E9">
      <w:pPr>
        <w:pStyle w:val="Heading2"/>
        <w:numPr>
          <w:ilvl w:val="1"/>
          <w:numId w:val="15"/>
        </w:numPr>
        <w:spacing w:before="120" w:after="120" w:line="360" w:lineRule="auto"/>
        <w:ind w:left="720" w:hanging="720"/>
        <w:jc w:val="both"/>
        <w:rPr>
          <w:rFonts w:ascii="Times New Roman" w:hAnsi="Times New Roman" w:cs="Times New Roman"/>
          <w:b/>
          <w:bCs/>
          <w:color w:val="auto"/>
          <w:sz w:val="28"/>
          <w:szCs w:val="28"/>
        </w:rPr>
      </w:pPr>
      <w:bookmarkStart w:id="656" w:name="_Toc228900936"/>
      <w:r w:rsidRPr="00542B7F">
        <w:rPr>
          <w:rStyle w:val="Strong"/>
          <w:rFonts w:ascii="Times New Roman" w:hAnsi="Times New Roman" w:cs="Times New Roman"/>
          <w:color w:val="auto"/>
          <w:sz w:val="28"/>
          <w:szCs w:val="28"/>
        </w:rPr>
        <w:t>Integration Testing</w:t>
      </w:r>
      <w:bookmarkEnd w:id="656"/>
    </w:p>
    <w:p w14:paraId="0A3E0234" w14:textId="77777777" w:rsidR="009700F6" w:rsidRPr="00542B7F" w:rsidRDefault="009700F6" w:rsidP="005963EF">
      <w:pPr>
        <w:spacing w:before="120" w:after="120" w:line="360" w:lineRule="auto"/>
        <w:jc w:val="both"/>
      </w:pPr>
      <w:r w:rsidRPr="00542B7F">
        <w:t>Integration testing ensures smooth interaction between modules.</w:t>
      </w:r>
    </w:p>
    <w:p w14:paraId="07E73AB1" w14:textId="77777777" w:rsidR="00F85FBD" w:rsidRPr="005963EF" w:rsidRDefault="009700F6"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57" w:name="_Toc228900937"/>
      <w:r w:rsidRPr="005963EF">
        <w:rPr>
          <w:rFonts w:ascii="Times New Roman" w:hAnsi="Times New Roman" w:cs="Times New Roman"/>
          <w:b/>
          <w:bCs/>
          <w:i/>
          <w:color w:val="auto"/>
        </w:rPr>
        <w:t xml:space="preserve">User </w:t>
      </w:r>
      <w:r w:rsidR="00F85FBD" w:rsidRPr="005963EF">
        <w:rPr>
          <w:rFonts w:ascii="Times New Roman" w:hAnsi="Times New Roman" w:cs="Times New Roman"/>
          <w:b/>
          <w:bCs/>
          <w:i/>
          <w:color w:val="auto"/>
        </w:rPr>
        <w:t xml:space="preserve">Login </w:t>
      </w:r>
      <w:r w:rsidRPr="005963EF">
        <w:rPr>
          <w:rFonts w:ascii="Times New Roman" w:hAnsi="Times New Roman" w:cs="Times New Roman"/>
          <w:b/>
          <w:bCs/>
          <w:i/>
          <w:color w:val="auto"/>
        </w:rPr>
        <w:t xml:space="preserve">&amp; </w:t>
      </w:r>
      <w:r w:rsidR="00F85FBD" w:rsidRPr="005963EF">
        <w:rPr>
          <w:rFonts w:ascii="Times New Roman" w:hAnsi="Times New Roman" w:cs="Times New Roman"/>
          <w:b/>
          <w:bCs/>
          <w:i/>
          <w:color w:val="auto"/>
        </w:rPr>
        <w:t>Ticket Booking</w:t>
      </w:r>
      <w:r w:rsidRPr="005963EF">
        <w:rPr>
          <w:rFonts w:ascii="Times New Roman" w:hAnsi="Times New Roman" w:cs="Times New Roman"/>
          <w:b/>
          <w:bCs/>
          <w:i/>
          <w:color w:val="auto"/>
        </w:rPr>
        <w:t xml:space="preserve"> Integration</w:t>
      </w:r>
      <w:bookmarkEnd w:id="657"/>
    </w:p>
    <w:p w14:paraId="4CC35BD0" w14:textId="77777777" w:rsidR="00F85FBD" w:rsidRPr="003C3A28" w:rsidRDefault="00F85FBD" w:rsidP="009D57E9">
      <w:pPr>
        <w:pStyle w:val="NormalWeb"/>
        <w:numPr>
          <w:ilvl w:val="0"/>
          <w:numId w:val="55"/>
        </w:numPr>
        <w:spacing w:before="120" w:beforeAutospacing="0" w:after="120" w:afterAutospacing="0" w:line="360" w:lineRule="auto"/>
        <w:ind w:left="811" w:hanging="357"/>
        <w:jc w:val="both"/>
      </w:pPr>
      <w:r w:rsidRPr="003C3A28">
        <w:t>Only authenticated users can book tickets.</w:t>
      </w:r>
    </w:p>
    <w:p w14:paraId="7DA60749" w14:textId="77777777" w:rsidR="00F85FBD" w:rsidRPr="005963EF" w:rsidRDefault="00F85FBD" w:rsidP="009D57E9">
      <w:pPr>
        <w:pStyle w:val="NormalWeb"/>
        <w:numPr>
          <w:ilvl w:val="0"/>
          <w:numId w:val="55"/>
        </w:numPr>
        <w:spacing w:before="120" w:beforeAutospacing="0" w:after="120" w:afterAutospacing="0" w:line="360" w:lineRule="auto"/>
        <w:ind w:left="811" w:hanging="357"/>
        <w:jc w:val="both"/>
      </w:pPr>
      <w:r w:rsidRPr="003C3A28">
        <w:t>Booking data flows correctly between modules.</w:t>
      </w:r>
    </w:p>
    <w:p w14:paraId="65727BB8" w14:textId="77777777"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58" w:name="_Toc228900938"/>
      <w:r w:rsidRPr="005963EF">
        <w:rPr>
          <w:rFonts w:ascii="Times New Roman" w:hAnsi="Times New Roman" w:cs="Times New Roman"/>
          <w:b/>
          <w:bCs/>
          <w:i/>
          <w:color w:val="auto"/>
        </w:rPr>
        <w:t>Ticket Booking</w:t>
      </w:r>
      <w:r w:rsidR="009700F6" w:rsidRPr="005963EF">
        <w:rPr>
          <w:rFonts w:ascii="Times New Roman" w:hAnsi="Times New Roman" w:cs="Times New Roman"/>
          <w:b/>
          <w:bCs/>
          <w:i/>
          <w:color w:val="auto"/>
        </w:rPr>
        <w:t xml:space="preserve"> &amp; </w:t>
      </w:r>
      <w:r w:rsidRPr="005963EF">
        <w:rPr>
          <w:rFonts w:ascii="Times New Roman" w:hAnsi="Times New Roman" w:cs="Times New Roman"/>
          <w:b/>
          <w:bCs/>
          <w:i/>
          <w:color w:val="auto"/>
        </w:rPr>
        <w:t>Routes</w:t>
      </w:r>
      <w:r w:rsidR="009700F6" w:rsidRPr="005963EF">
        <w:rPr>
          <w:rFonts w:ascii="Times New Roman" w:hAnsi="Times New Roman" w:cs="Times New Roman"/>
          <w:b/>
          <w:bCs/>
          <w:i/>
          <w:color w:val="auto"/>
        </w:rPr>
        <w:t xml:space="preserve"> Integration</w:t>
      </w:r>
      <w:bookmarkEnd w:id="658"/>
    </w:p>
    <w:p w14:paraId="740139F3" w14:textId="77777777" w:rsidR="00F85FBD" w:rsidRPr="003C3A28" w:rsidRDefault="00F85FBD" w:rsidP="009D57E9">
      <w:pPr>
        <w:pStyle w:val="NormalWeb"/>
        <w:numPr>
          <w:ilvl w:val="0"/>
          <w:numId w:val="56"/>
        </w:numPr>
        <w:spacing w:before="120" w:beforeAutospacing="0" w:after="120" w:afterAutospacing="0" w:line="360" w:lineRule="auto"/>
        <w:ind w:left="811" w:hanging="357"/>
        <w:jc w:val="both"/>
      </w:pPr>
      <w:r w:rsidRPr="003C3A28">
        <w:t>Booked routes appear correctly on maps.</w:t>
      </w:r>
    </w:p>
    <w:p w14:paraId="6E1925FF" w14:textId="77777777" w:rsidR="00F85FBD" w:rsidRPr="003C3A28" w:rsidRDefault="00F85FBD" w:rsidP="009D57E9">
      <w:pPr>
        <w:pStyle w:val="NormalWeb"/>
        <w:numPr>
          <w:ilvl w:val="0"/>
          <w:numId w:val="56"/>
        </w:numPr>
        <w:spacing w:before="120" w:beforeAutospacing="0" w:after="120" w:afterAutospacing="0" w:line="360" w:lineRule="auto"/>
        <w:ind w:left="811" w:hanging="357"/>
        <w:jc w:val="both"/>
      </w:pPr>
      <w:r w:rsidRPr="003C3A28">
        <w:t>Location data integrates properly with mapping services.</w:t>
      </w:r>
    </w:p>
    <w:p w14:paraId="55D39841" w14:textId="77777777" w:rsidR="00F85FBD" w:rsidRPr="00542B7F" w:rsidRDefault="00F85FBD" w:rsidP="009D57E9">
      <w:pPr>
        <w:pStyle w:val="NormalWeb"/>
        <w:numPr>
          <w:ilvl w:val="0"/>
          <w:numId w:val="56"/>
        </w:numPr>
        <w:spacing w:before="120" w:beforeAutospacing="0" w:after="120" w:afterAutospacing="0" w:line="360" w:lineRule="auto"/>
        <w:ind w:left="811" w:hanging="357"/>
        <w:jc w:val="both"/>
      </w:pPr>
      <w:r w:rsidRPr="003C3A28">
        <w:t>Map updates occur without delay.</w:t>
      </w:r>
    </w:p>
    <w:p w14:paraId="3184CFC1" w14:textId="77777777" w:rsidR="00F85FBD" w:rsidRPr="005963EF" w:rsidRDefault="009700F6" w:rsidP="009D57E9">
      <w:pPr>
        <w:pStyle w:val="Heading3"/>
        <w:numPr>
          <w:ilvl w:val="2"/>
          <w:numId w:val="15"/>
        </w:numPr>
        <w:spacing w:before="120" w:after="120" w:line="360" w:lineRule="auto"/>
        <w:jc w:val="both"/>
        <w:rPr>
          <w:rFonts w:ascii="Times New Roman" w:hAnsi="Times New Roman" w:cs="Times New Roman"/>
          <w:b/>
          <w:bCs/>
          <w:iCs/>
          <w:color w:val="auto"/>
        </w:rPr>
      </w:pPr>
      <w:bookmarkStart w:id="659" w:name="_Toc228900939"/>
      <w:r w:rsidRPr="005963EF">
        <w:rPr>
          <w:rFonts w:ascii="Times New Roman" w:hAnsi="Times New Roman" w:cs="Times New Roman"/>
          <w:b/>
          <w:bCs/>
          <w:i/>
          <w:color w:val="auto"/>
        </w:rPr>
        <w:t>AI</w:t>
      </w:r>
      <w:r w:rsidRPr="00542B7F">
        <w:rPr>
          <w:rFonts w:ascii="Times New Roman" w:hAnsi="Times New Roman" w:cs="Times New Roman"/>
          <w:b/>
          <w:bCs/>
          <w:iCs/>
          <w:color w:val="auto"/>
        </w:rPr>
        <w:t xml:space="preserve"> </w:t>
      </w:r>
      <w:r w:rsidR="00F85FBD" w:rsidRPr="005963EF">
        <w:rPr>
          <w:rFonts w:ascii="Times New Roman" w:hAnsi="Times New Roman" w:cs="Times New Roman"/>
          <w:b/>
          <w:bCs/>
          <w:i/>
          <w:color w:val="auto"/>
        </w:rPr>
        <w:t>Fraud Detection</w:t>
      </w:r>
      <w:r w:rsidR="00354FB5" w:rsidRPr="005963EF">
        <w:rPr>
          <w:rFonts w:ascii="Times New Roman" w:hAnsi="Times New Roman" w:cs="Times New Roman"/>
          <w:b/>
          <w:bCs/>
          <w:i/>
          <w:color w:val="auto"/>
        </w:rPr>
        <w:t xml:space="preserve"> &amp; </w:t>
      </w:r>
      <w:r w:rsidR="00F85FBD" w:rsidRPr="005963EF">
        <w:rPr>
          <w:rFonts w:ascii="Times New Roman" w:hAnsi="Times New Roman" w:cs="Times New Roman"/>
          <w:b/>
          <w:bCs/>
          <w:i/>
          <w:color w:val="auto"/>
        </w:rPr>
        <w:t>Booking</w:t>
      </w:r>
      <w:r w:rsidR="00354FB5" w:rsidRPr="005963EF">
        <w:rPr>
          <w:rFonts w:ascii="Times New Roman" w:hAnsi="Times New Roman" w:cs="Times New Roman"/>
          <w:b/>
          <w:bCs/>
          <w:i/>
          <w:color w:val="auto"/>
        </w:rPr>
        <w:t xml:space="preserve"> Integration</w:t>
      </w:r>
      <w:bookmarkEnd w:id="659"/>
    </w:p>
    <w:p w14:paraId="4F22E64B" w14:textId="77777777" w:rsidR="00F85FBD" w:rsidRPr="003C3A28" w:rsidRDefault="00F85FBD" w:rsidP="009D57E9">
      <w:pPr>
        <w:pStyle w:val="NormalWeb"/>
        <w:numPr>
          <w:ilvl w:val="0"/>
          <w:numId w:val="57"/>
        </w:numPr>
        <w:spacing w:before="120" w:beforeAutospacing="0" w:after="120" w:afterAutospacing="0" w:line="360" w:lineRule="auto"/>
        <w:ind w:left="811" w:hanging="357"/>
        <w:jc w:val="both"/>
      </w:pPr>
      <w:r w:rsidRPr="003C3A28">
        <w:t>Fraud analysis integrates with the booking process.</w:t>
      </w:r>
    </w:p>
    <w:p w14:paraId="08E9BA85" w14:textId="77777777" w:rsidR="00F85FBD" w:rsidRPr="003C3A28" w:rsidRDefault="00F85FBD" w:rsidP="009D57E9">
      <w:pPr>
        <w:pStyle w:val="NormalWeb"/>
        <w:numPr>
          <w:ilvl w:val="0"/>
          <w:numId w:val="57"/>
        </w:numPr>
        <w:spacing w:before="120" w:beforeAutospacing="0" w:after="120" w:afterAutospacing="0" w:line="360" w:lineRule="auto"/>
        <w:ind w:left="811" w:hanging="357"/>
        <w:jc w:val="both"/>
      </w:pPr>
      <w:r w:rsidRPr="003C3A28">
        <w:t>Suspicious activities are flagged correctly.</w:t>
      </w:r>
    </w:p>
    <w:p w14:paraId="09A529AE" w14:textId="77777777" w:rsidR="00F85FBD" w:rsidRPr="005963EF" w:rsidRDefault="00F85FBD" w:rsidP="009D57E9">
      <w:pPr>
        <w:pStyle w:val="NormalWeb"/>
        <w:numPr>
          <w:ilvl w:val="0"/>
          <w:numId w:val="57"/>
        </w:numPr>
        <w:spacing w:before="120" w:beforeAutospacing="0" w:after="120" w:afterAutospacing="0" w:line="360" w:lineRule="auto"/>
        <w:ind w:left="811" w:hanging="357"/>
        <w:jc w:val="both"/>
      </w:pPr>
      <w:r w:rsidRPr="003C3A28">
        <w:lastRenderedPageBreak/>
        <w:t>System responses remain accurate.</w:t>
      </w:r>
    </w:p>
    <w:p w14:paraId="203CB5E1" w14:textId="77777777"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60" w:name="_Toc228900940"/>
      <w:r w:rsidRPr="005963EF">
        <w:rPr>
          <w:rFonts w:ascii="Times New Roman" w:hAnsi="Times New Roman" w:cs="Times New Roman"/>
          <w:b/>
          <w:bCs/>
          <w:i/>
          <w:color w:val="auto"/>
        </w:rPr>
        <w:t>Provider Management</w:t>
      </w:r>
      <w:r w:rsidR="00354FB5" w:rsidRPr="005963EF">
        <w:rPr>
          <w:rFonts w:ascii="Times New Roman" w:hAnsi="Times New Roman" w:cs="Times New Roman"/>
          <w:b/>
          <w:bCs/>
          <w:i/>
          <w:color w:val="auto"/>
        </w:rPr>
        <w:t xml:space="preserve"> &amp; </w:t>
      </w:r>
      <w:r w:rsidRPr="005963EF">
        <w:rPr>
          <w:rFonts w:ascii="Times New Roman" w:hAnsi="Times New Roman" w:cs="Times New Roman"/>
          <w:b/>
          <w:bCs/>
          <w:i/>
          <w:color w:val="auto"/>
        </w:rPr>
        <w:t>Booking</w:t>
      </w:r>
      <w:r w:rsidR="00354FB5" w:rsidRPr="005963EF">
        <w:rPr>
          <w:rFonts w:ascii="Times New Roman" w:hAnsi="Times New Roman" w:cs="Times New Roman"/>
          <w:b/>
          <w:bCs/>
          <w:i/>
          <w:color w:val="auto"/>
        </w:rPr>
        <w:t xml:space="preserve"> Integration</w:t>
      </w:r>
      <w:bookmarkEnd w:id="660"/>
    </w:p>
    <w:p w14:paraId="541A3F05" w14:textId="77777777" w:rsidR="00F85FBD" w:rsidRPr="003C3A28" w:rsidRDefault="00F85FBD" w:rsidP="009D57E9">
      <w:pPr>
        <w:pStyle w:val="NormalWeb"/>
        <w:numPr>
          <w:ilvl w:val="0"/>
          <w:numId w:val="58"/>
        </w:numPr>
        <w:spacing w:before="120" w:beforeAutospacing="0" w:after="120" w:afterAutospacing="0" w:line="360" w:lineRule="auto"/>
        <w:ind w:left="811" w:hanging="357"/>
        <w:jc w:val="both"/>
      </w:pPr>
      <w:r w:rsidRPr="003C3A28">
        <w:t>Provider schedules integrate with user bookings.</w:t>
      </w:r>
    </w:p>
    <w:p w14:paraId="0DF08B32" w14:textId="77777777" w:rsidR="00F85FBD" w:rsidRPr="003C3A28" w:rsidRDefault="00F85FBD" w:rsidP="009D57E9">
      <w:pPr>
        <w:pStyle w:val="NormalWeb"/>
        <w:numPr>
          <w:ilvl w:val="0"/>
          <w:numId w:val="58"/>
        </w:numPr>
        <w:spacing w:before="120" w:beforeAutospacing="0" w:after="120" w:afterAutospacing="0" w:line="360" w:lineRule="auto"/>
        <w:ind w:left="811" w:hanging="357"/>
        <w:jc w:val="both"/>
      </w:pPr>
      <w:r w:rsidRPr="003C3A28">
        <w:t>Seat availability updates correctly.</w:t>
      </w:r>
    </w:p>
    <w:p w14:paraId="6018B19D" w14:textId="77777777" w:rsidR="00F85FBD" w:rsidRPr="00542B7F" w:rsidRDefault="00F85FBD" w:rsidP="009D57E9">
      <w:pPr>
        <w:pStyle w:val="NormalWeb"/>
        <w:numPr>
          <w:ilvl w:val="0"/>
          <w:numId w:val="58"/>
        </w:numPr>
        <w:spacing w:before="120" w:beforeAutospacing="0" w:after="120" w:afterAutospacing="0" w:line="360" w:lineRule="auto"/>
        <w:ind w:left="811" w:hanging="357"/>
        <w:jc w:val="both"/>
      </w:pPr>
      <w:r w:rsidRPr="003C3A28">
        <w:t>Coordination remains consistent.</w:t>
      </w:r>
    </w:p>
    <w:p w14:paraId="2E62B392" w14:textId="77777777" w:rsidR="00F85FBD" w:rsidRPr="005963EF" w:rsidRDefault="009700F6"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61" w:name="_Toc228900941"/>
      <w:r w:rsidRPr="005963EF">
        <w:rPr>
          <w:rFonts w:ascii="Times New Roman" w:hAnsi="Times New Roman" w:cs="Times New Roman"/>
          <w:b/>
          <w:bCs/>
          <w:i/>
          <w:color w:val="auto"/>
        </w:rPr>
        <w:t xml:space="preserve">Notification &amp; </w:t>
      </w:r>
      <w:r w:rsidR="00F85FBD" w:rsidRPr="005963EF">
        <w:rPr>
          <w:rFonts w:ascii="Times New Roman" w:hAnsi="Times New Roman" w:cs="Times New Roman"/>
          <w:b/>
          <w:bCs/>
          <w:i/>
          <w:color w:val="auto"/>
        </w:rPr>
        <w:t>Booking</w:t>
      </w:r>
      <w:r w:rsidRPr="005963EF">
        <w:rPr>
          <w:rFonts w:ascii="Times New Roman" w:hAnsi="Times New Roman" w:cs="Times New Roman"/>
          <w:b/>
          <w:bCs/>
          <w:i/>
          <w:color w:val="auto"/>
        </w:rPr>
        <w:t xml:space="preserve"> Integration</w:t>
      </w:r>
      <w:bookmarkEnd w:id="661"/>
    </w:p>
    <w:p w14:paraId="1B8FB238" w14:textId="77777777" w:rsidR="00F85FBD" w:rsidRPr="003C3A28" w:rsidRDefault="00F85FBD" w:rsidP="009D57E9">
      <w:pPr>
        <w:pStyle w:val="NormalWeb"/>
        <w:numPr>
          <w:ilvl w:val="0"/>
          <w:numId w:val="59"/>
        </w:numPr>
        <w:spacing w:before="120" w:beforeAutospacing="0" w:after="120" w:afterAutospacing="0" w:line="360" w:lineRule="auto"/>
        <w:ind w:left="811" w:hanging="357"/>
        <w:jc w:val="both"/>
      </w:pPr>
      <w:r w:rsidRPr="003C3A28">
        <w:t>Notifications trigger after bookings or changes.</w:t>
      </w:r>
    </w:p>
    <w:p w14:paraId="72B4E170" w14:textId="77777777" w:rsidR="00F85FBD" w:rsidRPr="003C3A28" w:rsidRDefault="00F85FBD" w:rsidP="009D57E9">
      <w:pPr>
        <w:pStyle w:val="NormalWeb"/>
        <w:numPr>
          <w:ilvl w:val="0"/>
          <w:numId w:val="59"/>
        </w:numPr>
        <w:spacing w:before="120" w:beforeAutospacing="0" w:after="120" w:afterAutospacing="0" w:line="360" w:lineRule="auto"/>
        <w:ind w:left="811" w:hanging="357"/>
        <w:jc w:val="both"/>
      </w:pPr>
      <w:r w:rsidRPr="003C3A28">
        <w:t>Relevant users receive accurate messages.</w:t>
      </w:r>
    </w:p>
    <w:p w14:paraId="20397063" w14:textId="77777777" w:rsidR="00F85FBD" w:rsidRPr="00542B7F" w:rsidRDefault="00F85FBD" w:rsidP="009D57E9">
      <w:pPr>
        <w:pStyle w:val="NormalWeb"/>
        <w:numPr>
          <w:ilvl w:val="0"/>
          <w:numId w:val="59"/>
        </w:numPr>
        <w:spacing w:before="120" w:beforeAutospacing="0" w:after="120" w:afterAutospacing="0" w:line="360" w:lineRule="auto"/>
        <w:ind w:left="811" w:hanging="357"/>
        <w:jc w:val="both"/>
      </w:pPr>
      <w:r w:rsidRPr="003C3A28">
        <w:t>Delivery is reliable.</w:t>
      </w:r>
    </w:p>
    <w:p w14:paraId="5699529E" w14:textId="77777777" w:rsidR="00F85FBD" w:rsidRPr="005963EF" w:rsidRDefault="009700F6"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62" w:name="_Toc228900942"/>
      <w:r w:rsidRPr="005963EF">
        <w:rPr>
          <w:rFonts w:ascii="Times New Roman" w:hAnsi="Times New Roman" w:cs="Times New Roman"/>
          <w:b/>
          <w:bCs/>
          <w:i/>
          <w:color w:val="auto"/>
        </w:rPr>
        <w:t>Database &amp; Backend Integration</w:t>
      </w:r>
      <w:bookmarkEnd w:id="662"/>
    </w:p>
    <w:p w14:paraId="53034A45" w14:textId="77777777" w:rsidR="00F85FBD" w:rsidRPr="003C3A28" w:rsidRDefault="00F85FBD" w:rsidP="009D57E9">
      <w:pPr>
        <w:pStyle w:val="NormalWeb"/>
        <w:numPr>
          <w:ilvl w:val="0"/>
          <w:numId w:val="60"/>
        </w:numPr>
        <w:spacing w:before="120" w:beforeAutospacing="0" w:after="120" w:afterAutospacing="0" w:line="360" w:lineRule="auto"/>
        <w:ind w:left="811" w:hanging="357"/>
        <w:jc w:val="both"/>
      </w:pPr>
      <w:r w:rsidRPr="003C3A28">
        <w:t>All modules interact correctly with the database.</w:t>
      </w:r>
    </w:p>
    <w:p w14:paraId="40450EDC" w14:textId="77777777" w:rsidR="00F85FBD" w:rsidRPr="003C3A28" w:rsidRDefault="00F85FBD" w:rsidP="009D57E9">
      <w:pPr>
        <w:pStyle w:val="NormalWeb"/>
        <w:numPr>
          <w:ilvl w:val="0"/>
          <w:numId w:val="60"/>
        </w:numPr>
        <w:spacing w:before="120" w:beforeAutospacing="0" w:after="120" w:afterAutospacing="0" w:line="360" w:lineRule="auto"/>
        <w:ind w:left="811" w:hanging="357"/>
        <w:jc w:val="both"/>
      </w:pPr>
      <w:r w:rsidRPr="003C3A28">
        <w:t>Data consistency is maintained.</w:t>
      </w:r>
    </w:p>
    <w:p w14:paraId="3457E6F0" w14:textId="77777777" w:rsidR="00F85FBD" w:rsidRPr="00542B7F" w:rsidRDefault="00F85FBD" w:rsidP="009D57E9">
      <w:pPr>
        <w:pStyle w:val="NormalWeb"/>
        <w:numPr>
          <w:ilvl w:val="0"/>
          <w:numId w:val="60"/>
        </w:numPr>
        <w:spacing w:before="120" w:beforeAutospacing="0" w:after="120" w:afterAutospacing="0" w:line="360" w:lineRule="auto"/>
        <w:ind w:left="811" w:hanging="357"/>
        <w:jc w:val="both"/>
      </w:pPr>
      <w:r w:rsidRPr="003C3A28">
        <w:t>No data loss occurs.</w:t>
      </w:r>
    </w:p>
    <w:p w14:paraId="2B4356F0" w14:textId="77777777" w:rsidR="006642F9" w:rsidRPr="00542B7F" w:rsidRDefault="00D31062" w:rsidP="009D57E9">
      <w:pPr>
        <w:pStyle w:val="Heading2"/>
        <w:numPr>
          <w:ilvl w:val="1"/>
          <w:numId w:val="15"/>
        </w:numPr>
        <w:spacing w:before="120" w:after="120" w:line="360" w:lineRule="auto"/>
        <w:ind w:left="720" w:hanging="720"/>
        <w:jc w:val="both"/>
        <w:rPr>
          <w:rStyle w:val="Strong"/>
          <w:rFonts w:ascii="Times New Roman" w:hAnsi="Times New Roman" w:cs="Times New Roman"/>
          <w:color w:val="auto"/>
          <w:sz w:val="28"/>
          <w:szCs w:val="28"/>
        </w:rPr>
      </w:pPr>
      <w:bookmarkStart w:id="663" w:name="_Toc228900943"/>
      <w:r w:rsidRPr="00542B7F">
        <w:rPr>
          <w:rStyle w:val="Strong"/>
          <w:rFonts w:ascii="Times New Roman" w:hAnsi="Times New Roman" w:cs="Times New Roman"/>
          <w:color w:val="auto"/>
          <w:sz w:val="28"/>
          <w:szCs w:val="28"/>
        </w:rPr>
        <w:t>System</w:t>
      </w:r>
      <w:r w:rsidR="006642F9" w:rsidRPr="00542B7F">
        <w:rPr>
          <w:rStyle w:val="Strong"/>
          <w:rFonts w:ascii="Times New Roman" w:hAnsi="Times New Roman" w:cs="Times New Roman"/>
          <w:color w:val="auto"/>
          <w:sz w:val="28"/>
          <w:szCs w:val="28"/>
        </w:rPr>
        <w:t xml:space="preserve"> Testing</w:t>
      </w:r>
      <w:bookmarkEnd w:id="663"/>
    </w:p>
    <w:p w14:paraId="516AEF2E" w14:textId="77777777" w:rsidR="00D31062" w:rsidRPr="00542B7F" w:rsidRDefault="00D31062" w:rsidP="005963EF">
      <w:pPr>
        <w:spacing w:before="120" w:after="120" w:line="360" w:lineRule="auto"/>
        <w:jc w:val="both"/>
      </w:pPr>
      <w:r w:rsidRPr="00542B7F">
        <w:t>Complete system testing validates end-to-end workflows.</w:t>
      </w:r>
    </w:p>
    <w:p w14:paraId="0E66A82F" w14:textId="77777777"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64" w:name="_Toc228900944"/>
      <w:r w:rsidRPr="005963EF">
        <w:rPr>
          <w:rStyle w:val="Strong"/>
          <w:rFonts w:ascii="Times New Roman" w:hAnsi="Times New Roman"/>
          <w:i/>
          <w:color w:val="auto"/>
        </w:rPr>
        <w:t>User Registration &amp; Login</w:t>
      </w:r>
      <w:r w:rsidRPr="005963EF">
        <w:rPr>
          <w:rStyle w:val="Strong"/>
          <w:rFonts w:ascii="Times New Roman" w:hAnsi="Times New Roman"/>
          <w:b w:val="0"/>
          <w:bCs w:val="0"/>
          <w:i/>
          <w:color w:val="auto"/>
        </w:rPr>
        <w:t xml:space="preserve"> </w:t>
      </w:r>
      <w:r w:rsidR="00D31062" w:rsidRPr="005963EF">
        <w:rPr>
          <w:rFonts w:ascii="Times New Roman" w:hAnsi="Times New Roman" w:cs="Times New Roman"/>
          <w:b/>
          <w:bCs/>
          <w:i/>
          <w:color w:val="auto"/>
        </w:rPr>
        <w:t>Module</w:t>
      </w:r>
      <w:bookmarkEnd w:id="664"/>
    </w:p>
    <w:p w14:paraId="134EB8D7" w14:textId="77777777" w:rsidR="00F85FBD" w:rsidRPr="003C3A28" w:rsidRDefault="00F85FBD" w:rsidP="009D57E9">
      <w:pPr>
        <w:pStyle w:val="NormalWeb"/>
        <w:numPr>
          <w:ilvl w:val="0"/>
          <w:numId w:val="61"/>
        </w:numPr>
        <w:spacing w:before="120" w:beforeAutospacing="0" w:after="120" w:afterAutospacing="0" w:line="360" w:lineRule="auto"/>
        <w:ind w:left="811" w:hanging="357"/>
        <w:jc w:val="both"/>
      </w:pPr>
      <w:r w:rsidRPr="003C3A28">
        <w:t>Users can register and log in successfully.</w:t>
      </w:r>
    </w:p>
    <w:p w14:paraId="4E15D890" w14:textId="77777777" w:rsidR="00F85FBD" w:rsidRPr="005963EF" w:rsidRDefault="00F85FBD" w:rsidP="009D57E9">
      <w:pPr>
        <w:pStyle w:val="NormalWeb"/>
        <w:numPr>
          <w:ilvl w:val="0"/>
          <w:numId w:val="61"/>
        </w:numPr>
        <w:spacing w:before="120" w:beforeAutospacing="0" w:after="120" w:afterAutospacing="0" w:line="360" w:lineRule="auto"/>
        <w:ind w:left="811" w:hanging="357"/>
        <w:jc w:val="both"/>
      </w:pPr>
      <w:r w:rsidRPr="003C3A28">
        <w:t>Secure access is ensured for passengers, providers, and admins.</w:t>
      </w:r>
    </w:p>
    <w:p w14:paraId="3721D897" w14:textId="77777777"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65" w:name="_Toc228900945"/>
      <w:r w:rsidRPr="005963EF">
        <w:rPr>
          <w:rStyle w:val="Strong"/>
          <w:rFonts w:ascii="Times New Roman" w:hAnsi="Times New Roman"/>
          <w:i/>
          <w:color w:val="auto"/>
        </w:rPr>
        <w:t>Ticket Booking</w:t>
      </w:r>
      <w:r w:rsidRPr="005963EF">
        <w:rPr>
          <w:rStyle w:val="Strong"/>
          <w:rFonts w:ascii="Times New Roman" w:hAnsi="Times New Roman"/>
          <w:b w:val="0"/>
          <w:bCs w:val="0"/>
          <w:i/>
          <w:color w:val="auto"/>
        </w:rPr>
        <w:t xml:space="preserve"> </w:t>
      </w:r>
      <w:r w:rsidR="00D31062" w:rsidRPr="005963EF">
        <w:rPr>
          <w:rFonts w:ascii="Times New Roman" w:hAnsi="Times New Roman" w:cs="Times New Roman"/>
          <w:b/>
          <w:bCs/>
          <w:i/>
          <w:color w:val="auto"/>
        </w:rPr>
        <w:t>Module</w:t>
      </w:r>
      <w:bookmarkEnd w:id="665"/>
    </w:p>
    <w:p w14:paraId="287EEF40" w14:textId="77777777" w:rsidR="00F85FBD" w:rsidRPr="003C3A28" w:rsidRDefault="00F85FBD" w:rsidP="009D57E9">
      <w:pPr>
        <w:pStyle w:val="NormalWeb"/>
        <w:numPr>
          <w:ilvl w:val="0"/>
          <w:numId w:val="62"/>
        </w:numPr>
        <w:spacing w:before="120" w:beforeAutospacing="0" w:after="120" w:afterAutospacing="0" w:line="360" w:lineRule="auto"/>
        <w:ind w:left="811" w:hanging="357"/>
        <w:jc w:val="both"/>
      </w:pPr>
      <w:r w:rsidRPr="003C3A28">
        <w:t>Users can book tickets without errors.</w:t>
      </w:r>
    </w:p>
    <w:p w14:paraId="28AD2E49" w14:textId="77777777" w:rsidR="00F85FBD" w:rsidRPr="003C3A28" w:rsidRDefault="00F85FBD" w:rsidP="009D57E9">
      <w:pPr>
        <w:pStyle w:val="NormalWeb"/>
        <w:numPr>
          <w:ilvl w:val="0"/>
          <w:numId w:val="62"/>
        </w:numPr>
        <w:spacing w:before="120" w:beforeAutospacing="0" w:after="120" w:afterAutospacing="0" w:line="360" w:lineRule="auto"/>
        <w:ind w:left="811" w:hanging="357"/>
        <w:jc w:val="both"/>
      </w:pPr>
      <w:r w:rsidRPr="003C3A28">
        <w:t>Booking details are stored accurately.</w:t>
      </w:r>
    </w:p>
    <w:p w14:paraId="17429FC1" w14:textId="2DA849CB" w:rsidR="00F85FBD" w:rsidRPr="00542B7F" w:rsidRDefault="00F85FBD" w:rsidP="004338BF">
      <w:pPr>
        <w:pStyle w:val="NormalWeb"/>
        <w:numPr>
          <w:ilvl w:val="0"/>
          <w:numId w:val="62"/>
        </w:numPr>
        <w:spacing w:before="120" w:beforeAutospacing="0" w:after="120" w:afterAutospacing="0" w:line="360" w:lineRule="auto"/>
        <w:ind w:left="811" w:hanging="357"/>
        <w:jc w:val="both"/>
      </w:pPr>
      <w:r w:rsidRPr="003C3A28">
        <w:t>Invalid inputs are handled properly.</w:t>
      </w:r>
    </w:p>
    <w:p w14:paraId="71F75D0B" w14:textId="77777777"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66" w:name="_Toc228900946"/>
      <w:r w:rsidRPr="005963EF">
        <w:rPr>
          <w:rStyle w:val="Strong"/>
          <w:rFonts w:ascii="Times New Roman" w:hAnsi="Times New Roman"/>
          <w:i/>
          <w:color w:val="auto"/>
        </w:rPr>
        <w:t>Route &amp; Map</w:t>
      </w:r>
      <w:r w:rsidRPr="005963EF">
        <w:rPr>
          <w:rStyle w:val="Strong"/>
          <w:rFonts w:ascii="Times New Roman" w:hAnsi="Times New Roman"/>
          <w:b w:val="0"/>
          <w:bCs w:val="0"/>
          <w:i/>
          <w:color w:val="auto"/>
        </w:rPr>
        <w:t xml:space="preserve"> </w:t>
      </w:r>
      <w:r w:rsidR="00D31062" w:rsidRPr="005963EF">
        <w:rPr>
          <w:rFonts w:ascii="Times New Roman" w:hAnsi="Times New Roman" w:cs="Times New Roman"/>
          <w:b/>
          <w:bCs/>
          <w:i/>
          <w:color w:val="auto"/>
        </w:rPr>
        <w:t>Module</w:t>
      </w:r>
      <w:bookmarkEnd w:id="666"/>
    </w:p>
    <w:p w14:paraId="39B95619" w14:textId="77777777" w:rsidR="00F85FBD" w:rsidRPr="003C3A28" w:rsidRDefault="00F85FBD" w:rsidP="009D57E9">
      <w:pPr>
        <w:pStyle w:val="NormalWeb"/>
        <w:numPr>
          <w:ilvl w:val="0"/>
          <w:numId w:val="63"/>
        </w:numPr>
        <w:spacing w:before="120" w:beforeAutospacing="0" w:after="120" w:afterAutospacing="0" w:line="360" w:lineRule="auto"/>
        <w:ind w:left="811" w:hanging="357"/>
        <w:jc w:val="both"/>
      </w:pPr>
      <w:r w:rsidRPr="003C3A28">
        <w:t>Routes and travel paths display correctly.</w:t>
      </w:r>
    </w:p>
    <w:p w14:paraId="1628D487" w14:textId="77777777" w:rsidR="00F85FBD" w:rsidRPr="00542B7F" w:rsidRDefault="00F85FBD" w:rsidP="009D57E9">
      <w:pPr>
        <w:pStyle w:val="NormalWeb"/>
        <w:numPr>
          <w:ilvl w:val="0"/>
          <w:numId w:val="63"/>
        </w:numPr>
        <w:spacing w:before="120" w:beforeAutospacing="0" w:after="120" w:afterAutospacing="0" w:line="360" w:lineRule="auto"/>
        <w:ind w:left="811" w:hanging="357"/>
        <w:jc w:val="both"/>
      </w:pPr>
      <w:r w:rsidRPr="003C3A28">
        <w:lastRenderedPageBreak/>
        <w:t>Real-time updates work as expected.</w:t>
      </w:r>
    </w:p>
    <w:p w14:paraId="376DF18C" w14:textId="77777777"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67" w:name="_Toc228900947"/>
      <w:r w:rsidRPr="005963EF">
        <w:rPr>
          <w:rStyle w:val="Strong"/>
          <w:rFonts w:ascii="Times New Roman" w:hAnsi="Times New Roman"/>
          <w:i/>
          <w:color w:val="auto"/>
        </w:rPr>
        <w:t>Provider Management</w:t>
      </w:r>
      <w:r w:rsidR="00D31062" w:rsidRPr="005963EF">
        <w:rPr>
          <w:rFonts w:ascii="Times New Roman" w:hAnsi="Times New Roman" w:cs="Times New Roman"/>
          <w:b/>
          <w:bCs/>
          <w:i/>
          <w:color w:val="auto"/>
        </w:rPr>
        <w:t xml:space="preserve"> Module</w:t>
      </w:r>
      <w:bookmarkEnd w:id="667"/>
    </w:p>
    <w:p w14:paraId="0FD84BAC" w14:textId="77777777" w:rsidR="00F85FBD" w:rsidRPr="003C3A28" w:rsidRDefault="00F85FBD" w:rsidP="009D57E9">
      <w:pPr>
        <w:pStyle w:val="NormalWeb"/>
        <w:numPr>
          <w:ilvl w:val="0"/>
          <w:numId w:val="64"/>
        </w:numPr>
        <w:spacing w:before="120" w:beforeAutospacing="0" w:after="120" w:afterAutospacing="0" w:line="360" w:lineRule="auto"/>
        <w:ind w:left="811" w:hanging="357"/>
        <w:jc w:val="both"/>
      </w:pPr>
      <w:r w:rsidRPr="003C3A28">
        <w:t>Providers can manage routes and schedules.</w:t>
      </w:r>
    </w:p>
    <w:p w14:paraId="77DBC7B8" w14:textId="77777777" w:rsidR="00F85FBD" w:rsidRPr="00542B7F" w:rsidRDefault="00F85FBD" w:rsidP="009D57E9">
      <w:pPr>
        <w:pStyle w:val="NormalWeb"/>
        <w:numPr>
          <w:ilvl w:val="0"/>
          <w:numId w:val="64"/>
        </w:numPr>
        <w:spacing w:before="120" w:beforeAutospacing="0" w:after="120" w:afterAutospacing="0" w:line="360" w:lineRule="auto"/>
        <w:ind w:left="811" w:hanging="357"/>
        <w:jc w:val="both"/>
      </w:pPr>
      <w:r w:rsidRPr="003C3A28">
        <w:t>Duplicate or incorrect entries are prevented.</w:t>
      </w:r>
    </w:p>
    <w:p w14:paraId="4589CD90" w14:textId="77777777"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68" w:name="_Toc228900948"/>
      <w:r w:rsidRPr="005963EF">
        <w:rPr>
          <w:rFonts w:ascii="Times New Roman" w:hAnsi="Times New Roman" w:cs="Times New Roman"/>
          <w:b/>
          <w:bCs/>
          <w:i/>
          <w:color w:val="auto"/>
        </w:rPr>
        <w:t xml:space="preserve">AI </w:t>
      </w:r>
      <w:r w:rsidR="00D31062" w:rsidRPr="005963EF">
        <w:rPr>
          <w:rFonts w:ascii="Times New Roman" w:hAnsi="Times New Roman" w:cs="Times New Roman"/>
          <w:b/>
          <w:bCs/>
          <w:i/>
          <w:color w:val="auto"/>
        </w:rPr>
        <w:t>Module</w:t>
      </w:r>
      <w:bookmarkEnd w:id="668"/>
    </w:p>
    <w:p w14:paraId="529FE08F" w14:textId="77777777" w:rsidR="00F85FBD" w:rsidRPr="003C3A28" w:rsidRDefault="00F85FBD" w:rsidP="009D57E9">
      <w:pPr>
        <w:pStyle w:val="NormalWeb"/>
        <w:numPr>
          <w:ilvl w:val="0"/>
          <w:numId w:val="65"/>
        </w:numPr>
        <w:spacing w:before="120" w:beforeAutospacing="0" w:after="120" w:afterAutospacing="0" w:line="360" w:lineRule="auto"/>
        <w:ind w:left="811" w:hanging="357"/>
        <w:jc w:val="both"/>
      </w:pPr>
      <w:r w:rsidRPr="003C3A28">
        <w:t>AI features operate correctly.</w:t>
      </w:r>
    </w:p>
    <w:p w14:paraId="5A76A038" w14:textId="77777777" w:rsidR="00F85FBD" w:rsidRPr="00542B7F" w:rsidRDefault="00F85FBD" w:rsidP="009D57E9">
      <w:pPr>
        <w:pStyle w:val="NormalWeb"/>
        <w:numPr>
          <w:ilvl w:val="0"/>
          <w:numId w:val="65"/>
        </w:numPr>
        <w:spacing w:before="120" w:beforeAutospacing="0" w:after="120" w:afterAutospacing="0" w:line="360" w:lineRule="auto"/>
        <w:ind w:left="811" w:hanging="357"/>
        <w:jc w:val="both"/>
      </w:pPr>
      <w:r w:rsidRPr="003C3A28">
        <w:t>Errors and missing data are handled safely.</w:t>
      </w:r>
    </w:p>
    <w:p w14:paraId="13ED6F1F" w14:textId="77777777" w:rsidR="006642F9" w:rsidRPr="00542B7F" w:rsidRDefault="00D31062" w:rsidP="009D57E9">
      <w:pPr>
        <w:pStyle w:val="Heading2"/>
        <w:numPr>
          <w:ilvl w:val="1"/>
          <w:numId w:val="15"/>
        </w:numPr>
        <w:spacing w:before="120" w:after="120" w:line="360" w:lineRule="auto"/>
        <w:ind w:left="720" w:hanging="720"/>
        <w:jc w:val="both"/>
        <w:rPr>
          <w:rStyle w:val="Strong"/>
          <w:rFonts w:ascii="Times New Roman" w:hAnsi="Times New Roman" w:cs="Times New Roman"/>
          <w:color w:val="auto"/>
          <w:sz w:val="28"/>
          <w:szCs w:val="28"/>
        </w:rPr>
      </w:pPr>
      <w:bookmarkStart w:id="669" w:name="_Toc228900949"/>
      <w:r w:rsidRPr="00542B7F">
        <w:rPr>
          <w:rStyle w:val="Strong"/>
          <w:rFonts w:ascii="Times New Roman" w:hAnsi="Times New Roman" w:cs="Times New Roman"/>
          <w:color w:val="auto"/>
          <w:sz w:val="28"/>
          <w:szCs w:val="28"/>
        </w:rPr>
        <w:t>Acceptance</w:t>
      </w:r>
      <w:r w:rsidR="006642F9" w:rsidRPr="00542B7F">
        <w:rPr>
          <w:rStyle w:val="Strong"/>
          <w:rFonts w:ascii="Times New Roman" w:hAnsi="Times New Roman" w:cs="Times New Roman"/>
          <w:color w:val="auto"/>
          <w:sz w:val="28"/>
          <w:szCs w:val="28"/>
        </w:rPr>
        <w:t xml:space="preserve"> Testing</w:t>
      </w:r>
      <w:bookmarkEnd w:id="669"/>
    </w:p>
    <w:p w14:paraId="16CCA585" w14:textId="77777777" w:rsidR="00D31062" w:rsidRPr="00542B7F" w:rsidRDefault="00D31062" w:rsidP="005963EF">
      <w:pPr>
        <w:spacing w:before="120" w:after="120" w:line="360" w:lineRule="auto"/>
        <w:jc w:val="both"/>
        <w:rPr>
          <w:b/>
          <w:bCs/>
        </w:rPr>
      </w:pPr>
      <w:r w:rsidRPr="00542B7F">
        <w:t>Acceptance testing confirms system readiness for real-world use.</w:t>
      </w:r>
    </w:p>
    <w:p w14:paraId="43F6AE11" w14:textId="77777777" w:rsidR="00F85FBD" w:rsidRPr="005963EF" w:rsidRDefault="00D31062"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70" w:name="_Toc228900950"/>
      <w:r w:rsidRPr="005963EF">
        <w:rPr>
          <w:rFonts w:ascii="Times New Roman" w:hAnsi="Times New Roman" w:cs="Times New Roman"/>
          <w:b/>
          <w:bCs/>
          <w:i/>
          <w:color w:val="auto"/>
        </w:rPr>
        <w:t>User Module Acceptance</w:t>
      </w:r>
      <w:bookmarkEnd w:id="670"/>
    </w:p>
    <w:p w14:paraId="69809857" w14:textId="77777777" w:rsidR="00F85FBD" w:rsidRPr="003C3A28" w:rsidRDefault="00F85FBD" w:rsidP="009D57E9">
      <w:pPr>
        <w:pStyle w:val="NormalWeb"/>
        <w:numPr>
          <w:ilvl w:val="0"/>
          <w:numId w:val="66"/>
        </w:numPr>
        <w:spacing w:before="120" w:beforeAutospacing="0" w:after="120" w:afterAutospacing="0" w:line="360" w:lineRule="auto"/>
        <w:ind w:left="811" w:hanging="357"/>
        <w:jc w:val="both"/>
      </w:pPr>
      <w:r w:rsidRPr="003C3A28">
        <w:t>Users confirm easy registration and login.</w:t>
      </w:r>
    </w:p>
    <w:p w14:paraId="05613D77" w14:textId="77777777" w:rsidR="00F85FBD" w:rsidRPr="005963EF" w:rsidRDefault="00F85FBD" w:rsidP="009D57E9">
      <w:pPr>
        <w:pStyle w:val="NormalWeb"/>
        <w:numPr>
          <w:ilvl w:val="0"/>
          <w:numId w:val="66"/>
        </w:numPr>
        <w:spacing w:before="120" w:beforeAutospacing="0" w:after="120" w:afterAutospacing="0" w:line="360" w:lineRule="auto"/>
        <w:ind w:left="811" w:hanging="357"/>
        <w:jc w:val="both"/>
      </w:pPr>
      <w:r w:rsidRPr="003C3A28">
        <w:t>System usability is approved.</w:t>
      </w:r>
    </w:p>
    <w:p w14:paraId="7E7FBB5E" w14:textId="77777777" w:rsidR="00F85FBD" w:rsidRPr="00EB5B0B"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71" w:name="_Toc228900951"/>
      <w:r w:rsidRPr="00EB5B0B">
        <w:rPr>
          <w:rStyle w:val="Strong"/>
          <w:rFonts w:ascii="Times New Roman" w:hAnsi="Times New Roman"/>
          <w:i/>
          <w:color w:val="auto"/>
        </w:rPr>
        <w:t>Ticket Booking</w:t>
      </w:r>
      <w:r w:rsidRPr="00EB5B0B">
        <w:rPr>
          <w:rStyle w:val="Strong"/>
          <w:rFonts w:ascii="Times New Roman" w:hAnsi="Times New Roman"/>
          <w:b w:val="0"/>
          <w:bCs w:val="0"/>
          <w:i/>
          <w:color w:val="auto"/>
        </w:rPr>
        <w:t xml:space="preserve"> </w:t>
      </w:r>
      <w:r w:rsidR="00D31062" w:rsidRPr="00EB5B0B">
        <w:rPr>
          <w:rFonts w:ascii="Times New Roman" w:hAnsi="Times New Roman" w:cs="Times New Roman"/>
          <w:b/>
          <w:bCs/>
          <w:i/>
          <w:color w:val="auto"/>
        </w:rPr>
        <w:t>Acceptance</w:t>
      </w:r>
      <w:bookmarkEnd w:id="671"/>
    </w:p>
    <w:p w14:paraId="05440DBF" w14:textId="77777777" w:rsidR="007755D3" w:rsidRPr="003C3A28" w:rsidRDefault="007755D3" w:rsidP="009D57E9">
      <w:pPr>
        <w:pStyle w:val="NormalWeb"/>
        <w:numPr>
          <w:ilvl w:val="0"/>
          <w:numId w:val="67"/>
        </w:numPr>
        <w:spacing w:before="120" w:beforeAutospacing="0" w:after="120" w:afterAutospacing="0" w:line="360" w:lineRule="auto"/>
        <w:ind w:left="811" w:hanging="357"/>
        <w:jc w:val="both"/>
      </w:pPr>
      <w:r w:rsidRPr="003C3A28">
        <w:t>Users find the booking process simple.</w:t>
      </w:r>
    </w:p>
    <w:p w14:paraId="1ED010F6" w14:textId="77777777" w:rsidR="00F85FBD" w:rsidRPr="005963EF" w:rsidRDefault="007755D3" w:rsidP="009D57E9">
      <w:pPr>
        <w:pStyle w:val="NormalWeb"/>
        <w:numPr>
          <w:ilvl w:val="0"/>
          <w:numId w:val="67"/>
        </w:numPr>
        <w:spacing w:before="120" w:beforeAutospacing="0" w:after="120" w:afterAutospacing="0" w:line="360" w:lineRule="auto"/>
        <w:ind w:left="811" w:hanging="357"/>
        <w:jc w:val="both"/>
      </w:pPr>
      <w:r w:rsidRPr="003C3A28">
        <w:t>Tickets appear correctly after booking.</w:t>
      </w:r>
    </w:p>
    <w:p w14:paraId="2F27662A" w14:textId="77777777" w:rsidR="00F85FBD" w:rsidRPr="00EB5B0B" w:rsidRDefault="007755D3"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72" w:name="_Toc228900952"/>
      <w:r w:rsidRPr="00EB5B0B">
        <w:rPr>
          <w:rStyle w:val="Strong"/>
          <w:rFonts w:ascii="Times New Roman" w:hAnsi="Times New Roman"/>
          <w:i/>
          <w:color w:val="auto"/>
        </w:rPr>
        <w:t>Route Map</w:t>
      </w:r>
      <w:r w:rsidRPr="00EB5B0B">
        <w:rPr>
          <w:rStyle w:val="Strong"/>
          <w:rFonts w:ascii="Times New Roman" w:hAnsi="Times New Roman"/>
          <w:b w:val="0"/>
          <w:bCs w:val="0"/>
          <w:i/>
          <w:color w:val="auto"/>
        </w:rPr>
        <w:t xml:space="preserve"> </w:t>
      </w:r>
      <w:r w:rsidR="00D31062" w:rsidRPr="00EB5B0B">
        <w:rPr>
          <w:rFonts w:ascii="Times New Roman" w:hAnsi="Times New Roman" w:cs="Times New Roman"/>
          <w:b/>
          <w:bCs/>
          <w:i/>
          <w:color w:val="auto"/>
        </w:rPr>
        <w:t>Acceptance</w:t>
      </w:r>
      <w:bookmarkEnd w:id="672"/>
    </w:p>
    <w:p w14:paraId="158726F6" w14:textId="77777777" w:rsidR="007755D3" w:rsidRPr="003C3A28" w:rsidRDefault="007755D3" w:rsidP="009D57E9">
      <w:pPr>
        <w:pStyle w:val="NormalWeb"/>
        <w:numPr>
          <w:ilvl w:val="0"/>
          <w:numId w:val="68"/>
        </w:numPr>
        <w:spacing w:before="120" w:beforeAutospacing="0" w:after="120" w:afterAutospacing="0" w:line="360" w:lineRule="auto"/>
        <w:ind w:left="811" w:hanging="357"/>
        <w:jc w:val="both"/>
      </w:pPr>
      <w:r w:rsidRPr="003C3A28">
        <w:t>Routes are clear and understandable.</w:t>
      </w:r>
    </w:p>
    <w:p w14:paraId="7CEE6CB4" w14:textId="77777777" w:rsidR="00F85FBD" w:rsidRPr="005963EF" w:rsidRDefault="007755D3" w:rsidP="009D57E9">
      <w:pPr>
        <w:pStyle w:val="NormalWeb"/>
        <w:numPr>
          <w:ilvl w:val="0"/>
          <w:numId w:val="68"/>
        </w:numPr>
        <w:spacing w:before="120" w:beforeAutospacing="0" w:after="120" w:afterAutospacing="0" w:line="360" w:lineRule="auto"/>
        <w:ind w:left="811" w:hanging="357"/>
        <w:jc w:val="both"/>
      </w:pPr>
      <w:r w:rsidRPr="003C3A28">
        <w:t>System is accepted for real use.</w:t>
      </w:r>
    </w:p>
    <w:p w14:paraId="61CD1E37" w14:textId="77777777" w:rsidR="00F85FBD" w:rsidRPr="00EB5B0B" w:rsidRDefault="007755D3"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73" w:name="_Toc228900953"/>
      <w:r w:rsidRPr="00EB5B0B">
        <w:rPr>
          <w:rStyle w:val="Strong"/>
          <w:rFonts w:ascii="Times New Roman" w:hAnsi="Times New Roman"/>
          <w:i/>
          <w:color w:val="auto"/>
        </w:rPr>
        <w:t>Provider Module</w:t>
      </w:r>
      <w:r w:rsidRPr="00EB5B0B">
        <w:rPr>
          <w:rStyle w:val="Strong"/>
          <w:rFonts w:ascii="Times New Roman" w:hAnsi="Times New Roman"/>
          <w:b w:val="0"/>
          <w:bCs w:val="0"/>
          <w:i/>
          <w:color w:val="auto"/>
        </w:rPr>
        <w:t xml:space="preserve"> </w:t>
      </w:r>
      <w:r w:rsidR="00D31062" w:rsidRPr="00EB5B0B">
        <w:rPr>
          <w:rFonts w:ascii="Times New Roman" w:hAnsi="Times New Roman" w:cs="Times New Roman"/>
          <w:b/>
          <w:bCs/>
          <w:i/>
          <w:color w:val="auto"/>
        </w:rPr>
        <w:t>Acceptance</w:t>
      </w:r>
      <w:bookmarkEnd w:id="673"/>
    </w:p>
    <w:p w14:paraId="150D0251" w14:textId="77777777" w:rsidR="007755D3" w:rsidRPr="003C3A28" w:rsidRDefault="007755D3" w:rsidP="009D57E9">
      <w:pPr>
        <w:pStyle w:val="NormalWeb"/>
        <w:numPr>
          <w:ilvl w:val="0"/>
          <w:numId w:val="69"/>
        </w:numPr>
        <w:spacing w:before="120" w:beforeAutospacing="0" w:after="120" w:afterAutospacing="0" w:line="360" w:lineRule="auto"/>
        <w:ind w:left="811" w:hanging="357"/>
        <w:jc w:val="both"/>
      </w:pPr>
      <w:r w:rsidRPr="003C3A28">
        <w:t>Providers confirm correct schedule and seat management.</w:t>
      </w:r>
    </w:p>
    <w:p w14:paraId="469AB232" w14:textId="5025B994" w:rsidR="00F85FBD" w:rsidRPr="004338BF" w:rsidRDefault="007755D3" w:rsidP="004338BF">
      <w:pPr>
        <w:pStyle w:val="NormalWeb"/>
        <w:numPr>
          <w:ilvl w:val="0"/>
          <w:numId w:val="69"/>
        </w:numPr>
        <w:spacing w:before="120" w:beforeAutospacing="0" w:after="120" w:afterAutospacing="0" w:line="360" w:lineRule="auto"/>
        <w:ind w:left="811" w:hanging="357"/>
        <w:jc w:val="both"/>
      </w:pPr>
      <w:r w:rsidRPr="003C3A28">
        <w:t>Response time is acceptable.</w:t>
      </w:r>
    </w:p>
    <w:p w14:paraId="37B30CDE" w14:textId="77777777" w:rsidR="00F85FBD" w:rsidRPr="00EB5B0B" w:rsidRDefault="00D31062"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74" w:name="_Toc228900954"/>
      <w:r w:rsidRPr="00EB5B0B">
        <w:rPr>
          <w:rFonts w:ascii="Times New Roman" w:hAnsi="Times New Roman" w:cs="Times New Roman"/>
          <w:b/>
          <w:bCs/>
          <w:i/>
          <w:color w:val="auto"/>
        </w:rPr>
        <w:t>AI Module Acceptance</w:t>
      </w:r>
      <w:bookmarkEnd w:id="674"/>
    </w:p>
    <w:p w14:paraId="6B017F48" w14:textId="77777777" w:rsidR="007755D3" w:rsidRPr="003C3A28" w:rsidRDefault="007755D3" w:rsidP="009D57E9">
      <w:pPr>
        <w:pStyle w:val="NormalWeb"/>
        <w:numPr>
          <w:ilvl w:val="0"/>
          <w:numId w:val="70"/>
        </w:numPr>
        <w:spacing w:before="120" w:beforeAutospacing="0" w:after="120" w:afterAutospacing="0" w:line="360" w:lineRule="auto"/>
        <w:ind w:left="811" w:hanging="357"/>
        <w:jc w:val="both"/>
      </w:pPr>
      <w:r w:rsidRPr="003C3A28">
        <w:t>AI outputs are understandable.</w:t>
      </w:r>
    </w:p>
    <w:p w14:paraId="337CD6CE" w14:textId="77777777" w:rsidR="00F85FBD" w:rsidRPr="00EB5B0B" w:rsidRDefault="007755D3" w:rsidP="009D57E9">
      <w:pPr>
        <w:pStyle w:val="NormalWeb"/>
        <w:numPr>
          <w:ilvl w:val="0"/>
          <w:numId w:val="70"/>
        </w:numPr>
        <w:spacing w:before="120" w:beforeAutospacing="0" w:after="120" w:afterAutospacing="0" w:line="360" w:lineRule="auto"/>
        <w:ind w:left="811" w:hanging="357"/>
        <w:jc w:val="both"/>
      </w:pPr>
      <w:r w:rsidRPr="003C3A28">
        <w:t>Fraud alerts support decision-making.</w:t>
      </w:r>
    </w:p>
    <w:p w14:paraId="57497B2B" w14:textId="77777777" w:rsidR="006642F9" w:rsidRPr="00542B7F" w:rsidRDefault="00D31062" w:rsidP="009D57E9">
      <w:pPr>
        <w:pStyle w:val="Heading2"/>
        <w:numPr>
          <w:ilvl w:val="1"/>
          <w:numId w:val="15"/>
        </w:numPr>
        <w:spacing w:before="120" w:after="120" w:line="360" w:lineRule="auto"/>
        <w:ind w:left="720" w:hanging="720"/>
        <w:jc w:val="both"/>
        <w:rPr>
          <w:rStyle w:val="Strong"/>
          <w:rFonts w:ascii="Times New Roman" w:hAnsi="Times New Roman" w:cs="Times New Roman"/>
          <w:color w:val="auto"/>
        </w:rPr>
      </w:pPr>
      <w:bookmarkStart w:id="675" w:name="_Toc228900955"/>
      <w:r w:rsidRPr="00542B7F">
        <w:rPr>
          <w:rStyle w:val="Strong"/>
          <w:rFonts w:ascii="Times New Roman" w:hAnsi="Times New Roman" w:cs="Times New Roman"/>
          <w:color w:val="auto"/>
          <w:sz w:val="28"/>
          <w:szCs w:val="28"/>
        </w:rPr>
        <w:lastRenderedPageBreak/>
        <w:t>Stress</w:t>
      </w:r>
      <w:r w:rsidR="006642F9" w:rsidRPr="00542B7F">
        <w:rPr>
          <w:rStyle w:val="Strong"/>
          <w:rFonts w:ascii="Times New Roman" w:hAnsi="Times New Roman" w:cs="Times New Roman"/>
          <w:color w:val="auto"/>
          <w:sz w:val="28"/>
          <w:szCs w:val="28"/>
        </w:rPr>
        <w:t xml:space="preserve"> Testing</w:t>
      </w:r>
      <w:bookmarkEnd w:id="675"/>
    </w:p>
    <w:p w14:paraId="390714C3" w14:textId="77777777" w:rsidR="006642F9" w:rsidRPr="004338BF" w:rsidRDefault="00D31062" w:rsidP="004338BF">
      <w:pPr>
        <w:spacing w:before="120" w:after="120" w:line="360" w:lineRule="auto"/>
        <w:jc w:val="both"/>
      </w:pPr>
      <w:r w:rsidRPr="004338BF">
        <w:t>Stress testing checks how SafarBot performs under heavy load and unusual usage conditions. It helps verify whether the system can remain stable when many users, bookings, notifications, or AI requests occur at the same time.</w:t>
      </w:r>
    </w:p>
    <w:p w14:paraId="5FB44525" w14:textId="77777777" w:rsidR="007755D3" w:rsidRPr="00EB5B0B" w:rsidRDefault="00D31062"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76" w:name="_Toc228900956"/>
      <w:r w:rsidRPr="00EB5B0B">
        <w:rPr>
          <w:rFonts w:ascii="Times New Roman" w:hAnsi="Times New Roman" w:cs="Times New Roman"/>
          <w:b/>
          <w:bCs/>
          <w:i/>
          <w:color w:val="auto"/>
        </w:rPr>
        <w:t>High User Load Testing</w:t>
      </w:r>
      <w:bookmarkEnd w:id="676"/>
    </w:p>
    <w:p w14:paraId="21CD8126" w14:textId="77777777" w:rsidR="007755D3" w:rsidRPr="003C3A28" w:rsidRDefault="007755D3" w:rsidP="009D57E9">
      <w:pPr>
        <w:pStyle w:val="NormalWeb"/>
        <w:numPr>
          <w:ilvl w:val="0"/>
          <w:numId w:val="71"/>
        </w:numPr>
        <w:spacing w:before="120" w:beforeAutospacing="0" w:after="120" w:afterAutospacing="0" w:line="360" w:lineRule="auto"/>
        <w:ind w:left="811" w:hanging="357"/>
        <w:jc w:val="both"/>
      </w:pPr>
      <w:r w:rsidRPr="003C3A28">
        <w:t>The system is tested with many simultaneous users.</w:t>
      </w:r>
    </w:p>
    <w:p w14:paraId="63E04713" w14:textId="77777777" w:rsidR="007755D3" w:rsidRPr="00EB5B0B" w:rsidRDefault="007755D3" w:rsidP="009D57E9">
      <w:pPr>
        <w:pStyle w:val="NormalWeb"/>
        <w:numPr>
          <w:ilvl w:val="0"/>
          <w:numId w:val="71"/>
        </w:numPr>
        <w:spacing w:before="120" w:beforeAutospacing="0" w:after="120" w:afterAutospacing="0" w:line="360" w:lineRule="auto"/>
        <w:ind w:left="811" w:hanging="357"/>
        <w:jc w:val="both"/>
      </w:pPr>
      <w:r w:rsidRPr="003C3A28">
        <w:t>Performance remains stable during peak booking times.</w:t>
      </w:r>
    </w:p>
    <w:p w14:paraId="2E138D8D" w14:textId="77777777" w:rsidR="007755D3" w:rsidRPr="00EB5B0B" w:rsidRDefault="00D31062"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77" w:name="_Toc228900957"/>
      <w:r w:rsidRPr="00EB5B0B">
        <w:rPr>
          <w:rFonts w:ascii="Times New Roman" w:hAnsi="Times New Roman" w:cs="Times New Roman"/>
          <w:b/>
          <w:bCs/>
          <w:i/>
          <w:color w:val="auto"/>
        </w:rPr>
        <w:t>Multiple Booking Requests</w:t>
      </w:r>
      <w:bookmarkEnd w:id="677"/>
    </w:p>
    <w:p w14:paraId="3F2A3868" w14:textId="77777777" w:rsidR="007755D3" w:rsidRPr="003C3A28" w:rsidRDefault="007755D3" w:rsidP="009D57E9">
      <w:pPr>
        <w:pStyle w:val="NormalWeb"/>
        <w:numPr>
          <w:ilvl w:val="0"/>
          <w:numId w:val="72"/>
        </w:numPr>
        <w:spacing w:before="120" w:beforeAutospacing="0" w:after="120" w:afterAutospacing="0" w:line="360" w:lineRule="auto"/>
        <w:ind w:left="811" w:hanging="357"/>
        <w:jc w:val="both"/>
      </w:pPr>
      <w:r w:rsidRPr="003C3A28">
        <w:t>Stress testing checks system behavior under heavy booking activity.</w:t>
      </w:r>
    </w:p>
    <w:p w14:paraId="51C2D3FC" w14:textId="77777777" w:rsidR="007755D3" w:rsidRPr="00EB5B0B" w:rsidRDefault="007755D3" w:rsidP="009D57E9">
      <w:pPr>
        <w:pStyle w:val="NormalWeb"/>
        <w:numPr>
          <w:ilvl w:val="0"/>
          <w:numId w:val="72"/>
        </w:numPr>
        <w:spacing w:before="120" w:beforeAutospacing="0" w:after="120" w:afterAutospacing="0" w:line="360" w:lineRule="auto"/>
        <w:ind w:left="811" w:hanging="357"/>
        <w:jc w:val="both"/>
      </w:pPr>
      <w:r w:rsidRPr="003C3A28">
        <w:t>Database handles large data volumes efficiently.</w:t>
      </w:r>
    </w:p>
    <w:p w14:paraId="3A4B3B18" w14:textId="77777777" w:rsidR="007755D3" w:rsidRPr="00EB5B0B" w:rsidRDefault="00D31062"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78" w:name="_Toc228900958"/>
      <w:r w:rsidRPr="00EB5B0B">
        <w:rPr>
          <w:rFonts w:ascii="Times New Roman" w:hAnsi="Times New Roman" w:cs="Times New Roman"/>
          <w:b/>
          <w:bCs/>
          <w:i/>
          <w:color w:val="auto"/>
        </w:rPr>
        <w:t>Notification Load Testing</w:t>
      </w:r>
      <w:bookmarkEnd w:id="678"/>
    </w:p>
    <w:p w14:paraId="7326EBAC" w14:textId="77777777" w:rsidR="007755D3" w:rsidRPr="003C3A28" w:rsidRDefault="007755D3" w:rsidP="009D57E9">
      <w:pPr>
        <w:pStyle w:val="NormalWeb"/>
        <w:numPr>
          <w:ilvl w:val="0"/>
          <w:numId w:val="73"/>
        </w:numPr>
        <w:spacing w:before="120" w:beforeAutospacing="0" w:after="120" w:afterAutospacing="0" w:line="360" w:lineRule="auto"/>
        <w:ind w:left="811" w:hanging="357"/>
        <w:jc w:val="both"/>
      </w:pPr>
      <w:r w:rsidRPr="003C3A28">
        <w:t>System sends notifications to a large number of users simultaneously.</w:t>
      </w:r>
    </w:p>
    <w:p w14:paraId="372C0B2A" w14:textId="77777777" w:rsidR="007755D3" w:rsidRPr="00EB5B0B" w:rsidRDefault="007755D3" w:rsidP="009D57E9">
      <w:pPr>
        <w:pStyle w:val="NormalWeb"/>
        <w:numPr>
          <w:ilvl w:val="0"/>
          <w:numId w:val="73"/>
        </w:numPr>
        <w:spacing w:before="120" w:beforeAutospacing="0" w:after="120" w:afterAutospacing="0" w:line="360" w:lineRule="auto"/>
        <w:ind w:left="811" w:hanging="357"/>
        <w:jc w:val="both"/>
      </w:pPr>
      <w:r w:rsidRPr="003C3A28">
        <w:t>Delivery remains timely without failures.</w:t>
      </w:r>
    </w:p>
    <w:p w14:paraId="2FB51078" w14:textId="77777777" w:rsidR="007755D3" w:rsidRPr="00EB5B0B" w:rsidRDefault="00D31062"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79" w:name="_Toc228900959"/>
      <w:r w:rsidRPr="00EB5B0B">
        <w:rPr>
          <w:rFonts w:ascii="Times New Roman" w:hAnsi="Times New Roman" w:cs="Times New Roman"/>
          <w:b/>
          <w:bCs/>
          <w:i/>
          <w:color w:val="auto"/>
        </w:rPr>
        <w:t>AI Processing Load</w:t>
      </w:r>
      <w:bookmarkEnd w:id="679"/>
    </w:p>
    <w:p w14:paraId="504586A3" w14:textId="77777777" w:rsidR="007755D3" w:rsidRPr="003C3A28" w:rsidRDefault="007755D3" w:rsidP="009D57E9">
      <w:pPr>
        <w:pStyle w:val="NormalWeb"/>
        <w:numPr>
          <w:ilvl w:val="0"/>
          <w:numId w:val="74"/>
        </w:numPr>
        <w:spacing w:before="120" w:beforeAutospacing="0" w:after="120" w:afterAutospacing="0" w:line="360" w:lineRule="auto"/>
        <w:ind w:left="811" w:hanging="357"/>
        <w:jc w:val="both"/>
      </w:pPr>
      <w:r w:rsidRPr="003C3A28">
        <w:t>AI processing are tested under heavy load.</w:t>
      </w:r>
    </w:p>
    <w:p w14:paraId="164AFA27" w14:textId="77777777" w:rsidR="007755D3" w:rsidRPr="00EB5B0B" w:rsidRDefault="007755D3" w:rsidP="009D57E9">
      <w:pPr>
        <w:pStyle w:val="NormalWeb"/>
        <w:numPr>
          <w:ilvl w:val="0"/>
          <w:numId w:val="74"/>
        </w:numPr>
        <w:spacing w:before="120" w:beforeAutospacing="0" w:after="120" w:afterAutospacing="0" w:line="360" w:lineRule="auto"/>
        <w:ind w:left="811" w:hanging="357"/>
        <w:jc w:val="both"/>
      </w:pPr>
      <w:r w:rsidRPr="003C3A28">
        <w:t>Accuracy and response time remain acceptable.</w:t>
      </w:r>
    </w:p>
    <w:p w14:paraId="556B62F6" w14:textId="77777777" w:rsidR="006642F9" w:rsidRPr="00542B7F" w:rsidRDefault="006642F9" w:rsidP="009D57E9">
      <w:pPr>
        <w:pStyle w:val="Heading2"/>
        <w:numPr>
          <w:ilvl w:val="1"/>
          <w:numId w:val="15"/>
        </w:numPr>
        <w:spacing w:before="120" w:after="120" w:line="360" w:lineRule="auto"/>
        <w:ind w:left="720" w:hanging="720"/>
        <w:jc w:val="both"/>
        <w:rPr>
          <w:rStyle w:val="Strong"/>
          <w:rFonts w:ascii="Times New Roman" w:hAnsi="Times New Roman" w:cs="Times New Roman"/>
          <w:color w:val="auto"/>
          <w:sz w:val="28"/>
          <w:szCs w:val="28"/>
        </w:rPr>
      </w:pPr>
      <w:bookmarkStart w:id="680" w:name="_Toc228900960"/>
      <w:r w:rsidRPr="00542B7F">
        <w:rPr>
          <w:rStyle w:val="Strong"/>
          <w:rFonts w:ascii="Times New Roman" w:hAnsi="Times New Roman" w:cs="Times New Roman"/>
          <w:color w:val="auto"/>
          <w:sz w:val="28"/>
          <w:szCs w:val="28"/>
        </w:rPr>
        <w:t>Hardware Configuration for Testing</w:t>
      </w:r>
      <w:bookmarkEnd w:id="680"/>
    </w:p>
    <w:p w14:paraId="13C06B6F" w14:textId="77777777" w:rsidR="006642F9" w:rsidRPr="004338BF" w:rsidRDefault="006642F9" w:rsidP="004338BF">
      <w:pPr>
        <w:spacing w:before="120" w:after="120" w:line="360" w:lineRule="auto"/>
        <w:jc w:val="both"/>
      </w:pPr>
      <w:r w:rsidRPr="004338BF">
        <w:t>This section lists the hardware and network conditions used to test the system. It ensures that SafarBot is evaluated on machines and environments suitable for realistic development and usage scenarios.</w:t>
      </w:r>
    </w:p>
    <w:p w14:paraId="57E642A9" w14:textId="77777777" w:rsidR="00271471" w:rsidRPr="00EB5B0B" w:rsidRDefault="00271471"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81" w:name="_Toc228900961"/>
      <w:r w:rsidRPr="00EB5B0B">
        <w:rPr>
          <w:rFonts w:ascii="Times New Roman" w:hAnsi="Times New Roman" w:cs="Times New Roman"/>
          <w:b/>
          <w:bCs/>
          <w:i/>
          <w:color w:val="auto"/>
        </w:rPr>
        <w:t>Client-Side Hardware</w:t>
      </w:r>
      <w:bookmarkEnd w:id="681"/>
    </w:p>
    <w:p w14:paraId="37983638" w14:textId="77777777" w:rsidR="00271471" w:rsidRPr="00542B7F" w:rsidRDefault="00271471" w:rsidP="009D57E9">
      <w:pPr>
        <w:pStyle w:val="ListParagraph"/>
        <w:numPr>
          <w:ilvl w:val="0"/>
          <w:numId w:val="5"/>
        </w:numPr>
        <w:spacing w:before="120" w:after="120" w:line="360" w:lineRule="auto"/>
        <w:jc w:val="both"/>
        <w:rPr>
          <w:b/>
          <w:bCs/>
        </w:rPr>
      </w:pPr>
      <w:r w:rsidRPr="00542B7F">
        <w:t>Intel Core i5 or above</w:t>
      </w:r>
    </w:p>
    <w:p w14:paraId="6564E09A" w14:textId="77777777" w:rsidR="00271471" w:rsidRPr="00542B7F" w:rsidRDefault="00271471" w:rsidP="009D57E9">
      <w:pPr>
        <w:pStyle w:val="ListParagraph"/>
        <w:numPr>
          <w:ilvl w:val="0"/>
          <w:numId w:val="5"/>
        </w:numPr>
        <w:spacing w:before="120" w:after="120" w:line="360" w:lineRule="auto"/>
        <w:jc w:val="both"/>
        <w:rPr>
          <w:b/>
          <w:bCs/>
        </w:rPr>
      </w:pPr>
      <w:r w:rsidRPr="00542B7F">
        <w:t>Minimum 8 GB RAM</w:t>
      </w:r>
    </w:p>
    <w:p w14:paraId="6A09611D" w14:textId="77777777" w:rsidR="00271471" w:rsidRPr="00542B7F" w:rsidRDefault="00271471" w:rsidP="009D57E9">
      <w:pPr>
        <w:pStyle w:val="ListParagraph"/>
        <w:numPr>
          <w:ilvl w:val="0"/>
          <w:numId w:val="5"/>
        </w:numPr>
        <w:spacing w:before="120" w:after="120" w:line="360" w:lineRule="auto"/>
        <w:jc w:val="both"/>
        <w:rPr>
          <w:b/>
          <w:bCs/>
        </w:rPr>
      </w:pPr>
      <w:r w:rsidRPr="00542B7F">
        <w:t>Stable internet connection</w:t>
      </w:r>
    </w:p>
    <w:p w14:paraId="04DF8854" w14:textId="77777777" w:rsidR="00271471" w:rsidRPr="00EB5B0B" w:rsidRDefault="00271471"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82" w:name="_Toc228900962"/>
      <w:r w:rsidRPr="00EB5B0B">
        <w:rPr>
          <w:rFonts w:ascii="Times New Roman" w:hAnsi="Times New Roman" w:cs="Times New Roman"/>
          <w:b/>
          <w:bCs/>
          <w:i/>
          <w:color w:val="auto"/>
        </w:rPr>
        <w:lastRenderedPageBreak/>
        <w:t>Server-Side Hardware</w:t>
      </w:r>
      <w:bookmarkEnd w:id="682"/>
    </w:p>
    <w:p w14:paraId="0E7DBC7C" w14:textId="77777777" w:rsidR="00271471" w:rsidRPr="00542B7F" w:rsidRDefault="00271471" w:rsidP="009D57E9">
      <w:pPr>
        <w:pStyle w:val="ListParagraph"/>
        <w:numPr>
          <w:ilvl w:val="0"/>
          <w:numId w:val="5"/>
        </w:numPr>
        <w:spacing w:before="120" w:after="120" w:line="360" w:lineRule="auto"/>
        <w:jc w:val="both"/>
        <w:rPr>
          <w:b/>
          <w:bCs/>
        </w:rPr>
      </w:pPr>
      <w:r w:rsidRPr="00542B7F">
        <w:t>Cloud server with minimum 8 GB RAM</w:t>
      </w:r>
    </w:p>
    <w:p w14:paraId="08B49CD8" w14:textId="77777777" w:rsidR="00271471" w:rsidRPr="00542B7F" w:rsidRDefault="00271471" w:rsidP="009D57E9">
      <w:pPr>
        <w:pStyle w:val="ListParagraph"/>
        <w:numPr>
          <w:ilvl w:val="0"/>
          <w:numId w:val="5"/>
        </w:numPr>
        <w:spacing w:before="120" w:after="120" w:line="360" w:lineRule="auto"/>
        <w:jc w:val="both"/>
        <w:rPr>
          <w:b/>
          <w:bCs/>
        </w:rPr>
      </w:pPr>
      <w:r w:rsidRPr="00542B7F">
        <w:t>Multi-core processor</w:t>
      </w:r>
    </w:p>
    <w:p w14:paraId="13F1BC00" w14:textId="77777777" w:rsidR="00271471" w:rsidRPr="00542B7F" w:rsidRDefault="00271471" w:rsidP="009D57E9">
      <w:pPr>
        <w:pStyle w:val="ListParagraph"/>
        <w:numPr>
          <w:ilvl w:val="0"/>
          <w:numId w:val="5"/>
        </w:numPr>
        <w:spacing w:before="120" w:after="120" w:line="360" w:lineRule="auto"/>
        <w:jc w:val="both"/>
        <w:rPr>
          <w:b/>
          <w:bCs/>
        </w:rPr>
      </w:pPr>
      <w:r w:rsidRPr="00542B7F">
        <w:t>SSD storage</w:t>
      </w:r>
    </w:p>
    <w:p w14:paraId="3BC601F3" w14:textId="77777777" w:rsidR="00271471" w:rsidRPr="00EB5B0B" w:rsidRDefault="00271471"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83" w:name="_Toc228900963"/>
      <w:r w:rsidRPr="00EB5B0B">
        <w:rPr>
          <w:rFonts w:ascii="Times New Roman" w:hAnsi="Times New Roman" w:cs="Times New Roman"/>
          <w:b/>
          <w:bCs/>
          <w:i/>
          <w:color w:val="auto"/>
        </w:rPr>
        <w:t>Network Requirements</w:t>
      </w:r>
      <w:bookmarkEnd w:id="683"/>
    </w:p>
    <w:p w14:paraId="364598BA" w14:textId="77777777" w:rsidR="00271471" w:rsidRPr="00542B7F" w:rsidRDefault="00271471" w:rsidP="009D57E9">
      <w:pPr>
        <w:pStyle w:val="ListParagraph"/>
        <w:numPr>
          <w:ilvl w:val="0"/>
          <w:numId w:val="5"/>
        </w:numPr>
        <w:spacing w:before="120" w:after="120" w:line="360" w:lineRule="auto"/>
        <w:jc w:val="both"/>
        <w:rPr>
          <w:b/>
          <w:bCs/>
        </w:rPr>
      </w:pPr>
      <w:r w:rsidRPr="00542B7F">
        <w:t>High-speed internet for real-time operations</w:t>
      </w:r>
    </w:p>
    <w:p w14:paraId="2700DC0E" w14:textId="77777777" w:rsidR="00271471" w:rsidRPr="00542B7F" w:rsidRDefault="00271471" w:rsidP="009D57E9">
      <w:pPr>
        <w:pStyle w:val="ListParagraph"/>
        <w:numPr>
          <w:ilvl w:val="0"/>
          <w:numId w:val="5"/>
        </w:numPr>
        <w:spacing w:before="120" w:after="120" w:line="360" w:lineRule="auto"/>
        <w:jc w:val="both"/>
        <w:rPr>
          <w:b/>
          <w:bCs/>
        </w:rPr>
      </w:pPr>
      <w:r w:rsidRPr="00542B7F">
        <w:t>Tested under low and high bandwidth conditions</w:t>
      </w:r>
    </w:p>
    <w:p w14:paraId="6706DFAC" w14:textId="77777777" w:rsidR="009C4174" w:rsidRPr="00542B7F" w:rsidRDefault="006642F9" w:rsidP="009D57E9">
      <w:pPr>
        <w:pStyle w:val="Heading2"/>
        <w:numPr>
          <w:ilvl w:val="1"/>
          <w:numId w:val="15"/>
        </w:numPr>
        <w:spacing w:before="120" w:after="120" w:line="360" w:lineRule="auto"/>
        <w:ind w:left="720" w:hanging="720"/>
        <w:jc w:val="both"/>
        <w:rPr>
          <w:rStyle w:val="Strong"/>
          <w:rFonts w:ascii="Times New Roman" w:hAnsi="Times New Roman" w:cs="Times New Roman"/>
          <w:color w:val="auto"/>
          <w:sz w:val="28"/>
          <w:szCs w:val="28"/>
        </w:rPr>
      </w:pPr>
      <w:bookmarkStart w:id="684" w:name="_Toc228900964"/>
      <w:r w:rsidRPr="00542B7F">
        <w:rPr>
          <w:rStyle w:val="Strong"/>
          <w:rFonts w:ascii="Times New Roman" w:hAnsi="Times New Roman" w:cs="Times New Roman"/>
          <w:color w:val="auto"/>
          <w:sz w:val="28"/>
          <w:szCs w:val="28"/>
        </w:rPr>
        <w:t>Evaluation</w:t>
      </w:r>
      <w:bookmarkEnd w:id="684"/>
    </w:p>
    <w:p w14:paraId="0DBFBA7B" w14:textId="77777777" w:rsidR="009C4174" w:rsidRPr="004338BF" w:rsidRDefault="006642F9" w:rsidP="004338BF">
      <w:pPr>
        <w:spacing w:before="120" w:after="120" w:line="360" w:lineRule="auto"/>
        <w:jc w:val="both"/>
      </w:pPr>
      <w:r w:rsidRPr="004338BF">
        <w:t>The evaluation section summarizes the overall performance, usability, reliability, and functional success of SafarBot. It confirms whether the developed system meets the project objectives and user expectations.</w:t>
      </w:r>
    </w:p>
    <w:p w14:paraId="0F61B0DE" w14:textId="77777777" w:rsidR="007755D3" w:rsidRPr="00EB5B0B" w:rsidRDefault="00271471" w:rsidP="009D57E9">
      <w:pPr>
        <w:pStyle w:val="Heading3"/>
        <w:numPr>
          <w:ilvl w:val="2"/>
          <w:numId w:val="15"/>
        </w:numPr>
        <w:spacing w:before="120" w:after="120" w:line="360" w:lineRule="auto"/>
        <w:jc w:val="both"/>
        <w:rPr>
          <w:rFonts w:ascii="Times New Roman" w:hAnsi="Times New Roman" w:cs="Times New Roman"/>
          <w:b/>
          <w:bCs/>
          <w:i/>
          <w:color w:val="auto"/>
        </w:rPr>
      </w:pPr>
      <w:bookmarkStart w:id="685" w:name="_Toc228900965"/>
      <w:r w:rsidRPr="00EB5B0B">
        <w:rPr>
          <w:rFonts w:ascii="Times New Roman" w:hAnsi="Times New Roman" w:cs="Times New Roman"/>
          <w:b/>
          <w:bCs/>
          <w:i/>
          <w:color w:val="auto"/>
        </w:rPr>
        <w:t xml:space="preserve">System Evaluation – </w:t>
      </w:r>
      <w:r w:rsidR="007755D3" w:rsidRPr="00EB5B0B">
        <w:rPr>
          <w:rFonts w:ascii="Times New Roman" w:hAnsi="Times New Roman" w:cs="Times New Roman"/>
          <w:b/>
          <w:bCs/>
          <w:i/>
          <w:color w:val="auto"/>
        </w:rPr>
        <w:t>Safarbot</w:t>
      </w:r>
      <w:bookmarkEnd w:id="685"/>
    </w:p>
    <w:p w14:paraId="31CAE042" w14:textId="77777777" w:rsidR="007755D3" w:rsidRPr="003C3A28" w:rsidRDefault="007755D3" w:rsidP="005963EF">
      <w:pPr>
        <w:pStyle w:val="NormalWeb"/>
        <w:spacing w:before="120" w:beforeAutospacing="0" w:after="120" w:afterAutospacing="0" w:line="360" w:lineRule="auto"/>
        <w:jc w:val="both"/>
      </w:pPr>
      <w:r w:rsidRPr="003C3A28">
        <w:t>The evaluation of SafarBot is conducted to ensure that the system meets its objectives, performs reliably, and provides efficient ticket booking services.</w:t>
      </w:r>
    </w:p>
    <w:p w14:paraId="4F0A12E0"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User Module Evaluation</w:t>
      </w:r>
      <w:r w:rsidRPr="003C3A28">
        <w:br/>
        <w:t>Users can register and log in easily. Secure role-based access is maintained.</w:t>
      </w:r>
    </w:p>
    <w:p w14:paraId="5082FF7A"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Ticket Booking Module Evaluation</w:t>
      </w:r>
      <w:r w:rsidRPr="003C3A28">
        <w:br/>
        <w:t>Bookings are completed successfully. Data accuracy and validation are confirmed.</w:t>
      </w:r>
    </w:p>
    <w:p w14:paraId="4C8FDEEF"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Route &amp; Map Module Evaluation</w:t>
      </w:r>
      <w:r w:rsidRPr="003C3A28">
        <w:br/>
        <w:t>Routes are displayed clearly and updated in real time.</w:t>
      </w:r>
    </w:p>
    <w:p w14:paraId="46685B14"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Provider Module Evaluation</w:t>
      </w:r>
      <w:r w:rsidRPr="003C3A28">
        <w:br/>
        <w:t>Providers manage routes and schedules effectively.</w:t>
      </w:r>
    </w:p>
    <w:p w14:paraId="2C7AE974"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AI Module Evaluation</w:t>
      </w:r>
      <w:r w:rsidRPr="003C3A28">
        <w:br/>
        <w:t>Fraud detection improves booking security.</w:t>
      </w:r>
    </w:p>
    <w:p w14:paraId="025AE328"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Notification Module Evaluation</w:t>
      </w:r>
      <w:r w:rsidRPr="0061545E">
        <w:rPr>
          <w:i/>
        </w:rPr>
        <w:br/>
      </w:r>
      <w:r w:rsidRPr="003C3A28">
        <w:t>Users receive timely and accurate notifications.</w:t>
      </w:r>
    </w:p>
    <w:p w14:paraId="73C92B1A"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lastRenderedPageBreak/>
        <w:t>Database &amp; Backend Evaluation</w:t>
      </w:r>
      <w:r w:rsidRPr="0061545E">
        <w:rPr>
          <w:i/>
        </w:rPr>
        <w:br/>
      </w:r>
      <w:r w:rsidRPr="003C3A28">
        <w:t>Data storage is secure and reliable.</w:t>
      </w:r>
    </w:p>
    <w:p w14:paraId="07877FC9"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Performance Evaluation</w:t>
      </w:r>
      <w:r w:rsidRPr="003C3A28">
        <w:br/>
        <w:t>System remains responsive under heavy usage.</w:t>
      </w:r>
    </w:p>
    <w:p w14:paraId="743DE575"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Usability Evaluation</w:t>
      </w:r>
      <w:r w:rsidRPr="003C3A28">
        <w:br/>
        <w:t>Users can operate the system without training.</w:t>
      </w:r>
    </w:p>
    <w:p w14:paraId="0598B67D" w14:textId="77777777" w:rsidR="007755D3" w:rsidRPr="00542B7F"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Overall System Evaluation</w:t>
      </w:r>
      <w:r w:rsidRPr="003C3A28">
        <w:br/>
        <w:t>SafarBot successfully meets all project objectives.</w:t>
      </w:r>
    </w:p>
    <w:p w14:paraId="4E9D8BFC" w14:textId="77777777" w:rsidR="007755D3" w:rsidRPr="00EB5B0B" w:rsidRDefault="006642F9" w:rsidP="009D57E9">
      <w:pPr>
        <w:pStyle w:val="Heading2"/>
        <w:numPr>
          <w:ilvl w:val="1"/>
          <w:numId w:val="15"/>
        </w:numPr>
        <w:spacing w:before="120" w:after="120" w:line="360" w:lineRule="auto"/>
        <w:ind w:left="720" w:hanging="720"/>
        <w:jc w:val="both"/>
        <w:rPr>
          <w:rFonts w:ascii="Times New Roman" w:hAnsi="Times New Roman" w:cs="Times New Roman"/>
          <w:b/>
          <w:bCs/>
          <w:color w:val="auto"/>
        </w:rPr>
      </w:pPr>
      <w:bookmarkStart w:id="686" w:name="_Toc228900966"/>
      <w:r w:rsidRPr="00542B7F">
        <w:rPr>
          <w:rStyle w:val="Strong"/>
          <w:rFonts w:ascii="Times New Roman" w:hAnsi="Times New Roman" w:cs="Times New Roman"/>
          <w:color w:val="auto"/>
          <w:sz w:val="28"/>
          <w:szCs w:val="28"/>
        </w:rPr>
        <w:t>Deployment</w:t>
      </w:r>
      <w:bookmarkEnd w:id="686"/>
    </w:p>
    <w:p w14:paraId="0D1033B1" w14:textId="77777777" w:rsidR="007755D3" w:rsidRPr="003C3A28" w:rsidRDefault="007755D3" w:rsidP="005963EF">
      <w:pPr>
        <w:pStyle w:val="NormalWeb"/>
        <w:spacing w:before="120" w:beforeAutospacing="0" w:after="120" w:afterAutospacing="0" w:line="360" w:lineRule="auto"/>
        <w:jc w:val="both"/>
      </w:pPr>
      <w:r w:rsidRPr="003C3A28">
        <w:t>SafarBot is deployed in a cloud-based environment to ensure availability, scalability, and security.</w:t>
      </w:r>
    </w:p>
    <w:p w14:paraId="419BCB6B" w14:textId="77777777" w:rsidR="007755D3" w:rsidRPr="003C3A28" w:rsidRDefault="007755D3" w:rsidP="009D57E9">
      <w:pPr>
        <w:pStyle w:val="NormalWeb"/>
        <w:numPr>
          <w:ilvl w:val="0"/>
          <w:numId w:val="76"/>
        </w:numPr>
        <w:spacing w:before="120" w:beforeAutospacing="0" w:after="120" w:afterAutospacing="0" w:line="360" w:lineRule="auto"/>
        <w:ind w:left="811" w:hanging="357"/>
        <w:jc w:val="both"/>
      </w:pPr>
      <w:r w:rsidRPr="003C3A28">
        <w:t>Frontend deployed on web hosting platform</w:t>
      </w:r>
    </w:p>
    <w:p w14:paraId="10D7919B" w14:textId="77777777" w:rsidR="007755D3" w:rsidRPr="003C3A28" w:rsidRDefault="007755D3" w:rsidP="009D57E9">
      <w:pPr>
        <w:pStyle w:val="NormalWeb"/>
        <w:numPr>
          <w:ilvl w:val="0"/>
          <w:numId w:val="76"/>
        </w:numPr>
        <w:spacing w:before="120" w:beforeAutospacing="0" w:after="120" w:afterAutospacing="0" w:line="360" w:lineRule="auto"/>
        <w:ind w:left="811" w:hanging="357"/>
        <w:jc w:val="both"/>
      </w:pPr>
      <w:r w:rsidRPr="003C3A28">
        <w:t>Backend deployed on secure cloud server</w:t>
      </w:r>
    </w:p>
    <w:p w14:paraId="38F99098" w14:textId="77777777" w:rsidR="007755D3" w:rsidRPr="003C3A28" w:rsidRDefault="007755D3" w:rsidP="009D57E9">
      <w:pPr>
        <w:pStyle w:val="NormalWeb"/>
        <w:numPr>
          <w:ilvl w:val="0"/>
          <w:numId w:val="76"/>
        </w:numPr>
        <w:spacing w:before="120" w:beforeAutospacing="0" w:after="120" w:afterAutospacing="0" w:line="360" w:lineRule="auto"/>
        <w:ind w:left="811" w:hanging="357"/>
        <w:jc w:val="both"/>
      </w:pPr>
      <w:r w:rsidRPr="003C3A28">
        <w:t>Database hosted on cloud database service</w:t>
      </w:r>
    </w:p>
    <w:p w14:paraId="592CF447" w14:textId="77777777" w:rsidR="007755D3" w:rsidRPr="003C3A28" w:rsidRDefault="007755D3" w:rsidP="009D57E9">
      <w:pPr>
        <w:pStyle w:val="NormalWeb"/>
        <w:numPr>
          <w:ilvl w:val="0"/>
          <w:numId w:val="76"/>
        </w:numPr>
        <w:spacing w:before="120" w:beforeAutospacing="0" w:after="120" w:afterAutospacing="0" w:line="360" w:lineRule="auto"/>
        <w:ind w:left="811" w:hanging="357"/>
        <w:jc w:val="both"/>
      </w:pPr>
      <w:r>
        <w:t>AI models deployed on Hugging Face and served through FastAPI</w:t>
      </w:r>
    </w:p>
    <w:p w14:paraId="2CA43890" w14:textId="77777777" w:rsidR="007755D3" w:rsidRPr="003C3A28" w:rsidRDefault="007755D3" w:rsidP="009D57E9">
      <w:pPr>
        <w:pStyle w:val="NormalWeb"/>
        <w:numPr>
          <w:ilvl w:val="0"/>
          <w:numId w:val="76"/>
        </w:numPr>
        <w:spacing w:before="120" w:beforeAutospacing="0" w:after="120" w:afterAutospacing="0" w:line="360" w:lineRule="auto"/>
        <w:ind w:left="811" w:hanging="357"/>
        <w:jc w:val="both"/>
      </w:pPr>
      <w:r w:rsidRPr="003C3A28">
        <w:t>Notification services configured</w:t>
      </w:r>
    </w:p>
    <w:p w14:paraId="331AADF3" w14:textId="77777777" w:rsidR="007755D3" w:rsidRPr="00542B7F" w:rsidRDefault="007755D3" w:rsidP="00EB5B0B">
      <w:pPr>
        <w:pStyle w:val="NormalWeb"/>
        <w:spacing w:before="120" w:beforeAutospacing="0" w:after="120" w:afterAutospacing="0" w:line="360" w:lineRule="auto"/>
        <w:jc w:val="both"/>
      </w:pPr>
      <w:r w:rsidRPr="003C3A28">
        <w:t>Security, monitoring, and final deployment verification ensure readiness for real-world use.</w:t>
      </w:r>
    </w:p>
    <w:p w14:paraId="2190219D" w14:textId="77777777" w:rsidR="007755D3" w:rsidRPr="00EB5B0B" w:rsidRDefault="006642F9" w:rsidP="009D57E9">
      <w:pPr>
        <w:pStyle w:val="Heading2"/>
        <w:numPr>
          <w:ilvl w:val="1"/>
          <w:numId w:val="15"/>
        </w:numPr>
        <w:spacing w:before="120" w:after="120" w:line="360" w:lineRule="auto"/>
        <w:ind w:left="720" w:hanging="720"/>
        <w:jc w:val="both"/>
        <w:rPr>
          <w:rFonts w:ascii="Times New Roman" w:hAnsi="Times New Roman" w:cs="Times New Roman"/>
          <w:b/>
          <w:bCs/>
          <w:color w:val="auto"/>
        </w:rPr>
      </w:pPr>
      <w:bookmarkStart w:id="687" w:name="_Toc228900967"/>
      <w:r w:rsidRPr="00542B7F">
        <w:rPr>
          <w:rStyle w:val="Strong"/>
          <w:rFonts w:ascii="Times New Roman" w:hAnsi="Times New Roman" w:cs="Times New Roman"/>
          <w:color w:val="auto"/>
          <w:sz w:val="28"/>
          <w:szCs w:val="28"/>
        </w:rPr>
        <w:t>Maintenance</w:t>
      </w:r>
      <w:bookmarkEnd w:id="687"/>
    </w:p>
    <w:p w14:paraId="316651D0" w14:textId="77777777" w:rsidR="007755D3" w:rsidRPr="003C3A28" w:rsidRDefault="007755D3" w:rsidP="005963EF">
      <w:pPr>
        <w:pStyle w:val="NormalWeb"/>
        <w:spacing w:before="120" w:beforeAutospacing="0" w:after="120" w:afterAutospacing="0" w:line="360" w:lineRule="auto"/>
        <w:jc w:val="both"/>
      </w:pPr>
      <w:r w:rsidRPr="003C3A28">
        <w:t>System maintenance ensures long-term reliability and performance.</w:t>
      </w:r>
    </w:p>
    <w:p w14:paraId="3D5D60DE" w14:textId="77777777" w:rsidR="007755D3" w:rsidRPr="003C3A28" w:rsidRDefault="007755D3" w:rsidP="009D57E9">
      <w:pPr>
        <w:pStyle w:val="NormalWeb"/>
        <w:numPr>
          <w:ilvl w:val="0"/>
          <w:numId w:val="77"/>
        </w:numPr>
        <w:spacing w:before="120" w:beforeAutospacing="0" w:after="120" w:afterAutospacing="0" w:line="360" w:lineRule="auto"/>
        <w:ind w:left="811" w:hanging="357"/>
        <w:jc w:val="both"/>
      </w:pPr>
      <w:r w:rsidRPr="003C3A28">
        <w:t>Corrective maintenance fixes errors</w:t>
      </w:r>
    </w:p>
    <w:p w14:paraId="425A095A" w14:textId="77777777" w:rsidR="007755D3" w:rsidRPr="003C3A28" w:rsidRDefault="007755D3" w:rsidP="009D57E9">
      <w:pPr>
        <w:pStyle w:val="NormalWeb"/>
        <w:numPr>
          <w:ilvl w:val="0"/>
          <w:numId w:val="77"/>
        </w:numPr>
        <w:spacing w:before="120" w:beforeAutospacing="0" w:after="120" w:afterAutospacing="0" w:line="360" w:lineRule="auto"/>
        <w:ind w:left="811" w:hanging="357"/>
        <w:jc w:val="both"/>
      </w:pPr>
      <w:r w:rsidRPr="003C3A28">
        <w:t>Adaptive maintenance supports new features</w:t>
      </w:r>
    </w:p>
    <w:p w14:paraId="1325A055" w14:textId="77777777" w:rsidR="007755D3" w:rsidRPr="003C3A28" w:rsidRDefault="007755D3" w:rsidP="009D57E9">
      <w:pPr>
        <w:pStyle w:val="NormalWeb"/>
        <w:numPr>
          <w:ilvl w:val="0"/>
          <w:numId w:val="77"/>
        </w:numPr>
        <w:spacing w:before="120" w:beforeAutospacing="0" w:after="120" w:afterAutospacing="0" w:line="360" w:lineRule="auto"/>
        <w:ind w:left="811" w:hanging="357"/>
        <w:jc w:val="both"/>
      </w:pPr>
      <w:r w:rsidRPr="003C3A28">
        <w:t>Preventive maintenance reduces failures</w:t>
      </w:r>
    </w:p>
    <w:p w14:paraId="2584A02B" w14:textId="77777777" w:rsidR="007755D3" w:rsidRPr="003C3A28" w:rsidRDefault="007755D3" w:rsidP="009D57E9">
      <w:pPr>
        <w:pStyle w:val="NormalWeb"/>
        <w:numPr>
          <w:ilvl w:val="0"/>
          <w:numId w:val="77"/>
        </w:numPr>
        <w:spacing w:before="120" w:beforeAutospacing="0" w:after="120" w:afterAutospacing="0" w:line="360" w:lineRule="auto"/>
        <w:ind w:left="811" w:hanging="357"/>
        <w:jc w:val="both"/>
      </w:pPr>
      <w:r w:rsidRPr="003C3A28">
        <w:t>Perfective maintenance improves usability</w:t>
      </w:r>
    </w:p>
    <w:p w14:paraId="6C014971" w14:textId="77777777" w:rsidR="007755D3" w:rsidRPr="003C3A28" w:rsidRDefault="007755D3" w:rsidP="009D57E9">
      <w:pPr>
        <w:pStyle w:val="NormalWeb"/>
        <w:numPr>
          <w:ilvl w:val="0"/>
          <w:numId w:val="77"/>
        </w:numPr>
        <w:spacing w:before="120" w:beforeAutospacing="0" w:after="120" w:afterAutospacing="0" w:line="360" w:lineRule="auto"/>
        <w:ind w:left="811" w:hanging="357"/>
        <w:jc w:val="both"/>
      </w:pPr>
      <w:r w:rsidRPr="003C3A28">
        <w:t>Database and security maintenance ensure safety</w:t>
      </w:r>
    </w:p>
    <w:p w14:paraId="74C7A0A5" w14:textId="00AB7534" w:rsidR="009D3814" w:rsidRPr="009D3814" w:rsidRDefault="007755D3" w:rsidP="009D3814">
      <w:pPr>
        <w:pStyle w:val="NormalWeb"/>
        <w:numPr>
          <w:ilvl w:val="0"/>
          <w:numId w:val="77"/>
        </w:numPr>
        <w:spacing w:before="120" w:beforeAutospacing="0" w:after="120" w:afterAutospacing="0" w:line="360" w:lineRule="auto"/>
        <w:ind w:left="811" w:hanging="357"/>
        <w:jc w:val="both"/>
      </w:pPr>
      <w:r>
        <w:t>Hugging Face AI models are updated regularly</w:t>
      </w:r>
    </w:p>
    <w:p w14:paraId="296ABD00" w14:textId="77777777" w:rsidR="00C14544" w:rsidRPr="00052829" w:rsidRDefault="00C14544" w:rsidP="00C14544">
      <w:pPr>
        <w:pStyle w:val="Heading1"/>
      </w:pPr>
      <w:bookmarkStart w:id="688" w:name="_Toc228900968"/>
      <w:r w:rsidRPr="00542B7F">
        <w:lastRenderedPageBreak/>
        <w:t xml:space="preserve">CHAPTER </w:t>
      </w:r>
      <w:r>
        <w:t>7</w:t>
      </w:r>
      <w:r w:rsidRPr="00542B7F">
        <w:t xml:space="preserve">: </w:t>
      </w:r>
      <w:r>
        <w:t>CONCLUSION AND FUTURE WORK</w:t>
      </w:r>
      <w:bookmarkEnd w:id="688"/>
    </w:p>
    <w:p w14:paraId="7EE16CF5" w14:textId="77777777" w:rsidR="00C14544" w:rsidRPr="003C3A28" w:rsidRDefault="00C14544" w:rsidP="009D3814">
      <w:pPr>
        <w:spacing w:before="120" w:after="120" w:line="360" w:lineRule="auto"/>
        <w:jc w:val="both"/>
      </w:pPr>
      <w:r w:rsidRPr="009D3814">
        <w:t>This chapter concludes the SafarBot project by summarizing its achievements and discussing possible future improvements. It highlights how the system supports accessible, intelligent, and secure online ticket booking while providing a foundation for future enhancements.</w:t>
      </w:r>
    </w:p>
    <w:p w14:paraId="291DE98B" w14:textId="77777777" w:rsidR="00434712" w:rsidRDefault="00122E1F" w:rsidP="00122E1F">
      <w:pPr>
        <w:pStyle w:val="Heading2"/>
        <w:rPr>
          <w:rFonts w:ascii="Times New Roman" w:hAnsi="Times New Roman" w:cs="Times New Roman"/>
          <w:b/>
          <w:color w:val="000000" w:themeColor="text1"/>
          <w:sz w:val="28"/>
          <w:szCs w:val="28"/>
        </w:rPr>
      </w:pPr>
      <w:bookmarkStart w:id="689" w:name="_Toc228900969"/>
      <w:r w:rsidRPr="00122E1F">
        <w:rPr>
          <w:rFonts w:ascii="Times New Roman" w:hAnsi="Times New Roman" w:cs="Times New Roman"/>
          <w:b/>
          <w:color w:val="000000" w:themeColor="text1"/>
          <w:sz w:val="28"/>
          <w:szCs w:val="28"/>
        </w:rPr>
        <w:t>7.1 Conclusion</w:t>
      </w:r>
      <w:bookmarkEnd w:id="689"/>
    </w:p>
    <w:p w14:paraId="7B953AC1" w14:textId="77777777" w:rsidR="00122E1F" w:rsidRPr="00122E1F" w:rsidRDefault="00122E1F" w:rsidP="00122E1F">
      <w:pPr>
        <w:pStyle w:val="NormalWeb"/>
        <w:spacing w:before="120" w:beforeAutospacing="0" w:after="120" w:afterAutospacing="0" w:line="360" w:lineRule="auto"/>
        <w:jc w:val="both"/>
        <w:rPr>
          <w:color w:val="000000" w:themeColor="text1"/>
        </w:rPr>
      </w:pPr>
      <w:r w:rsidRPr="00122E1F">
        <w:rPr>
          <w:color w:val="000000" w:themeColor="text1"/>
        </w:rPr>
        <w:t>The SafarBot project successfully achieves its objective of developing an AI-powered, voice-enabled transport ticket booking system tailored to the Pakistani context. The system addresses key limitations of existing platforms, such as lack of accessibility, absence of voice interaction, limited automation</w:t>
      </w:r>
      <w:r w:rsidR="00B46029">
        <w:rPr>
          <w:color w:val="000000" w:themeColor="text1"/>
        </w:rPr>
        <w:t xml:space="preserve"> </w:t>
      </w:r>
      <w:r w:rsidRPr="00122E1F">
        <w:rPr>
          <w:color w:val="000000" w:themeColor="text1"/>
        </w:rPr>
        <w:t>. By integrating bilingual voice-based booking (Urdu and English), real-time travel insights, and intelligent automation, SafarBot enhances usability for elderly, low-literacy, and non-English-speaking users.</w:t>
      </w:r>
    </w:p>
    <w:p w14:paraId="26FC0656" w14:textId="77777777" w:rsidR="00122E1F" w:rsidRPr="00122E1F" w:rsidRDefault="00122E1F" w:rsidP="00122E1F">
      <w:pPr>
        <w:pStyle w:val="NormalWeb"/>
        <w:spacing w:before="120" w:beforeAutospacing="0" w:after="120" w:afterAutospacing="0" w:line="360" w:lineRule="auto"/>
        <w:jc w:val="both"/>
        <w:rPr>
          <w:color w:val="000000" w:themeColor="text1"/>
        </w:rPr>
      </w:pPr>
      <w:r>
        <w:t>The project utilizes modern technologies including the MERN stack, Python/FastAPI-based AI services with Hugging Face model deployment, RESTful APIs, JWT authentication, and cloud-based deployment to ensure scalability, security, and performance. The real-time travel insights module and voice booking system have been successfully implemented, along with complete frontend and backend integration. The modular architecture, Agile development methodology, object-oriented design principles, UML modeling, and structured testing approach demonstrate sound software engineering practices.</w:t>
      </w:r>
    </w:p>
    <w:p w14:paraId="2D8BCD69" w14:textId="77777777" w:rsidR="00122E1F" w:rsidRPr="009D3814" w:rsidRDefault="00122E1F" w:rsidP="009D3814">
      <w:pPr>
        <w:pStyle w:val="NormalWeb"/>
        <w:spacing w:before="120" w:beforeAutospacing="0" w:after="120" w:afterAutospacing="0" w:line="360" w:lineRule="auto"/>
        <w:jc w:val="both"/>
        <w:rPr>
          <w:color w:val="000000" w:themeColor="text1"/>
        </w:rPr>
      </w:pPr>
      <w:r w:rsidRPr="00122E1F">
        <w:rPr>
          <w:color w:val="000000" w:themeColor="text1"/>
        </w:rPr>
        <w:t>Overall, SafarBot contributes toward building an inclusive, secure, and intelligent digital booking ecosystem. The system improves user trust, enhances operational efficiency for transport providers, and lays the foundation for future AI-driven advancem</w:t>
      </w:r>
      <w:r w:rsidR="009D3814">
        <w:rPr>
          <w:color w:val="000000" w:themeColor="text1"/>
        </w:rPr>
        <w:t>ents in the transport industry.</w:t>
      </w:r>
    </w:p>
    <w:p w14:paraId="67540983" w14:textId="77777777" w:rsidR="00122E1F" w:rsidRPr="00122E1F" w:rsidRDefault="00122E1F" w:rsidP="00122E1F">
      <w:pPr>
        <w:pStyle w:val="Heading2"/>
        <w:rPr>
          <w:rFonts w:ascii="Times New Roman" w:hAnsi="Times New Roman" w:cs="Times New Roman"/>
          <w:color w:val="000000" w:themeColor="text1"/>
          <w:sz w:val="28"/>
          <w:szCs w:val="28"/>
        </w:rPr>
      </w:pPr>
      <w:bookmarkStart w:id="690" w:name="_Toc228900970"/>
      <w:r w:rsidRPr="00122E1F">
        <w:rPr>
          <w:rStyle w:val="Strong"/>
          <w:rFonts w:ascii="Times New Roman" w:hAnsi="Times New Roman" w:cs="Times New Roman"/>
          <w:bCs w:val="0"/>
          <w:color w:val="000000" w:themeColor="text1"/>
          <w:sz w:val="28"/>
          <w:szCs w:val="28"/>
        </w:rPr>
        <w:t>7.2 Future Work</w:t>
      </w:r>
      <w:bookmarkEnd w:id="690"/>
    </w:p>
    <w:p w14:paraId="1DFDD4A9" w14:textId="77777777" w:rsidR="00122E1F" w:rsidRPr="00122E1F" w:rsidRDefault="00122E1F" w:rsidP="00122E1F">
      <w:pPr>
        <w:pStyle w:val="NormalWeb"/>
        <w:spacing w:before="120" w:beforeAutospacing="0" w:after="120" w:afterAutospacing="0" w:line="360" w:lineRule="auto"/>
        <w:jc w:val="both"/>
        <w:rPr>
          <w:color w:val="000000" w:themeColor="text1"/>
        </w:rPr>
      </w:pPr>
      <w:r w:rsidRPr="00122E1F">
        <w:rPr>
          <w:color w:val="000000" w:themeColor="text1"/>
        </w:rPr>
        <w:t>Although SafarBot has successfully implemented real-time insights, voice-based booking, frontend, and backend modules, several enhancements can be incorporated in future versions to further strengthen security, intelligence, and scalability.</w:t>
      </w:r>
    </w:p>
    <w:p w14:paraId="2DD42AB7" w14:textId="77777777" w:rsidR="00122E1F" w:rsidRPr="00122E1F" w:rsidRDefault="00122E1F" w:rsidP="00122E1F">
      <w:pPr>
        <w:pStyle w:val="Heading3"/>
        <w:spacing w:before="120" w:after="120" w:line="360" w:lineRule="auto"/>
        <w:jc w:val="both"/>
        <w:rPr>
          <w:rFonts w:ascii="Times New Roman" w:hAnsi="Times New Roman" w:cs="Times New Roman"/>
          <w:b/>
          <w:i/>
          <w:color w:val="000000" w:themeColor="text1"/>
        </w:rPr>
      </w:pPr>
      <w:bookmarkStart w:id="691" w:name="_Toc228900106"/>
      <w:bookmarkStart w:id="692" w:name="_Toc228900971"/>
      <w:r w:rsidRPr="00122E1F">
        <w:rPr>
          <w:rFonts w:ascii="Times New Roman" w:hAnsi="Times New Roman" w:cs="Times New Roman"/>
          <w:b/>
          <w:i/>
          <w:color w:val="000000" w:themeColor="text1"/>
        </w:rPr>
        <w:lastRenderedPageBreak/>
        <w:t>1. Payment Gateway Integration</w:t>
      </w:r>
      <w:bookmarkEnd w:id="691"/>
      <w:bookmarkEnd w:id="692"/>
    </w:p>
    <w:p w14:paraId="3F7787B8" w14:textId="77777777" w:rsidR="00122E1F" w:rsidRPr="00122E1F" w:rsidRDefault="00122E1F" w:rsidP="00122E1F">
      <w:pPr>
        <w:pStyle w:val="NormalWeb"/>
        <w:spacing w:before="120" w:beforeAutospacing="0" w:after="120" w:afterAutospacing="0" w:line="360" w:lineRule="auto"/>
        <w:jc w:val="both"/>
        <w:rPr>
          <w:color w:val="000000" w:themeColor="text1"/>
        </w:rPr>
      </w:pPr>
      <w:r>
        <w:t>Future development will include full Stripe live mode integration for real transaction processing. Additional features may include secure refund handling and transaction tracking mechanisms.</w:t>
      </w:r>
    </w:p>
    <w:p w14:paraId="679E847E" w14:textId="77777777" w:rsidR="00122E1F" w:rsidRPr="00122E1F" w:rsidRDefault="00122E1F" w:rsidP="00122E1F">
      <w:pPr>
        <w:pStyle w:val="Heading3"/>
        <w:spacing w:before="120" w:after="120" w:line="360" w:lineRule="auto"/>
        <w:jc w:val="both"/>
        <w:rPr>
          <w:rFonts w:ascii="Times New Roman" w:hAnsi="Times New Roman" w:cs="Times New Roman"/>
          <w:b/>
          <w:i/>
          <w:color w:val="000000" w:themeColor="text1"/>
        </w:rPr>
      </w:pPr>
      <w:bookmarkStart w:id="693" w:name="_Toc228900107"/>
      <w:bookmarkStart w:id="694" w:name="_Toc228900972"/>
      <w:r w:rsidRPr="00122E1F">
        <w:rPr>
          <w:rFonts w:ascii="Times New Roman" w:hAnsi="Times New Roman" w:cs="Times New Roman"/>
          <w:b/>
          <w:i/>
          <w:color w:val="000000" w:themeColor="text1"/>
        </w:rPr>
        <w:t>2. Advanced AI-Based Fraud Detection</w:t>
      </w:r>
      <w:bookmarkEnd w:id="693"/>
      <w:bookmarkEnd w:id="694"/>
    </w:p>
    <w:p w14:paraId="474DD022" w14:textId="77777777" w:rsidR="00122E1F" w:rsidRPr="00122E1F" w:rsidRDefault="00122E1F" w:rsidP="00122E1F">
      <w:pPr>
        <w:pStyle w:val="NormalWeb"/>
        <w:spacing w:before="120" w:beforeAutospacing="0" w:after="120" w:afterAutospacing="0" w:line="360" w:lineRule="auto"/>
        <w:jc w:val="both"/>
        <w:rPr>
          <w:color w:val="000000" w:themeColor="text1"/>
        </w:rPr>
      </w:pPr>
      <w:r w:rsidRPr="00122E1F">
        <w:rPr>
          <w:color w:val="000000" w:themeColor="text1"/>
        </w:rPr>
        <w:t>The fraud detection module will be further developed using machine learning models trained on real booking datasets. Future enhancements may include:</w:t>
      </w:r>
    </w:p>
    <w:p w14:paraId="0F367395" w14:textId="77777777" w:rsidR="00122E1F" w:rsidRPr="00122E1F" w:rsidRDefault="00122E1F" w:rsidP="00122E1F">
      <w:pPr>
        <w:pStyle w:val="NormalWeb"/>
        <w:numPr>
          <w:ilvl w:val="0"/>
          <w:numId w:val="79"/>
        </w:numPr>
        <w:spacing w:before="120" w:beforeAutospacing="0" w:after="120" w:afterAutospacing="0" w:line="360" w:lineRule="auto"/>
        <w:jc w:val="both"/>
        <w:rPr>
          <w:color w:val="000000" w:themeColor="text1"/>
        </w:rPr>
      </w:pPr>
      <w:r w:rsidRPr="00122E1F">
        <w:rPr>
          <w:color w:val="000000" w:themeColor="text1"/>
        </w:rPr>
        <w:t>Behavioral anomaly detection based on booking patterns</w:t>
      </w:r>
    </w:p>
    <w:p w14:paraId="36FCDCB1" w14:textId="77777777" w:rsidR="00122E1F" w:rsidRPr="00122E1F" w:rsidRDefault="00122E1F" w:rsidP="00122E1F">
      <w:pPr>
        <w:pStyle w:val="NormalWeb"/>
        <w:numPr>
          <w:ilvl w:val="0"/>
          <w:numId w:val="79"/>
        </w:numPr>
        <w:spacing w:before="120" w:beforeAutospacing="0" w:after="120" w:afterAutospacing="0" w:line="360" w:lineRule="auto"/>
        <w:jc w:val="both"/>
        <w:rPr>
          <w:color w:val="000000" w:themeColor="text1"/>
        </w:rPr>
      </w:pPr>
      <w:r w:rsidRPr="00122E1F">
        <w:rPr>
          <w:color w:val="000000" w:themeColor="text1"/>
        </w:rPr>
        <w:t>Risk scoring mechanisms for suspicious users</w:t>
      </w:r>
    </w:p>
    <w:p w14:paraId="1DAB49AB" w14:textId="77777777" w:rsidR="00122E1F" w:rsidRPr="00122E1F" w:rsidRDefault="00122E1F" w:rsidP="00122E1F">
      <w:pPr>
        <w:pStyle w:val="NormalWeb"/>
        <w:numPr>
          <w:ilvl w:val="0"/>
          <w:numId w:val="79"/>
        </w:numPr>
        <w:spacing w:before="120" w:beforeAutospacing="0" w:after="120" w:afterAutospacing="0" w:line="360" w:lineRule="auto"/>
        <w:jc w:val="both"/>
        <w:rPr>
          <w:color w:val="000000" w:themeColor="text1"/>
        </w:rPr>
      </w:pPr>
      <w:r w:rsidRPr="00122E1F">
        <w:rPr>
          <w:color w:val="000000" w:themeColor="text1"/>
        </w:rPr>
        <w:t>Automated fraud alert dashboards for administrators</w:t>
      </w:r>
    </w:p>
    <w:p w14:paraId="4F35F704" w14:textId="77777777" w:rsidR="00122E1F" w:rsidRPr="00122E1F" w:rsidRDefault="00122E1F" w:rsidP="00122E1F">
      <w:pPr>
        <w:pStyle w:val="NormalWeb"/>
        <w:numPr>
          <w:ilvl w:val="0"/>
          <w:numId w:val="79"/>
        </w:numPr>
        <w:spacing w:before="120" w:beforeAutospacing="0" w:after="120" w:afterAutospacing="0" w:line="360" w:lineRule="auto"/>
        <w:jc w:val="both"/>
        <w:rPr>
          <w:color w:val="000000" w:themeColor="text1"/>
        </w:rPr>
      </w:pPr>
      <w:r w:rsidRPr="00122E1F">
        <w:rPr>
          <w:color w:val="000000" w:themeColor="text1"/>
        </w:rPr>
        <w:t>Continuous AI model retraining using updated datasets</w:t>
      </w:r>
    </w:p>
    <w:p w14:paraId="645242BF" w14:textId="77777777" w:rsidR="00122E1F" w:rsidRPr="00122E1F" w:rsidRDefault="00122E1F" w:rsidP="00122E1F">
      <w:pPr>
        <w:pStyle w:val="Heading3"/>
        <w:spacing w:before="120" w:after="120" w:line="360" w:lineRule="auto"/>
        <w:jc w:val="both"/>
        <w:rPr>
          <w:rFonts w:ascii="Times New Roman" w:hAnsi="Times New Roman" w:cs="Times New Roman"/>
          <w:b/>
          <w:i/>
          <w:color w:val="000000" w:themeColor="text1"/>
        </w:rPr>
      </w:pPr>
      <w:bookmarkStart w:id="695" w:name="_Toc228900108"/>
      <w:bookmarkStart w:id="696" w:name="_Toc228900973"/>
      <w:r w:rsidRPr="00122E1F">
        <w:rPr>
          <w:rFonts w:ascii="Times New Roman" w:hAnsi="Times New Roman" w:cs="Times New Roman"/>
          <w:b/>
          <w:i/>
          <w:color w:val="000000" w:themeColor="text1"/>
        </w:rPr>
        <w:t>3. Dataset Expansion for AI Models</w:t>
      </w:r>
      <w:bookmarkEnd w:id="695"/>
      <w:bookmarkEnd w:id="696"/>
    </w:p>
    <w:p w14:paraId="42D7819D" w14:textId="77777777" w:rsidR="00122E1F" w:rsidRPr="00122E1F" w:rsidRDefault="00122E1F" w:rsidP="00122E1F">
      <w:pPr>
        <w:pStyle w:val="NormalWeb"/>
        <w:spacing w:before="120" w:beforeAutospacing="0" w:after="120" w:afterAutospacing="0" w:line="360" w:lineRule="auto"/>
        <w:jc w:val="both"/>
        <w:rPr>
          <w:color w:val="000000" w:themeColor="text1"/>
        </w:rPr>
      </w:pPr>
      <w:r w:rsidRPr="00122E1F">
        <w:rPr>
          <w:color w:val="000000" w:themeColor="text1"/>
        </w:rPr>
        <w:t>The system will incorporate larger and more diverse datasets to improve the accuracy of fraud detection and predictive insights. Localized data collection will enhance model reliability within the Pakistani transport context.</w:t>
      </w:r>
    </w:p>
    <w:p w14:paraId="609430E9" w14:textId="77777777" w:rsidR="00122E1F" w:rsidRPr="00122E1F" w:rsidRDefault="00122E1F" w:rsidP="00122E1F">
      <w:pPr>
        <w:pStyle w:val="Heading3"/>
        <w:spacing w:before="120" w:after="120" w:line="360" w:lineRule="auto"/>
        <w:jc w:val="both"/>
        <w:rPr>
          <w:rFonts w:ascii="Times New Roman" w:hAnsi="Times New Roman" w:cs="Times New Roman"/>
          <w:b/>
          <w:i/>
          <w:color w:val="000000" w:themeColor="text1"/>
        </w:rPr>
      </w:pPr>
      <w:bookmarkStart w:id="697" w:name="_Toc228900109"/>
      <w:bookmarkStart w:id="698" w:name="_Toc228900974"/>
      <w:r w:rsidRPr="00122E1F">
        <w:rPr>
          <w:rFonts w:ascii="Times New Roman" w:hAnsi="Times New Roman" w:cs="Times New Roman"/>
          <w:b/>
          <w:i/>
          <w:color w:val="000000" w:themeColor="text1"/>
        </w:rPr>
        <w:t>4. Predictive Delay Analytics</w:t>
      </w:r>
      <w:bookmarkEnd w:id="697"/>
      <w:bookmarkEnd w:id="698"/>
    </w:p>
    <w:p w14:paraId="3025426C" w14:textId="77777777" w:rsidR="00122E1F" w:rsidRPr="00122E1F" w:rsidRDefault="00122E1F" w:rsidP="00122E1F">
      <w:pPr>
        <w:pStyle w:val="NormalWeb"/>
        <w:spacing w:before="120" w:beforeAutospacing="0" w:after="120" w:afterAutospacing="0" w:line="360" w:lineRule="auto"/>
        <w:jc w:val="both"/>
        <w:rPr>
          <w:color w:val="000000" w:themeColor="text1"/>
        </w:rPr>
      </w:pPr>
      <w:r w:rsidRPr="00122E1F">
        <w:rPr>
          <w:color w:val="000000" w:themeColor="text1"/>
        </w:rPr>
        <w:t>Future versions may include predictive analytics to forecast route delays based on historical traffic, weather patterns, and booking trends.</w:t>
      </w:r>
    </w:p>
    <w:p w14:paraId="2071F2AB" w14:textId="77777777" w:rsidR="00122E1F" w:rsidRPr="00122E1F" w:rsidRDefault="00122E1F" w:rsidP="00122E1F">
      <w:pPr>
        <w:pStyle w:val="Heading3"/>
        <w:spacing w:before="120" w:after="120" w:line="360" w:lineRule="auto"/>
        <w:jc w:val="both"/>
        <w:rPr>
          <w:rFonts w:ascii="Times New Roman" w:hAnsi="Times New Roman" w:cs="Times New Roman"/>
          <w:b/>
          <w:i/>
          <w:color w:val="000000" w:themeColor="text1"/>
        </w:rPr>
      </w:pPr>
      <w:bookmarkStart w:id="699" w:name="_Toc228900110"/>
      <w:bookmarkStart w:id="700" w:name="_Toc228900975"/>
      <w:r w:rsidRPr="00122E1F">
        <w:rPr>
          <w:rFonts w:ascii="Times New Roman" w:hAnsi="Times New Roman" w:cs="Times New Roman"/>
          <w:b/>
          <w:i/>
          <w:color w:val="000000" w:themeColor="text1"/>
        </w:rPr>
        <w:t>5. Mobile Application Development</w:t>
      </w:r>
      <w:bookmarkEnd w:id="699"/>
      <w:bookmarkEnd w:id="700"/>
    </w:p>
    <w:p w14:paraId="4E773DE5" w14:textId="77777777" w:rsidR="00122E1F" w:rsidRPr="00122E1F" w:rsidRDefault="00122E1F" w:rsidP="00122E1F">
      <w:pPr>
        <w:pStyle w:val="NormalWeb"/>
        <w:spacing w:before="120" w:beforeAutospacing="0" w:after="120" w:afterAutospacing="0" w:line="360" w:lineRule="auto"/>
        <w:jc w:val="both"/>
        <w:rPr>
          <w:color w:val="000000" w:themeColor="text1"/>
        </w:rPr>
      </w:pPr>
      <w:r w:rsidRPr="00122E1F">
        <w:rPr>
          <w:color w:val="000000" w:themeColor="text1"/>
        </w:rPr>
        <w:t>A dedicated Android and iOS mobile application can improve accessibility, provide push notifications, and increase user adoption.</w:t>
      </w:r>
    </w:p>
    <w:p w14:paraId="4F8E67BC" w14:textId="77777777" w:rsidR="00122E1F" w:rsidRPr="00122E1F" w:rsidRDefault="00122E1F" w:rsidP="00122E1F">
      <w:pPr>
        <w:pStyle w:val="Heading3"/>
        <w:spacing w:before="120" w:after="120" w:line="360" w:lineRule="auto"/>
        <w:jc w:val="both"/>
        <w:rPr>
          <w:rFonts w:ascii="Times New Roman" w:hAnsi="Times New Roman" w:cs="Times New Roman"/>
          <w:b/>
          <w:i/>
          <w:color w:val="000000" w:themeColor="text1"/>
        </w:rPr>
      </w:pPr>
      <w:bookmarkStart w:id="701" w:name="_Toc228900111"/>
      <w:bookmarkStart w:id="702" w:name="_Toc228900976"/>
      <w:r w:rsidRPr="00122E1F">
        <w:rPr>
          <w:rFonts w:ascii="Times New Roman" w:hAnsi="Times New Roman" w:cs="Times New Roman"/>
          <w:b/>
          <w:i/>
          <w:color w:val="000000" w:themeColor="text1"/>
        </w:rPr>
        <w:t>6. Real-Time Notification Enhancement</w:t>
      </w:r>
      <w:bookmarkEnd w:id="701"/>
      <w:bookmarkEnd w:id="702"/>
    </w:p>
    <w:p w14:paraId="252E8691" w14:textId="77777777" w:rsidR="00122E1F" w:rsidRPr="00122E1F" w:rsidRDefault="00122E1F" w:rsidP="00122E1F">
      <w:pPr>
        <w:pStyle w:val="NormalWeb"/>
        <w:spacing w:before="120" w:beforeAutospacing="0" w:after="120" w:afterAutospacing="0" w:line="360" w:lineRule="auto"/>
        <w:jc w:val="both"/>
        <w:rPr>
          <w:color w:val="000000" w:themeColor="text1"/>
        </w:rPr>
      </w:pPr>
      <w:r w:rsidRPr="00122E1F">
        <w:rPr>
          <w:color w:val="000000" w:themeColor="text1"/>
        </w:rPr>
        <w:t>Future improvements may include:</w:t>
      </w:r>
    </w:p>
    <w:p w14:paraId="04ED3867" w14:textId="77777777" w:rsidR="00122E1F" w:rsidRPr="00122E1F" w:rsidRDefault="00122E1F" w:rsidP="00122E1F">
      <w:pPr>
        <w:pStyle w:val="NormalWeb"/>
        <w:numPr>
          <w:ilvl w:val="0"/>
          <w:numId w:val="80"/>
        </w:numPr>
        <w:spacing w:before="120" w:beforeAutospacing="0" w:after="120" w:afterAutospacing="0" w:line="360" w:lineRule="auto"/>
        <w:jc w:val="both"/>
        <w:rPr>
          <w:color w:val="000000" w:themeColor="text1"/>
        </w:rPr>
      </w:pPr>
      <w:r w:rsidRPr="00122E1F">
        <w:rPr>
          <w:color w:val="000000" w:themeColor="text1"/>
        </w:rPr>
        <w:t>Firebase push notifications</w:t>
      </w:r>
    </w:p>
    <w:p w14:paraId="1B998516" w14:textId="77777777" w:rsidR="00122E1F" w:rsidRPr="00122E1F" w:rsidRDefault="00122E1F" w:rsidP="00122E1F">
      <w:pPr>
        <w:pStyle w:val="NormalWeb"/>
        <w:numPr>
          <w:ilvl w:val="0"/>
          <w:numId w:val="80"/>
        </w:numPr>
        <w:spacing w:before="120" w:beforeAutospacing="0" w:after="120" w:afterAutospacing="0" w:line="360" w:lineRule="auto"/>
        <w:jc w:val="both"/>
        <w:rPr>
          <w:color w:val="000000" w:themeColor="text1"/>
        </w:rPr>
      </w:pPr>
      <w:r w:rsidRPr="00122E1F">
        <w:rPr>
          <w:color w:val="000000" w:themeColor="text1"/>
        </w:rPr>
        <w:t>SMS-based critical alerts</w:t>
      </w:r>
    </w:p>
    <w:p w14:paraId="0F7925BA" w14:textId="15A372A8" w:rsidR="00D618E5" w:rsidRPr="004338BF" w:rsidRDefault="00122E1F" w:rsidP="004338BF">
      <w:pPr>
        <w:pStyle w:val="NormalWeb"/>
        <w:numPr>
          <w:ilvl w:val="0"/>
          <w:numId w:val="80"/>
        </w:numPr>
        <w:spacing w:before="120" w:beforeAutospacing="0" w:after="120" w:afterAutospacing="0" w:line="360" w:lineRule="auto"/>
        <w:jc w:val="both"/>
        <w:rPr>
          <w:color w:val="000000" w:themeColor="text1"/>
        </w:rPr>
      </w:pPr>
      <w:r w:rsidRPr="00122E1F">
        <w:rPr>
          <w:color w:val="000000" w:themeColor="text1"/>
        </w:rPr>
        <w:t>WebSocket-based live system updates</w:t>
      </w:r>
      <w:bookmarkEnd w:id="327"/>
      <w:r w:rsidR="004338BF">
        <w:rPr>
          <w:color w:val="000000" w:themeColor="text1"/>
        </w:rPr>
        <w:t>.</w:t>
      </w:r>
    </w:p>
    <w:sectPr w:rsidR="00D618E5" w:rsidRPr="004338BF" w:rsidSect="00E31013">
      <w:type w:val="continuous"/>
      <w:pgSz w:w="12240" w:h="15840"/>
      <w:pgMar w:top="1440" w:right="1440" w:bottom="1440" w:left="1440" w:header="720" w:footer="720" w:gutter="432"/>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B842F" w14:textId="77777777" w:rsidR="001A6B43" w:rsidRDefault="001A6B43" w:rsidP="00E31013">
      <w:r>
        <w:separator/>
      </w:r>
    </w:p>
  </w:endnote>
  <w:endnote w:type="continuationSeparator" w:id="0">
    <w:p w14:paraId="3D6A43EB" w14:textId="77777777" w:rsidR="001A6B43" w:rsidRDefault="001A6B43" w:rsidP="00E31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379977"/>
      <w:docPartObj>
        <w:docPartGallery w:val="Page Numbers (Bottom of Page)"/>
        <w:docPartUnique/>
      </w:docPartObj>
    </w:sdtPr>
    <w:sdtContent>
      <w:p w14:paraId="48DEFA4F" w14:textId="77777777" w:rsidR="003E0FE8" w:rsidRDefault="003E0FE8" w:rsidP="00C230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D15DB">
          <w:rPr>
            <w:rStyle w:val="PageNumber"/>
            <w:noProof/>
          </w:rPr>
          <w:t>IX</w:t>
        </w:r>
        <w:r>
          <w:rPr>
            <w:rStyle w:val="PageNumber"/>
          </w:rPr>
          <w:fldChar w:fldCharType="end"/>
        </w:r>
      </w:p>
    </w:sdtContent>
  </w:sdt>
  <w:p w14:paraId="2D358024" w14:textId="77777777" w:rsidR="003E0FE8" w:rsidRDefault="003E0F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0973028"/>
      <w:docPartObj>
        <w:docPartGallery w:val="Page Numbers (Bottom of Page)"/>
        <w:docPartUnique/>
      </w:docPartObj>
    </w:sdtPr>
    <w:sdtContent>
      <w:p w14:paraId="2460B0BA" w14:textId="77777777" w:rsidR="003E0FE8" w:rsidRDefault="003E0FE8" w:rsidP="00C230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D15DB">
          <w:rPr>
            <w:rStyle w:val="PageNumber"/>
            <w:noProof/>
          </w:rPr>
          <w:t>12</w:t>
        </w:r>
        <w:r>
          <w:rPr>
            <w:rStyle w:val="PageNumber"/>
          </w:rPr>
          <w:fldChar w:fldCharType="end"/>
        </w:r>
      </w:p>
    </w:sdtContent>
  </w:sdt>
  <w:p w14:paraId="2C6891E2" w14:textId="77777777" w:rsidR="003E0FE8" w:rsidRDefault="003E0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74C2A" w14:textId="77777777" w:rsidR="001A6B43" w:rsidRDefault="001A6B43" w:rsidP="00E31013">
      <w:r>
        <w:separator/>
      </w:r>
    </w:p>
  </w:footnote>
  <w:footnote w:type="continuationSeparator" w:id="0">
    <w:p w14:paraId="209E854B" w14:textId="77777777" w:rsidR="001A6B43" w:rsidRDefault="001A6B43" w:rsidP="00E310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E"/>
    <w:multiLevelType w:val="multilevel"/>
    <w:tmpl w:val="000000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16"/>
    <w:multiLevelType w:val="multilevel"/>
    <w:tmpl w:val="00000016"/>
    <w:lvl w:ilvl="0">
      <w:start w:val="1"/>
      <w:numFmt w:val="bullet"/>
      <w:lvlText w:val=""/>
      <w:lvlJc w:val="left"/>
      <w:pPr>
        <w:tabs>
          <w:tab w:val="left" w:pos="5670"/>
        </w:tabs>
        <w:ind w:left="5670" w:hanging="360"/>
      </w:pPr>
      <w:rPr>
        <w:rFonts w:ascii="Symbol" w:hAnsi="Symbol" w:hint="default"/>
        <w:sz w:val="20"/>
      </w:rPr>
    </w:lvl>
    <w:lvl w:ilvl="1">
      <w:start w:val="1"/>
      <w:numFmt w:val="bullet"/>
      <w:lvlText w:val="o"/>
      <w:lvlJc w:val="left"/>
      <w:pPr>
        <w:tabs>
          <w:tab w:val="left" w:pos="6390"/>
        </w:tabs>
        <w:ind w:left="6390" w:hanging="360"/>
      </w:pPr>
      <w:rPr>
        <w:rFonts w:ascii="Courier New" w:hAnsi="Courier New" w:hint="default"/>
        <w:sz w:val="20"/>
      </w:rPr>
    </w:lvl>
    <w:lvl w:ilvl="2">
      <w:start w:val="1"/>
      <w:numFmt w:val="bullet"/>
      <w:lvlText w:val=""/>
      <w:lvlJc w:val="left"/>
      <w:pPr>
        <w:tabs>
          <w:tab w:val="left" w:pos="7110"/>
        </w:tabs>
        <w:ind w:left="7110" w:hanging="360"/>
      </w:pPr>
      <w:rPr>
        <w:rFonts w:ascii="Wingdings" w:hAnsi="Wingdings" w:hint="default"/>
        <w:sz w:val="20"/>
      </w:rPr>
    </w:lvl>
    <w:lvl w:ilvl="3">
      <w:start w:val="1"/>
      <w:numFmt w:val="bullet"/>
      <w:lvlText w:val=""/>
      <w:lvlJc w:val="left"/>
      <w:pPr>
        <w:tabs>
          <w:tab w:val="left" w:pos="7830"/>
        </w:tabs>
        <w:ind w:left="7830" w:hanging="360"/>
      </w:pPr>
      <w:rPr>
        <w:rFonts w:ascii="Wingdings" w:hAnsi="Wingdings" w:hint="default"/>
        <w:sz w:val="20"/>
      </w:rPr>
    </w:lvl>
    <w:lvl w:ilvl="4">
      <w:start w:val="1"/>
      <w:numFmt w:val="bullet"/>
      <w:lvlText w:val=""/>
      <w:lvlJc w:val="left"/>
      <w:pPr>
        <w:tabs>
          <w:tab w:val="left" w:pos="8550"/>
        </w:tabs>
        <w:ind w:left="8550" w:hanging="360"/>
      </w:pPr>
      <w:rPr>
        <w:rFonts w:ascii="Wingdings" w:hAnsi="Wingdings" w:hint="default"/>
        <w:sz w:val="20"/>
      </w:rPr>
    </w:lvl>
    <w:lvl w:ilvl="5">
      <w:start w:val="1"/>
      <w:numFmt w:val="bullet"/>
      <w:lvlText w:val=""/>
      <w:lvlJc w:val="left"/>
      <w:pPr>
        <w:tabs>
          <w:tab w:val="left" w:pos="9270"/>
        </w:tabs>
        <w:ind w:left="9270" w:hanging="360"/>
      </w:pPr>
      <w:rPr>
        <w:rFonts w:ascii="Wingdings" w:hAnsi="Wingdings" w:hint="default"/>
        <w:sz w:val="20"/>
      </w:rPr>
    </w:lvl>
    <w:lvl w:ilvl="6">
      <w:start w:val="1"/>
      <w:numFmt w:val="bullet"/>
      <w:lvlText w:val=""/>
      <w:lvlJc w:val="left"/>
      <w:pPr>
        <w:tabs>
          <w:tab w:val="left" w:pos="9990"/>
        </w:tabs>
        <w:ind w:left="9990" w:hanging="360"/>
      </w:pPr>
      <w:rPr>
        <w:rFonts w:ascii="Wingdings" w:hAnsi="Wingdings" w:hint="default"/>
        <w:sz w:val="20"/>
      </w:rPr>
    </w:lvl>
    <w:lvl w:ilvl="7">
      <w:start w:val="1"/>
      <w:numFmt w:val="bullet"/>
      <w:lvlText w:val=""/>
      <w:lvlJc w:val="left"/>
      <w:pPr>
        <w:tabs>
          <w:tab w:val="left" w:pos="10710"/>
        </w:tabs>
        <w:ind w:left="10710" w:hanging="360"/>
      </w:pPr>
      <w:rPr>
        <w:rFonts w:ascii="Wingdings" w:hAnsi="Wingdings" w:hint="default"/>
        <w:sz w:val="20"/>
      </w:rPr>
    </w:lvl>
    <w:lvl w:ilvl="8">
      <w:start w:val="1"/>
      <w:numFmt w:val="bullet"/>
      <w:lvlText w:val=""/>
      <w:lvlJc w:val="left"/>
      <w:pPr>
        <w:tabs>
          <w:tab w:val="left" w:pos="11430"/>
        </w:tabs>
        <w:ind w:left="11430" w:hanging="360"/>
      </w:pPr>
      <w:rPr>
        <w:rFonts w:ascii="Wingdings" w:hAnsi="Wingdings" w:hint="default"/>
        <w:sz w:val="20"/>
      </w:rPr>
    </w:lvl>
  </w:abstractNum>
  <w:abstractNum w:abstractNumId="3" w15:restartNumberingAfterBreak="0">
    <w:nsid w:val="00000017"/>
    <w:multiLevelType w:val="multilevel"/>
    <w:tmpl w:val="0000001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000001A"/>
    <w:multiLevelType w:val="multilevel"/>
    <w:tmpl w:val="000000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31"/>
    <w:multiLevelType w:val="multilevel"/>
    <w:tmpl w:val="0000003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2244734"/>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34B90"/>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1C1FD8"/>
    <w:multiLevelType w:val="multilevel"/>
    <w:tmpl w:val="9A0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5412E"/>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2465DB"/>
    <w:multiLevelType w:val="multilevel"/>
    <w:tmpl w:val="A7DA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C0DE7"/>
    <w:multiLevelType w:val="multilevel"/>
    <w:tmpl w:val="034E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F2502"/>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3B328E"/>
    <w:multiLevelType w:val="multilevel"/>
    <w:tmpl w:val="809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20730"/>
    <w:multiLevelType w:val="multilevel"/>
    <w:tmpl w:val="F4F6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3127B"/>
    <w:multiLevelType w:val="hybridMultilevel"/>
    <w:tmpl w:val="5CDCE2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DC616F"/>
    <w:multiLevelType w:val="multilevel"/>
    <w:tmpl w:val="3FDE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D303F"/>
    <w:multiLevelType w:val="multilevel"/>
    <w:tmpl w:val="3622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9329BB"/>
    <w:multiLevelType w:val="multilevel"/>
    <w:tmpl w:val="4D1C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9358B"/>
    <w:multiLevelType w:val="multilevel"/>
    <w:tmpl w:val="9CA60236"/>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5F4619C"/>
    <w:multiLevelType w:val="multilevel"/>
    <w:tmpl w:val="E6E6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911F8"/>
    <w:multiLevelType w:val="hybridMultilevel"/>
    <w:tmpl w:val="278EFAC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87B592F"/>
    <w:multiLevelType w:val="multilevel"/>
    <w:tmpl w:val="400213AA"/>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A2075D8"/>
    <w:multiLevelType w:val="hybridMultilevel"/>
    <w:tmpl w:val="58E0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AD31C2"/>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FC7C78"/>
    <w:multiLevelType w:val="multilevel"/>
    <w:tmpl w:val="C8C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761E57"/>
    <w:multiLevelType w:val="multilevel"/>
    <w:tmpl w:val="2C98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CC1098"/>
    <w:multiLevelType w:val="multilevel"/>
    <w:tmpl w:val="9704E704"/>
    <w:lvl w:ilvl="0">
      <w:start w:val="1"/>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1FF23E4A"/>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350FB4"/>
    <w:multiLevelType w:val="multilevel"/>
    <w:tmpl w:val="5166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AA04B8"/>
    <w:multiLevelType w:val="multilevel"/>
    <w:tmpl w:val="588E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B21D8F"/>
    <w:multiLevelType w:val="hybridMultilevel"/>
    <w:tmpl w:val="40569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8185FCA"/>
    <w:multiLevelType w:val="multilevel"/>
    <w:tmpl w:val="3E88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700D62"/>
    <w:multiLevelType w:val="multilevel"/>
    <w:tmpl w:val="41AA6D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65FDD"/>
    <w:multiLevelType w:val="multilevel"/>
    <w:tmpl w:val="F82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042F77"/>
    <w:multiLevelType w:val="multilevel"/>
    <w:tmpl w:val="6A24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A02010"/>
    <w:multiLevelType w:val="multilevel"/>
    <w:tmpl w:val="7BC4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A8320D"/>
    <w:multiLevelType w:val="multilevel"/>
    <w:tmpl w:val="C996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007430"/>
    <w:multiLevelType w:val="multilevel"/>
    <w:tmpl w:val="35DA3586"/>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E425640"/>
    <w:multiLevelType w:val="multilevel"/>
    <w:tmpl w:val="1D00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EE2705"/>
    <w:multiLevelType w:val="multilevel"/>
    <w:tmpl w:val="4484073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2F773CB"/>
    <w:multiLevelType w:val="hybridMultilevel"/>
    <w:tmpl w:val="178E1CF4"/>
    <w:lvl w:ilvl="0" w:tplc="08090001">
      <w:start w:val="1"/>
      <w:numFmt w:val="bullet"/>
      <w:lvlText w:val=""/>
      <w:lvlJc w:val="left"/>
      <w:pPr>
        <w:ind w:left="1174" w:hanging="360"/>
      </w:pPr>
      <w:rPr>
        <w:rFonts w:ascii="Symbol" w:hAnsi="Symbol"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42" w15:restartNumberingAfterBreak="0">
    <w:nsid w:val="333F3A01"/>
    <w:multiLevelType w:val="multilevel"/>
    <w:tmpl w:val="040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3A790D"/>
    <w:multiLevelType w:val="multilevel"/>
    <w:tmpl w:val="5BEA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573B51"/>
    <w:multiLevelType w:val="multilevel"/>
    <w:tmpl w:val="AA2A94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37812013"/>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666EB8"/>
    <w:multiLevelType w:val="multilevel"/>
    <w:tmpl w:val="A476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9D21D4"/>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B65D41"/>
    <w:multiLevelType w:val="multilevel"/>
    <w:tmpl w:val="9FF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4E5B94"/>
    <w:multiLevelType w:val="multilevel"/>
    <w:tmpl w:val="2B4A0C82"/>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0664964"/>
    <w:multiLevelType w:val="multilevel"/>
    <w:tmpl w:val="9690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676115"/>
    <w:multiLevelType w:val="multilevel"/>
    <w:tmpl w:val="6C40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6C2C6C"/>
    <w:multiLevelType w:val="multilevel"/>
    <w:tmpl w:val="C56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7C761F"/>
    <w:multiLevelType w:val="multilevel"/>
    <w:tmpl w:val="C3C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446B1F"/>
    <w:multiLevelType w:val="multilevel"/>
    <w:tmpl w:val="81F0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997B5D"/>
    <w:multiLevelType w:val="multilevel"/>
    <w:tmpl w:val="EAF8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0F352D"/>
    <w:multiLevelType w:val="multilevel"/>
    <w:tmpl w:val="716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0A1F6C"/>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D05D78"/>
    <w:multiLevelType w:val="multilevel"/>
    <w:tmpl w:val="1BCC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FD26BF"/>
    <w:multiLevelType w:val="multilevel"/>
    <w:tmpl w:val="327C2BC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47636053"/>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961874"/>
    <w:multiLevelType w:val="multilevel"/>
    <w:tmpl w:val="7A84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F92A8C"/>
    <w:multiLevelType w:val="multilevel"/>
    <w:tmpl w:val="FD8ED6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4958764C"/>
    <w:multiLevelType w:val="multilevel"/>
    <w:tmpl w:val="214A700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49737203"/>
    <w:multiLevelType w:val="hybridMultilevel"/>
    <w:tmpl w:val="777EAA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9DC4F09"/>
    <w:multiLevelType w:val="multilevel"/>
    <w:tmpl w:val="B9C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D50319"/>
    <w:multiLevelType w:val="multilevel"/>
    <w:tmpl w:val="FAD2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134563"/>
    <w:multiLevelType w:val="multilevel"/>
    <w:tmpl w:val="374E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4C5B54"/>
    <w:multiLevelType w:val="multilevel"/>
    <w:tmpl w:val="CF2E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C5278B"/>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9F422E"/>
    <w:multiLevelType w:val="hybridMultilevel"/>
    <w:tmpl w:val="68C4AB7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3DAEC4AC">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5527F3E"/>
    <w:multiLevelType w:val="multilevel"/>
    <w:tmpl w:val="A5B4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7C245A"/>
    <w:multiLevelType w:val="multilevel"/>
    <w:tmpl w:val="976CB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8051F8"/>
    <w:multiLevelType w:val="multilevel"/>
    <w:tmpl w:val="DD26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78756F"/>
    <w:multiLevelType w:val="multilevel"/>
    <w:tmpl w:val="C810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B20BF2"/>
    <w:multiLevelType w:val="multilevel"/>
    <w:tmpl w:val="DFB6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242488"/>
    <w:multiLevelType w:val="multilevel"/>
    <w:tmpl w:val="8026B36E"/>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7" w15:restartNumberingAfterBreak="0">
    <w:nsid w:val="6339538D"/>
    <w:multiLevelType w:val="multilevel"/>
    <w:tmpl w:val="3DC8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6928C6"/>
    <w:multiLevelType w:val="multilevel"/>
    <w:tmpl w:val="BAB6845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6A7C68E9"/>
    <w:multiLevelType w:val="multilevel"/>
    <w:tmpl w:val="195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8E55A9"/>
    <w:multiLevelType w:val="multilevel"/>
    <w:tmpl w:val="0CBAA34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71146087"/>
    <w:multiLevelType w:val="multilevel"/>
    <w:tmpl w:val="B8948612"/>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74A23774"/>
    <w:multiLevelType w:val="hybridMultilevel"/>
    <w:tmpl w:val="3222BE52"/>
    <w:lvl w:ilvl="0" w:tplc="08090001">
      <w:numFmt w:val="bullet"/>
      <w:lvlText w:val=""/>
      <w:lvlJc w:val="left"/>
      <w:pPr>
        <w:ind w:left="502" w:hanging="360"/>
      </w:pPr>
      <w:rPr>
        <w:rFonts w:ascii="Symbol" w:eastAsia="Times New Roman" w:hAnsi="Symbol" w:cs="Times New Roman"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83" w15:restartNumberingAfterBreak="0">
    <w:nsid w:val="77BE0DE4"/>
    <w:multiLevelType w:val="multilevel"/>
    <w:tmpl w:val="1E32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3C66E1"/>
    <w:multiLevelType w:val="hybridMultilevel"/>
    <w:tmpl w:val="8AC649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E927909"/>
    <w:multiLevelType w:val="hybridMultilevel"/>
    <w:tmpl w:val="36305DAE"/>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EC072E7"/>
    <w:multiLevelType w:val="hybridMultilevel"/>
    <w:tmpl w:val="B51C6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EEB4932"/>
    <w:multiLevelType w:val="multilevel"/>
    <w:tmpl w:val="9826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03315">
    <w:abstractNumId w:val="62"/>
  </w:num>
  <w:num w:numId="2" w16cid:durableId="146218635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5476048">
    <w:abstractNumId w:val="7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4383282">
    <w:abstractNumId w:val="63"/>
  </w:num>
  <w:num w:numId="5" w16cid:durableId="71775859">
    <w:abstractNumId w:val="84"/>
  </w:num>
  <w:num w:numId="6" w16cid:durableId="964048482">
    <w:abstractNumId w:val="80"/>
  </w:num>
  <w:num w:numId="7" w16cid:durableId="1030304387">
    <w:abstractNumId w:val="40"/>
  </w:num>
  <w:num w:numId="8" w16cid:durableId="1207644039">
    <w:abstractNumId w:val="22"/>
  </w:num>
  <w:num w:numId="9" w16cid:durableId="2099515332">
    <w:abstractNumId w:val="49"/>
  </w:num>
  <w:num w:numId="10" w16cid:durableId="1295722514">
    <w:abstractNumId w:val="19"/>
  </w:num>
  <w:num w:numId="11" w16cid:durableId="728386804">
    <w:abstractNumId w:val="38"/>
  </w:num>
  <w:num w:numId="12" w16cid:durableId="1077825625">
    <w:abstractNumId w:val="81"/>
  </w:num>
  <w:num w:numId="13" w16cid:durableId="255795397">
    <w:abstractNumId w:val="78"/>
  </w:num>
  <w:num w:numId="14" w16cid:durableId="1001740287">
    <w:abstractNumId w:val="59"/>
  </w:num>
  <w:num w:numId="15" w16cid:durableId="1617983106">
    <w:abstractNumId w:val="44"/>
  </w:num>
  <w:num w:numId="16" w16cid:durableId="587420433">
    <w:abstractNumId w:val="0"/>
  </w:num>
  <w:num w:numId="17" w16cid:durableId="915827225">
    <w:abstractNumId w:val="86"/>
  </w:num>
  <w:num w:numId="18" w16cid:durableId="1283807351">
    <w:abstractNumId w:val="3"/>
  </w:num>
  <w:num w:numId="19" w16cid:durableId="1354498253">
    <w:abstractNumId w:val="2"/>
  </w:num>
  <w:num w:numId="20" w16cid:durableId="1185246976">
    <w:abstractNumId w:val="1"/>
  </w:num>
  <w:num w:numId="21" w16cid:durableId="152838161">
    <w:abstractNumId w:val="5"/>
  </w:num>
  <w:num w:numId="22" w16cid:durableId="521935407">
    <w:abstractNumId w:val="33"/>
  </w:num>
  <w:num w:numId="23" w16cid:durableId="650869731">
    <w:abstractNumId w:val="4"/>
  </w:num>
  <w:num w:numId="24" w16cid:durableId="2038117758">
    <w:abstractNumId w:val="7"/>
  </w:num>
  <w:num w:numId="25" w16cid:durableId="683629286">
    <w:abstractNumId w:val="35"/>
  </w:num>
  <w:num w:numId="26" w16cid:durableId="556553403">
    <w:abstractNumId w:val="17"/>
  </w:num>
  <w:num w:numId="27" w16cid:durableId="563031262">
    <w:abstractNumId w:val="30"/>
  </w:num>
  <w:num w:numId="28" w16cid:durableId="1023239695">
    <w:abstractNumId w:val="37"/>
  </w:num>
  <w:num w:numId="29" w16cid:durableId="707219640">
    <w:abstractNumId w:val="57"/>
  </w:num>
  <w:num w:numId="30" w16cid:durableId="472331311">
    <w:abstractNumId w:val="24"/>
  </w:num>
  <w:num w:numId="31" w16cid:durableId="1300191070">
    <w:abstractNumId w:val="12"/>
  </w:num>
  <w:num w:numId="32" w16cid:durableId="561215181">
    <w:abstractNumId w:val="6"/>
  </w:num>
  <w:num w:numId="33" w16cid:durableId="5444433">
    <w:abstractNumId w:val="60"/>
  </w:num>
  <w:num w:numId="34" w16cid:durableId="967711084">
    <w:abstractNumId w:val="28"/>
  </w:num>
  <w:num w:numId="35" w16cid:durableId="1711761829">
    <w:abstractNumId w:val="69"/>
  </w:num>
  <w:num w:numId="36" w16cid:durableId="713849378">
    <w:abstractNumId w:val="47"/>
  </w:num>
  <w:num w:numId="37" w16cid:durableId="1190534060">
    <w:abstractNumId w:val="9"/>
  </w:num>
  <w:num w:numId="38" w16cid:durableId="2143842345">
    <w:abstractNumId w:val="45"/>
  </w:num>
  <w:num w:numId="39" w16cid:durableId="865286694">
    <w:abstractNumId w:val="61"/>
  </w:num>
  <w:num w:numId="40" w16cid:durableId="1937981945">
    <w:abstractNumId w:val="50"/>
  </w:num>
  <w:num w:numId="41" w16cid:durableId="2094931118">
    <w:abstractNumId w:val="68"/>
  </w:num>
  <w:num w:numId="42" w16cid:durableId="1768379589">
    <w:abstractNumId w:val="53"/>
  </w:num>
  <w:num w:numId="43" w16cid:durableId="918290497">
    <w:abstractNumId w:val="66"/>
  </w:num>
  <w:num w:numId="44" w16cid:durableId="2014067473">
    <w:abstractNumId w:val="56"/>
  </w:num>
  <w:num w:numId="45" w16cid:durableId="1096560449">
    <w:abstractNumId w:val="43"/>
  </w:num>
  <w:num w:numId="46" w16cid:durableId="1770391627">
    <w:abstractNumId w:val="11"/>
  </w:num>
  <w:num w:numId="47" w16cid:durableId="1880505093">
    <w:abstractNumId w:val="13"/>
  </w:num>
  <w:num w:numId="48" w16cid:durableId="253510958">
    <w:abstractNumId w:val="54"/>
  </w:num>
  <w:num w:numId="49" w16cid:durableId="1778790954">
    <w:abstractNumId w:val="67"/>
  </w:num>
  <w:num w:numId="50" w16cid:durableId="1464735784">
    <w:abstractNumId w:val="29"/>
  </w:num>
  <w:num w:numId="51" w16cid:durableId="599796433">
    <w:abstractNumId w:val="36"/>
  </w:num>
  <w:num w:numId="52" w16cid:durableId="632371252">
    <w:abstractNumId w:val="42"/>
  </w:num>
  <w:num w:numId="53" w16cid:durableId="2021539057">
    <w:abstractNumId w:val="32"/>
  </w:num>
  <w:num w:numId="54" w16cid:durableId="2091075421">
    <w:abstractNumId w:val="87"/>
  </w:num>
  <w:num w:numId="55" w16cid:durableId="67772219">
    <w:abstractNumId w:val="71"/>
  </w:num>
  <w:num w:numId="56" w16cid:durableId="660548559">
    <w:abstractNumId w:val="83"/>
  </w:num>
  <w:num w:numId="57" w16cid:durableId="806975463">
    <w:abstractNumId w:val="10"/>
  </w:num>
  <w:num w:numId="58" w16cid:durableId="1868829979">
    <w:abstractNumId w:val="25"/>
  </w:num>
  <w:num w:numId="59" w16cid:durableId="717627410">
    <w:abstractNumId w:val="73"/>
  </w:num>
  <w:num w:numId="60" w16cid:durableId="1398626929">
    <w:abstractNumId w:val="74"/>
  </w:num>
  <w:num w:numId="61" w16cid:durableId="1672679605">
    <w:abstractNumId w:val="77"/>
  </w:num>
  <w:num w:numId="62" w16cid:durableId="1479834824">
    <w:abstractNumId w:val="51"/>
  </w:num>
  <w:num w:numId="63" w16cid:durableId="48920609">
    <w:abstractNumId w:val="65"/>
  </w:num>
  <w:num w:numId="64" w16cid:durableId="1200240331">
    <w:abstractNumId w:val="75"/>
  </w:num>
  <w:num w:numId="65" w16cid:durableId="1874615000">
    <w:abstractNumId w:val="48"/>
  </w:num>
  <w:num w:numId="66" w16cid:durableId="1920358167">
    <w:abstractNumId w:val="55"/>
  </w:num>
  <w:num w:numId="67" w16cid:durableId="1662852469">
    <w:abstractNumId w:val="26"/>
  </w:num>
  <w:num w:numId="68" w16cid:durableId="899174943">
    <w:abstractNumId w:val="58"/>
  </w:num>
  <w:num w:numId="69" w16cid:durableId="14638">
    <w:abstractNumId w:val="52"/>
  </w:num>
  <w:num w:numId="70" w16cid:durableId="1050962304">
    <w:abstractNumId w:val="14"/>
  </w:num>
  <w:num w:numId="71" w16cid:durableId="970402978">
    <w:abstractNumId w:val="18"/>
  </w:num>
  <w:num w:numId="72" w16cid:durableId="1713116708">
    <w:abstractNumId w:val="79"/>
  </w:num>
  <w:num w:numId="73" w16cid:durableId="1774083709">
    <w:abstractNumId w:val="20"/>
  </w:num>
  <w:num w:numId="74" w16cid:durableId="2096897192">
    <w:abstractNumId w:val="46"/>
  </w:num>
  <w:num w:numId="75" w16cid:durableId="693925974">
    <w:abstractNumId w:val="72"/>
  </w:num>
  <w:num w:numId="76" w16cid:durableId="2047948436">
    <w:abstractNumId w:val="34"/>
  </w:num>
  <w:num w:numId="77" w16cid:durableId="1805809705">
    <w:abstractNumId w:val="8"/>
  </w:num>
  <w:num w:numId="78" w16cid:durableId="1619294036">
    <w:abstractNumId w:val="23"/>
  </w:num>
  <w:num w:numId="79" w16cid:durableId="1172916585">
    <w:abstractNumId w:val="16"/>
  </w:num>
  <w:num w:numId="80" w16cid:durableId="232009715">
    <w:abstractNumId w:val="39"/>
  </w:num>
  <w:num w:numId="81" w16cid:durableId="824318050">
    <w:abstractNumId w:val="82"/>
  </w:num>
  <w:num w:numId="82" w16cid:durableId="814687255">
    <w:abstractNumId w:val="41"/>
  </w:num>
  <w:num w:numId="83" w16cid:durableId="1532105058">
    <w:abstractNumId w:val="31"/>
  </w:num>
  <w:num w:numId="84" w16cid:durableId="1215043413">
    <w:abstractNumId w:val="64"/>
  </w:num>
  <w:num w:numId="85" w16cid:durableId="1867209186">
    <w:abstractNumId w:val="15"/>
  </w:num>
  <w:num w:numId="86" w16cid:durableId="684401601">
    <w:abstractNumId w:val="85"/>
  </w:num>
  <w:num w:numId="87" w16cid:durableId="1081440055">
    <w:abstractNumId w:val="21"/>
  </w:num>
  <w:num w:numId="88" w16cid:durableId="225530843">
    <w:abstractNumId w:val="70"/>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1AF"/>
    <w:rsid w:val="00000E52"/>
    <w:rsid w:val="000071CC"/>
    <w:rsid w:val="000077E6"/>
    <w:rsid w:val="0001062B"/>
    <w:rsid w:val="00017D69"/>
    <w:rsid w:val="00020E18"/>
    <w:rsid w:val="00043399"/>
    <w:rsid w:val="000511B5"/>
    <w:rsid w:val="00052829"/>
    <w:rsid w:val="00056E6F"/>
    <w:rsid w:val="00057699"/>
    <w:rsid w:val="00066B7B"/>
    <w:rsid w:val="00072E36"/>
    <w:rsid w:val="0007685C"/>
    <w:rsid w:val="00081DBB"/>
    <w:rsid w:val="00083E0F"/>
    <w:rsid w:val="000860ED"/>
    <w:rsid w:val="000A73FA"/>
    <w:rsid w:val="000B4B0E"/>
    <w:rsid w:val="000C4A61"/>
    <w:rsid w:val="000D15DB"/>
    <w:rsid w:val="000D1878"/>
    <w:rsid w:val="000D193C"/>
    <w:rsid w:val="000D2C8D"/>
    <w:rsid w:val="000D451E"/>
    <w:rsid w:val="000D72A0"/>
    <w:rsid w:val="000E03BA"/>
    <w:rsid w:val="000E05F3"/>
    <w:rsid w:val="000E250B"/>
    <w:rsid w:val="000E72A4"/>
    <w:rsid w:val="00101EEF"/>
    <w:rsid w:val="0010564C"/>
    <w:rsid w:val="00122E1F"/>
    <w:rsid w:val="00134C7B"/>
    <w:rsid w:val="00142380"/>
    <w:rsid w:val="001529E0"/>
    <w:rsid w:val="001530B4"/>
    <w:rsid w:val="0015702E"/>
    <w:rsid w:val="001606FA"/>
    <w:rsid w:val="001648B7"/>
    <w:rsid w:val="00167465"/>
    <w:rsid w:val="00173341"/>
    <w:rsid w:val="00174657"/>
    <w:rsid w:val="00175351"/>
    <w:rsid w:val="00177421"/>
    <w:rsid w:val="00180DFE"/>
    <w:rsid w:val="00185962"/>
    <w:rsid w:val="00185E56"/>
    <w:rsid w:val="001937A4"/>
    <w:rsid w:val="001A6B43"/>
    <w:rsid w:val="001B0B4A"/>
    <w:rsid w:val="001B0F35"/>
    <w:rsid w:val="001B7CB3"/>
    <w:rsid w:val="001C2CF3"/>
    <w:rsid w:val="001C5DA6"/>
    <w:rsid w:val="001D2FA3"/>
    <w:rsid w:val="001D50B7"/>
    <w:rsid w:val="001E114A"/>
    <w:rsid w:val="001E3312"/>
    <w:rsid w:val="001F1FDA"/>
    <w:rsid w:val="001F3C0D"/>
    <w:rsid w:val="002037E9"/>
    <w:rsid w:val="00203E82"/>
    <w:rsid w:val="002047E9"/>
    <w:rsid w:val="00212902"/>
    <w:rsid w:val="00220638"/>
    <w:rsid w:val="00227481"/>
    <w:rsid w:val="00233967"/>
    <w:rsid w:val="00241094"/>
    <w:rsid w:val="0024179D"/>
    <w:rsid w:val="00241933"/>
    <w:rsid w:val="0024532C"/>
    <w:rsid w:val="00251D16"/>
    <w:rsid w:val="0025434E"/>
    <w:rsid w:val="00256F4F"/>
    <w:rsid w:val="002575C6"/>
    <w:rsid w:val="00267626"/>
    <w:rsid w:val="00270396"/>
    <w:rsid w:val="0027053A"/>
    <w:rsid w:val="00271471"/>
    <w:rsid w:val="00273C12"/>
    <w:rsid w:val="0028119C"/>
    <w:rsid w:val="00284D7A"/>
    <w:rsid w:val="00286506"/>
    <w:rsid w:val="002955D2"/>
    <w:rsid w:val="002957AF"/>
    <w:rsid w:val="002968A3"/>
    <w:rsid w:val="002A614B"/>
    <w:rsid w:val="002A7F33"/>
    <w:rsid w:val="002B0F39"/>
    <w:rsid w:val="002B3723"/>
    <w:rsid w:val="002B44D5"/>
    <w:rsid w:val="002B5330"/>
    <w:rsid w:val="002B7120"/>
    <w:rsid w:val="002B7FF3"/>
    <w:rsid w:val="002C2DEA"/>
    <w:rsid w:val="002C559A"/>
    <w:rsid w:val="002C57A7"/>
    <w:rsid w:val="002D56D4"/>
    <w:rsid w:val="002E2EE5"/>
    <w:rsid w:val="002E36E7"/>
    <w:rsid w:val="002F0BCB"/>
    <w:rsid w:val="003010DB"/>
    <w:rsid w:val="00301A50"/>
    <w:rsid w:val="003055BE"/>
    <w:rsid w:val="0030606A"/>
    <w:rsid w:val="003064DC"/>
    <w:rsid w:val="00307CA7"/>
    <w:rsid w:val="0031077B"/>
    <w:rsid w:val="0031107D"/>
    <w:rsid w:val="00315A87"/>
    <w:rsid w:val="003217C0"/>
    <w:rsid w:val="0032503A"/>
    <w:rsid w:val="00330594"/>
    <w:rsid w:val="0033582B"/>
    <w:rsid w:val="003376E8"/>
    <w:rsid w:val="003414AA"/>
    <w:rsid w:val="00345404"/>
    <w:rsid w:val="00352173"/>
    <w:rsid w:val="00354FB5"/>
    <w:rsid w:val="00356143"/>
    <w:rsid w:val="00360A38"/>
    <w:rsid w:val="00363743"/>
    <w:rsid w:val="0036671A"/>
    <w:rsid w:val="0037004E"/>
    <w:rsid w:val="00371DF9"/>
    <w:rsid w:val="00373761"/>
    <w:rsid w:val="003739EA"/>
    <w:rsid w:val="00380E37"/>
    <w:rsid w:val="00381C03"/>
    <w:rsid w:val="00386383"/>
    <w:rsid w:val="003904AB"/>
    <w:rsid w:val="00394700"/>
    <w:rsid w:val="00396EE8"/>
    <w:rsid w:val="003A2855"/>
    <w:rsid w:val="003A55A8"/>
    <w:rsid w:val="003B4D02"/>
    <w:rsid w:val="003C15FB"/>
    <w:rsid w:val="003C1F55"/>
    <w:rsid w:val="003C5F51"/>
    <w:rsid w:val="003D3874"/>
    <w:rsid w:val="003D4D7C"/>
    <w:rsid w:val="003D7F3F"/>
    <w:rsid w:val="003E0FE8"/>
    <w:rsid w:val="003E68CD"/>
    <w:rsid w:val="003F1A81"/>
    <w:rsid w:val="003F2588"/>
    <w:rsid w:val="003F29F8"/>
    <w:rsid w:val="003F4576"/>
    <w:rsid w:val="003F4997"/>
    <w:rsid w:val="003F5899"/>
    <w:rsid w:val="003F6E09"/>
    <w:rsid w:val="0040180E"/>
    <w:rsid w:val="004037FF"/>
    <w:rsid w:val="00405D3F"/>
    <w:rsid w:val="00410993"/>
    <w:rsid w:val="0041528C"/>
    <w:rsid w:val="00415C1A"/>
    <w:rsid w:val="004166B2"/>
    <w:rsid w:val="004221F3"/>
    <w:rsid w:val="00422559"/>
    <w:rsid w:val="00424619"/>
    <w:rsid w:val="00425656"/>
    <w:rsid w:val="004257E6"/>
    <w:rsid w:val="00433611"/>
    <w:rsid w:val="004338BF"/>
    <w:rsid w:val="00433F54"/>
    <w:rsid w:val="00434712"/>
    <w:rsid w:val="00441A93"/>
    <w:rsid w:val="00445D39"/>
    <w:rsid w:val="00445FBC"/>
    <w:rsid w:val="00456122"/>
    <w:rsid w:val="00460077"/>
    <w:rsid w:val="00460613"/>
    <w:rsid w:val="004613C2"/>
    <w:rsid w:val="00465AE3"/>
    <w:rsid w:val="00466157"/>
    <w:rsid w:val="00471094"/>
    <w:rsid w:val="00472B8B"/>
    <w:rsid w:val="00475A39"/>
    <w:rsid w:val="004821A3"/>
    <w:rsid w:val="0048776C"/>
    <w:rsid w:val="004919C9"/>
    <w:rsid w:val="00491E1F"/>
    <w:rsid w:val="004941A0"/>
    <w:rsid w:val="00494240"/>
    <w:rsid w:val="004951E6"/>
    <w:rsid w:val="004A21A6"/>
    <w:rsid w:val="004B3015"/>
    <w:rsid w:val="004B414C"/>
    <w:rsid w:val="004B506E"/>
    <w:rsid w:val="004B5AF3"/>
    <w:rsid w:val="004B5C3F"/>
    <w:rsid w:val="004B6C12"/>
    <w:rsid w:val="004B7BBC"/>
    <w:rsid w:val="004C03CB"/>
    <w:rsid w:val="004C1490"/>
    <w:rsid w:val="004C6AE0"/>
    <w:rsid w:val="004D0C25"/>
    <w:rsid w:val="004D3E4A"/>
    <w:rsid w:val="004D4FA3"/>
    <w:rsid w:val="004D5CE0"/>
    <w:rsid w:val="004E6E77"/>
    <w:rsid w:val="004E7925"/>
    <w:rsid w:val="004F557D"/>
    <w:rsid w:val="005011BF"/>
    <w:rsid w:val="00502E29"/>
    <w:rsid w:val="00503304"/>
    <w:rsid w:val="00506D59"/>
    <w:rsid w:val="0051213D"/>
    <w:rsid w:val="005142E6"/>
    <w:rsid w:val="00515CEC"/>
    <w:rsid w:val="00517F5E"/>
    <w:rsid w:val="00530BB8"/>
    <w:rsid w:val="005353BE"/>
    <w:rsid w:val="00537A15"/>
    <w:rsid w:val="00542B7F"/>
    <w:rsid w:val="00553847"/>
    <w:rsid w:val="00562BD3"/>
    <w:rsid w:val="0056391A"/>
    <w:rsid w:val="00566EEA"/>
    <w:rsid w:val="005679DA"/>
    <w:rsid w:val="00570596"/>
    <w:rsid w:val="00570B30"/>
    <w:rsid w:val="00571DE9"/>
    <w:rsid w:val="00576752"/>
    <w:rsid w:val="005812DD"/>
    <w:rsid w:val="00582265"/>
    <w:rsid w:val="00583911"/>
    <w:rsid w:val="00584AAB"/>
    <w:rsid w:val="005862E5"/>
    <w:rsid w:val="00590446"/>
    <w:rsid w:val="00590CB3"/>
    <w:rsid w:val="00592F71"/>
    <w:rsid w:val="005963EF"/>
    <w:rsid w:val="005B723D"/>
    <w:rsid w:val="005C04A6"/>
    <w:rsid w:val="005C1CC6"/>
    <w:rsid w:val="005C5FCB"/>
    <w:rsid w:val="005C6048"/>
    <w:rsid w:val="005D0E98"/>
    <w:rsid w:val="005E2E0E"/>
    <w:rsid w:val="005F2C15"/>
    <w:rsid w:val="005F6693"/>
    <w:rsid w:val="005F67BD"/>
    <w:rsid w:val="00602CD3"/>
    <w:rsid w:val="00603A78"/>
    <w:rsid w:val="00614BD7"/>
    <w:rsid w:val="00651682"/>
    <w:rsid w:val="0065237F"/>
    <w:rsid w:val="00653D91"/>
    <w:rsid w:val="0066319F"/>
    <w:rsid w:val="006642F9"/>
    <w:rsid w:val="006722B7"/>
    <w:rsid w:val="006742CE"/>
    <w:rsid w:val="006749AB"/>
    <w:rsid w:val="00677609"/>
    <w:rsid w:val="00682800"/>
    <w:rsid w:val="006843B1"/>
    <w:rsid w:val="00685080"/>
    <w:rsid w:val="00690A82"/>
    <w:rsid w:val="00692B48"/>
    <w:rsid w:val="006946C3"/>
    <w:rsid w:val="00694B92"/>
    <w:rsid w:val="0069508B"/>
    <w:rsid w:val="006A01EB"/>
    <w:rsid w:val="006A1091"/>
    <w:rsid w:val="006A130E"/>
    <w:rsid w:val="006A158A"/>
    <w:rsid w:val="006B024C"/>
    <w:rsid w:val="006B2061"/>
    <w:rsid w:val="006B4C7D"/>
    <w:rsid w:val="006B7F54"/>
    <w:rsid w:val="006D0650"/>
    <w:rsid w:val="006D3445"/>
    <w:rsid w:val="006D54BA"/>
    <w:rsid w:val="006E30EB"/>
    <w:rsid w:val="006E332A"/>
    <w:rsid w:val="006E3F19"/>
    <w:rsid w:val="006E703C"/>
    <w:rsid w:val="006E7117"/>
    <w:rsid w:val="006F3431"/>
    <w:rsid w:val="006F433B"/>
    <w:rsid w:val="0070164B"/>
    <w:rsid w:val="00711B4A"/>
    <w:rsid w:val="0071377A"/>
    <w:rsid w:val="007139DC"/>
    <w:rsid w:val="00715167"/>
    <w:rsid w:val="00721F4B"/>
    <w:rsid w:val="007227F3"/>
    <w:rsid w:val="00724152"/>
    <w:rsid w:val="00741486"/>
    <w:rsid w:val="00741735"/>
    <w:rsid w:val="00744F17"/>
    <w:rsid w:val="007473EE"/>
    <w:rsid w:val="00763CBA"/>
    <w:rsid w:val="007702E9"/>
    <w:rsid w:val="007710CE"/>
    <w:rsid w:val="00772743"/>
    <w:rsid w:val="007755D3"/>
    <w:rsid w:val="00784A7C"/>
    <w:rsid w:val="00787DD7"/>
    <w:rsid w:val="007923AE"/>
    <w:rsid w:val="00794888"/>
    <w:rsid w:val="00795358"/>
    <w:rsid w:val="007A0D3F"/>
    <w:rsid w:val="007A17D3"/>
    <w:rsid w:val="007B11AA"/>
    <w:rsid w:val="007B18D4"/>
    <w:rsid w:val="007B30F5"/>
    <w:rsid w:val="007B3C86"/>
    <w:rsid w:val="007C3130"/>
    <w:rsid w:val="007D1474"/>
    <w:rsid w:val="007D5B3E"/>
    <w:rsid w:val="007E04B4"/>
    <w:rsid w:val="007E0600"/>
    <w:rsid w:val="007F4E02"/>
    <w:rsid w:val="008017C0"/>
    <w:rsid w:val="00812C51"/>
    <w:rsid w:val="00817D14"/>
    <w:rsid w:val="00820842"/>
    <w:rsid w:val="00826C18"/>
    <w:rsid w:val="00831929"/>
    <w:rsid w:val="00832D60"/>
    <w:rsid w:val="00844595"/>
    <w:rsid w:val="00846128"/>
    <w:rsid w:val="008462DA"/>
    <w:rsid w:val="008518F4"/>
    <w:rsid w:val="00853037"/>
    <w:rsid w:val="00865478"/>
    <w:rsid w:val="00870288"/>
    <w:rsid w:val="00881276"/>
    <w:rsid w:val="00887A1E"/>
    <w:rsid w:val="008907E5"/>
    <w:rsid w:val="00897222"/>
    <w:rsid w:val="00897483"/>
    <w:rsid w:val="008A1F57"/>
    <w:rsid w:val="008A2F49"/>
    <w:rsid w:val="008A711C"/>
    <w:rsid w:val="008B31D2"/>
    <w:rsid w:val="008B5E07"/>
    <w:rsid w:val="008B7249"/>
    <w:rsid w:val="008C6D77"/>
    <w:rsid w:val="008D0350"/>
    <w:rsid w:val="008D0F37"/>
    <w:rsid w:val="008D623A"/>
    <w:rsid w:val="008E11BA"/>
    <w:rsid w:val="008E2655"/>
    <w:rsid w:val="008F1B2E"/>
    <w:rsid w:val="008F2C50"/>
    <w:rsid w:val="008F49D3"/>
    <w:rsid w:val="00903DA5"/>
    <w:rsid w:val="00910F01"/>
    <w:rsid w:val="00912F4C"/>
    <w:rsid w:val="00914DD5"/>
    <w:rsid w:val="00915826"/>
    <w:rsid w:val="0092131B"/>
    <w:rsid w:val="0092304C"/>
    <w:rsid w:val="0093396F"/>
    <w:rsid w:val="009407D6"/>
    <w:rsid w:val="00942C97"/>
    <w:rsid w:val="009440F2"/>
    <w:rsid w:val="00964F0F"/>
    <w:rsid w:val="009700F6"/>
    <w:rsid w:val="0098030D"/>
    <w:rsid w:val="00980B84"/>
    <w:rsid w:val="00983175"/>
    <w:rsid w:val="00985C14"/>
    <w:rsid w:val="00997890"/>
    <w:rsid w:val="009A6D07"/>
    <w:rsid w:val="009B000C"/>
    <w:rsid w:val="009B2D2B"/>
    <w:rsid w:val="009B36C7"/>
    <w:rsid w:val="009B414D"/>
    <w:rsid w:val="009B5363"/>
    <w:rsid w:val="009C21ED"/>
    <w:rsid w:val="009C24B6"/>
    <w:rsid w:val="009C26B1"/>
    <w:rsid w:val="009C4174"/>
    <w:rsid w:val="009C5A96"/>
    <w:rsid w:val="009D17C5"/>
    <w:rsid w:val="009D3814"/>
    <w:rsid w:val="009D3F93"/>
    <w:rsid w:val="009D4105"/>
    <w:rsid w:val="009D4188"/>
    <w:rsid w:val="009D57E9"/>
    <w:rsid w:val="009D5C2D"/>
    <w:rsid w:val="009D783A"/>
    <w:rsid w:val="009E00C3"/>
    <w:rsid w:val="009E2929"/>
    <w:rsid w:val="009E324C"/>
    <w:rsid w:val="009E6ED5"/>
    <w:rsid w:val="009F6D3A"/>
    <w:rsid w:val="00A01E6C"/>
    <w:rsid w:val="00A06D73"/>
    <w:rsid w:val="00A15869"/>
    <w:rsid w:val="00A203F5"/>
    <w:rsid w:val="00A23447"/>
    <w:rsid w:val="00A23962"/>
    <w:rsid w:val="00A25326"/>
    <w:rsid w:val="00A2622C"/>
    <w:rsid w:val="00A30729"/>
    <w:rsid w:val="00A31300"/>
    <w:rsid w:val="00A317A5"/>
    <w:rsid w:val="00A323CA"/>
    <w:rsid w:val="00A341A8"/>
    <w:rsid w:val="00A34979"/>
    <w:rsid w:val="00A4656E"/>
    <w:rsid w:val="00A50553"/>
    <w:rsid w:val="00A50747"/>
    <w:rsid w:val="00A53CB5"/>
    <w:rsid w:val="00A64D84"/>
    <w:rsid w:val="00A6518C"/>
    <w:rsid w:val="00A658EC"/>
    <w:rsid w:val="00A65E04"/>
    <w:rsid w:val="00A7013B"/>
    <w:rsid w:val="00A80FA4"/>
    <w:rsid w:val="00A81026"/>
    <w:rsid w:val="00A85355"/>
    <w:rsid w:val="00A87592"/>
    <w:rsid w:val="00A926E8"/>
    <w:rsid w:val="00A956A1"/>
    <w:rsid w:val="00A95CE3"/>
    <w:rsid w:val="00A97A66"/>
    <w:rsid w:val="00AA01FB"/>
    <w:rsid w:val="00AA5845"/>
    <w:rsid w:val="00AA6D9D"/>
    <w:rsid w:val="00AA7DB0"/>
    <w:rsid w:val="00AB0530"/>
    <w:rsid w:val="00AB5316"/>
    <w:rsid w:val="00AB5CBA"/>
    <w:rsid w:val="00AC1BF3"/>
    <w:rsid w:val="00AC468F"/>
    <w:rsid w:val="00AD45BF"/>
    <w:rsid w:val="00AE1C4C"/>
    <w:rsid w:val="00AE3228"/>
    <w:rsid w:val="00AE3737"/>
    <w:rsid w:val="00AE7041"/>
    <w:rsid w:val="00AF1161"/>
    <w:rsid w:val="00AF1F3E"/>
    <w:rsid w:val="00AF242E"/>
    <w:rsid w:val="00AF27AB"/>
    <w:rsid w:val="00AF64EC"/>
    <w:rsid w:val="00B03814"/>
    <w:rsid w:val="00B05C47"/>
    <w:rsid w:val="00B11236"/>
    <w:rsid w:val="00B133F3"/>
    <w:rsid w:val="00B159C9"/>
    <w:rsid w:val="00B169A0"/>
    <w:rsid w:val="00B16A6A"/>
    <w:rsid w:val="00B16B01"/>
    <w:rsid w:val="00B177B5"/>
    <w:rsid w:val="00B21B2D"/>
    <w:rsid w:val="00B21F00"/>
    <w:rsid w:val="00B21F80"/>
    <w:rsid w:val="00B2726A"/>
    <w:rsid w:val="00B3096E"/>
    <w:rsid w:val="00B30C5C"/>
    <w:rsid w:val="00B33B64"/>
    <w:rsid w:val="00B3469B"/>
    <w:rsid w:val="00B35A43"/>
    <w:rsid w:val="00B41CFF"/>
    <w:rsid w:val="00B4261A"/>
    <w:rsid w:val="00B43AE7"/>
    <w:rsid w:val="00B46029"/>
    <w:rsid w:val="00B47183"/>
    <w:rsid w:val="00B52F1B"/>
    <w:rsid w:val="00B53952"/>
    <w:rsid w:val="00B54293"/>
    <w:rsid w:val="00B57240"/>
    <w:rsid w:val="00B7399F"/>
    <w:rsid w:val="00B74E8F"/>
    <w:rsid w:val="00B8289E"/>
    <w:rsid w:val="00B87E5E"/>
    <w:rsid w:val="00B90F2B"/>
    <w:rsid w:val="00B96377"/>
    <w:rsid w:val="00B963BA"/>
    <w:rsid w:val="00B97AAF"/>
    <w:rsid w:val="00BA40C1"/>
    <w:rsid w:val="00BA77C2"/>
    <w:rsid w:val="00BB0F6A"/>
    <w:rsid w:val="00BB0F6B"/>
    <w:rsid w:val="00BB6424"/>
    <w:rsid w:val="00BC3CA5"/>
    <w:rsid w:val="00BC5C1B"/>
    <w:rsid w:val="00BC67D7"/>
    <w:rsid w:val="00BC7460"/>
    <w:rsid w:val="00BD397D"/>
    <w:rsid w:val="00BE66D3"/>
    <w:rsid w:val="00BE7D46"/>
    <w:rsid w:val="00BE7F8D"/>
    <w:rsid w:val="00BF3D99"/>
    <w:rsid w:val="00BF5484"/>
    <w:rsid w:val="00C00351"/>
    <w:rsid w:val="00C14058"/>
    <w:rsid w:val="00C14544"/>
    <w:rsid w:val="00C20339"/>
    <w:rsid w:val="00C23012"/>
    <w:rsid w:val="00C241EB"/>
    <w:rsid w:val="00C246E3"/>
    <w:rsid w:val="00C36313"/>
    <w:rsid w:val="00C372C8"/>
    <w:rsid w:val="00C449C6"/>
    <w:rsid w:val="00C46B63"/>
    <w:rsid w:val="00C52590"/>
    <w:rsid w:val="00C533D4"/>
    <w:rsid w:val="00C61447"/>
    <w:rsid w:val="00C6212E"/>
    <w:rsid w:val="00C62D85"/>
    <w:rsid w:val="00C675D0"/>
    <w:rsid w:val="00C67D60"/>
    <w:rsid w:val="00C70593"/>
    <w:rsid w:val="00C705D5"/>
    <w:rsid w:val="00C71683"/>
    <w:rsid w:val="00C733D1"/>
    <w:rsid w:val="00C73C96"/>
    <w:rsid w:val="00C749F4"/>
    <w:rsid w:val="00C74AF4"/>
    <w:rsid w:val="00C76F00"/>
    <w:rsid w:val="00C76F7E"/>
    <w:rsid w:val="00C832C4"/>
    <w:rsid w:val="00C868B0"/>
    <w:rsid w:val="00C90629"/>
    <w:rsid w:val="00C973B4"/>
    <w:rsid w:val="00CA0599"/>
    <w:rsid w:val="00CA2A36"/>
    <w:rsid w:val="00CA4F15"/>
    <w:rsid w:val="00CB37CC"/>
    <w:rsid w:val="00CB38DE"/>
    <w:rsid w:val="00CB3F6C"/>
    <w:rsid w:val="00CB67E8"/>
    <w:rsid w:val="00CC17ED"/>
    <w:rsid w:val="00CC2933"/>
    <w:rsid w:val="00CC7805"/>
    <w:rsid w:val="00CD0B93"/>
    <w:rsid w:val="00CD2FEF"/>
    <w:rsid w:val="00CD47F3"/>
    <w:rsid w:val="00CE6BB1"/>
    <w:rsid w:val="00CF1BCF"/>
    <w:rsid w:val="00CF6A21"/>
    <w:rsid w:val="00D0384B"/>
    <w:rsid w:val="00D04C8C"/>
    <w:rsid w:val="00D04D2C"/>
    <w:rsid w:val="00D1054D"/>
    <w:rsid w:val="00D11684"/>
    <w:rsid w:val="00D30DE6"/>
    <w:rsid w:val="00D31062"/>
    <w:rsid w:val="00D34D50"/>
    <w:rsid w:val="00D371AF"/>
    <w:rsid w:val="00D407DC"/>
    <w:rsid w:val="00D423B0"/>
    <w:rsid w:val="00D4325B"/>
    <w:rsid w:val="00D44D2D"/>
    <w:rsid w:val="00D45078"/>
    <w:rsid w:val="00D50A74"/>
    <w:rsid w:val="00D51E6E"/>
    <w:rsid w:val="00D566E0"/>
    <w:rsid w:val="00D60990"/>
    <w:rsid w:val="00D611D6"/>
    <w:rsid w:val="00D618E5"/>
    <w:rsid w:val="00D6286F"/>
    <w:rsid w:val="00D63499"/>
    <w:rsid w:val="00D66307"/>
    <w:rsid w:val="00D73C66"/>
    <w:rsid w:val="00D76261"/>
    <w:rsid w:val="00D8183B"/>
    <w:rsid w:val="00D839D9"/>
    <w:rsid w:val="00D84FD3"/>
    <w:rsid w:val="00D906BC"/>
    <w:rsid w:val="00D955FB"/>
    <w:rsid w:val="00DA33EC"/>
    <w:rsid w:val="00DA38C5"/>
    <w:rsid w:val="00DA49B0"/>
    <w:rsid w:val="00DA64CF"/>
    <w:rsid w:val="00DB0F3B"/>
    <w:rsid w:val="00DB3290"/>
    <w:rsid w:val="00DC0EE7"/>
    <w:rsid w:val="00DC4887"/>
    <w:rsid w:val="00DC58DD"/>
    <w:rsid w:val="00DC6871"/>
    <w:rsid w:val="00DC6BEF"/>
    <w:rsid w:val="00DD1B46"/>
    <w:rsid w:val="00DE112C"/>
    <w:rsid w:val="00DE3B1C"/>
    <w:rsid w:val="00DE6391"/>
    <w:rsid w:val="00DF2540"/>
    <w:rsid w:val="00DF5E4D"/>
    <w:rsid w:val="00E03894"/>
    <w:rsid w:val="00E0507B"/>
    <w:rsid w:val="00E0578E"/>
    <w:rsid w:val="00E10016"/>
    <w:rsid w:val="00E11285"/>
    <w:rsid w:val="00E13F5F"/>
    <w:rsid w:val="00E15644"/>
    <w:rsid w:val="00E217E8"/>
    <w:rsid w:val="00E22B40"/>
    <w:rsid w:val="00E26C07"/>
    <w:rsid w:val="00E27076"/>
    <w:rsid w:val="00E31013"/>
    <w:rsid w:val="00E316C4"/>
    <w:rsid w:val="00E3496C"/>
    <w:rsid w:val="00E37CB7"/>
    <w:rsid w:val="00E37F73"/>
    <w:rsid w:val="00E441A0"/>
    <w:rsid w:val="00E452BD"/>
    <w:rsid w:val="00E47E21"/>
    <w:rsid w:val="00E507B6"/>
    <w:rsid w:val="00E51EA5"/>
    <w:rsid w:val="00E57F9E"/>
    <w:rsid w:val="00E602ED"/>
    <w:rsid w:val="00E603E9"/>
    <w:rsid w:val="00E60D0C"/>
    <w:rsid w:val="00E61D1C"/>
    <w:rsid w:val="00E6293E"/>
    <w:rsid w:val="00E648F5"/>
    <w:rsid w:val="00E65D38"/>
    <w:rsid w:val="00E70057"/>
    <w:rsid w:val="00E7153B"/>
    <w:rsid w:val="00E72639"/>
    <w:rsid w:val="00E759A4"/>
    <w:rsid w:val="00E77BCD"/>
    <w:rsid w:val="00E8244C"/>
    <w:rsid w:val="00E84365"/>
    <w:rsid w:val="00E85D88"/>
    <w:rsid w:val="00E86CBF"/>
    <w:rsid w:val="00E93A17"/>
    <w:rsid w:val="00EA2ED5"/>
    <w:rsid w:val="00EA3B14"/>
    <w:rsid w:val="00EB242F"/>
    <w:rsid w:val="00EB2F9A"/>
    <w:rsid w:val="00EB51B4"/>
    <w:rsid w:val="00EB5B0B"/>
    <w:rsid w:val="00EB785D"/>
    <w:rsid w:val="00EC0D3E"/>
    <w:rsid w:val="00EE02D6"/>
    <w:rsid w:val="00EE162D"/>
    <w:rsid w:val="00EE3615"/>
    <w:rsid w:val="00EE3A14"/>
    <w:rsid w:val="00EE73FF"/>
    <w:rsid w:val="00EF4236"/>
    <w:rsid w:val="00F000CF"/>
    <w:rsid w:val="00F1161A"/>
    <w:rsid w:val="00F12669"/>
    <w:rsid w:val="00F243BD"/>
    <w:rsid w:val="00F249AA"/>
    <w:rsid w:val="00F4406E"/>
    <w:rsid w:val="00F44A62"/>
    <w:rsid w:val="00F468AD"/>
    <w:rsid w:val="00F50ABE"/>
    <w:rsid w:val="00F5187E"/>
    <w:rsid w:val="00F526C6"/>
    <w:rsid w:val="00F72218"/>
    <w:rsid w:val="00F7427D"/>
    <w:rsid w:val="00F85FBD"/>
    <w:rsid w:val="00F93D96"/>
    <w:rsid w:val="00F94374"/>
    <w:rsid w:val="00F96F89"/>
    <w:rsid w:val="00FA428B"/>
    <w:rsid w:val="00FA5CFD"/>
    <w:rsid w:val="00FB42C6"/>
    <w:rsid w:val="00FB497F"/>
    <w:rsid w:val="00FB5F83"/>
    <w:rsid w:val="00FC0B8C"/>
    <w:rsid w:val="00FC0ED3"/>
    <w:rsid w:val="00FC56A6"/>
    <w:rsid w:val="00FC79A9"/>
    <w:rsid w:val="00FD492D"/>
    <w:rsid w:val="00FD5C9E"/>
    <w:rsid w:val="00FE3799"/>
    <w:rsid w:val="00FE3D07"/>
    <w:rsid w:val="00FE744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7B28F"/>
  <w15:docId w15:val="{7C23394C-727A-4A50-9EBB-FE9EC56B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2E5"/>
    <w:rPr>
      <w:sz w:val="24"/>
      <w:szCs w:val="24"/>
    </w:rPr>
  </w:style>
  <w:style w:type="paragraph" w:styleId="Heading1">
    <w:name w:val="heading 1"/>
    <w:basedOn w:val="Normal"/>
    <w:next w:val="Normal"/>
    <w:link w:val="Heading1Char"/>
    <w:uiPriority w:val="9"/>
    <w:qFormat/>
    <w:rsid w:val="000D15DB"/>
    <w:pPr>
      <w:keepNext/>
      <w:suppressAutoHyphens/>
      <w:spacing w:before="360" w:after="120" w:line="360" w:lineRule="auto"/>
      <w:jc w:val="center"/>
      <w:outlineLvl w:val="0"/>
    </w:pPr>
    <w:rPr>
      <w:b/>
      <w:bCs/>
      <w:kern w:val="32"/>
      <w:sz w:val="32"/>
      <w:szCs w:val="32"/>
      <w:lang w:eastAsia="ar-SA"/>
    </w:rPr>
  </w:style>
  <w:style w:type="paragraph" w:styleId="Heading2">
    <w:name w:val="heading 2"/>
    <w:basedOn w:val="Normal"/>
    <w:next w:val="Normal"/>
    <w:link w:val="Heading2Char"/>
    <w:uiPriority w:val="9"/>
    <w:unhideWhenUsed/>
    <w:qFormat/>
    <w:rsid w:val="009407D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16A6A"/>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16746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674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6746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6746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6746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746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D15DB"/>
    <w:rPr>
      <w:b/>
      <w:bCs/>
      <w:kern w:val="32"/>
      <w:sz w:val="32"/>
      <w:szCs w:val="32"/>
      <w:lang w:eastAsia="ar-SA"/>
    </w:rPr>
  </w:style>
  <w:style w:type="character" w:customStyle="1" w:styleId="Heading2Char">
    <w:name w:val="Heading 2 Char"/>
    <w:basedOn w:val="DefaultParagraphFont"/>
    <w:link w:val="Heading2"/>
    <w:uiPriority w:val="9"/>
    <w:rsid w:val="009407D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16A6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167465"/>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167465"/>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167465"/>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167465"/>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16746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746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qFormat/>
    <w:rsid w:val="00D371AF"/>
    <w:rPr>
      <w:sz w:val="24"/>
      <w:szCs w:val="24"/>
    </w:rPr>
  </w:style>
  <w:style w:type="paragraph" w:customStyle="1" w:styleId="Default">
    <w:name w:val="Default"/>
    <w:qFormat/>
    <w:rsid w:val="00D371AF"/>
    <w:pPr>
      <w:autoSpaceDE w:val="0"/>
      <w:autoSpaceDN w:val="0"/>
      <w:adjustRightInd w:val="0"/>
    </w:pPr>
    <w:rPr>
      <w:rFonts w:eastAsia="Calibri"/>
      <w:color w:val="000000"/>
      <w:sz w:val="24"/>
      <w:szCs w:val="24"/>
    </w:rPr>
  </w:style>
  <w:style w:type="table" w:styleId="TableGrid">
    <w:name w:val="Table Grid"/>
    <w:basedOn w:val="TableNormal"/>
    <w:uiPriority w:val="59"/>
    <w:qFormat/>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suppressAutoHyphens w:val="0"/>
      <w:spacing w:before="480" w:after="0"/>
      <w:ind w:left="720" w:hanging="720"/>
    </w:pPr>
    <w:rPr>
      <w:bCs w:val="0"/>
      <w:color w:val="000000"/>
      <w:sz w:val="24"/>
      <w:szCs w:val="24"/>
    </w:rPr>
  </w:style>
  <w:style w:type="character" w:customStyle="1" w:styleId="Level2headingChar">
    <w:name w:val="Level 2 heading Char"/>
    <w:basedOn w:val="Heading1Char"/>
    <w:link w:val="Level2heading"/>
    <w:rsid w:val="003C1F55"/>
    <w:rPr>
      <w:rFonts w:ascii="Cambria" w:hAnsi="Cambria"/>
      <w:b/>
      <w:bCs w:val="0"/>
      <w:color w:val="000000"/>
      <w:kern w:val="32"/>
      <w:sz w:val="24"/>
      <w:szCs w:val="24"/>
      <w:lang w:eastAsia="ar-SA"/>
    </w:rPr>
  </w:style>
  <w:style w:type="paragraph" w:styleId="BalloonText">
    <w:name w:val="Balloon Text"/>
    <w:basedOn w:val="Normal"/>
    <w:link w:val="BalloonTextChar"/>
    <w:uiPriority w:val="99"/>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rsid w:val="003C1F55"/>
    <w:rPr>
      <w:rFonts w:ascii="Tahoma" w:hAnsi="Tahoma" w:cs="Tahoma"/>
      <w:sz w:val="16"/>
      <w:szCs w:val="16"/>
    </w:rPr>
  </w:style>
  <w:style w:type="character" w:styleId="FollowedHyperlink">
    <w:name w:val="FollowedHyperlink"/>
    <w:basedOn w:val="DefaultParagraphFont"/>
    <w:uiPriority w:val="99"/>
    <w:unhideWhenUsed/>
    <w:rsid w:val="007B11AA"/>
    <w:rPr>
      <w:color w:val="800080" w:themeColor="followedHyperlink"/>
      <w:u w:val="single"/>
    </w:rPr>
  </w:style>
  <w:style w:type="paragraph" w:customStyle="1" w:styleId="Hints">
    <w:name w:val="Hints"/>
    <w:basedOn w:val="Normal"/>
    <w:link w:val="HintsChar"/>
    <w:qFormat/>
    <w:rsid w:val="00E65D38"/>
    <w:rPr>
      <w:rFonts w:ascii="Arial" w:hAnsi="Arial"/>
      <w:color w:val="5F5F5F"/>
      <w:sz w:val="20"/>
      <w:szCs w:val="20"/>
    </w:rPr>
  </w:style>
  <w:style w:type="character" w:customStyle="1" w:styleId="HintsChar">
    <w:name w:val="Hints Char"/>
    <w:basedOn w:val="DefaultParagraphFont"/>
    <w:link w:val="Hints"/>
    <w:qFormat/>
    <w:rsid w:val="00E65D38"/>
    <w:rPr>
      <w:rFonts w:ascii="Arial" w:hAnsi="Arial"/>
      <w:color w:val="5F5F5F"/>
    </w:rPr>
  </w:style>
  <w:style w:type="paragraph" w:styleId="Footer">
    <w:name w:val="footer"/>
    <w:basedOn w:val="Normal"/>
    <w:link w:val="FooterChar"/>
    <w:uiPriority w:val="99"/>
    <w:unhideWhenUsed/>
    <w:rsid w:val="00E31013"/>
    <w:pPr>
      <w:tabs>
        <w:tab w:val="center" w:pos="4513"/>
        <w:tab w:val="right" w:pos="9026"/>
      </w:tabs>
    </w:pPr>
  </w:style>
  <w:style w:type="character" w:customStyle="1" w:styleId="FooterChar">
    <w:name w:val="Footer Char"/>
    <w:basedOn w:val="DefaultParagraphFont"/>
    <w:link w:val="Footer"/>
    <w:uiPriority w:val="99"/>
    <w:rsid w:val="00E31013"/>
    <w:rPr>
      <w:sz w:val="24"/>
      <w:szCs w:val="24"/>
    </w:rPr>
  </w:style>
  <w:style w:type="character" w:styleId="PageNumber">
    <w:name w:val="page number"/>
    <w:basedOn w:val="DefaultParagraphFont"/>
    <w:uiPriority w:val="99"/>
    <w:unhideWhenUsed/>
    <w:rsid w:val="00E31013"/>
  </w:style>
  <w:style w:type="paragraph" w:styleId="Header">
    <w:name w:val="header"/>
    <w:basedOn w:val="Normal"/>
    <w:link w:val="HeaderChar"/>
    <w:uiPriority w:val="99"/>
    <w:unhideWhenUsed/>
    <w:rsid w:val="00E31013"/>
    <w:pPr>
      <w:tabs>
        <w:tab w:val="center" w:pos="4513"/>
        <w:tab w:val="right" w:pos="9026"/>
      </w:tabs>
    </w:pPr>
  </w:style>
  <w:style w:type="character" w:customStyle="1" w:styleId="HeaderChar">
    <w:name w:val="Header Char"/>
    <w:basedOn w:val="DefaultParagraphFont"/>
    <w:link w:val="Header"/>
    <w:uiPriority w:val="99"/>
    <w:rsid w:val="00E31013"/>
    <w:rPr>
      <w:sz w:val="24"/>
      <w:szCs w:val="24"/>
    </w:rPr>
  </w:style>
  <w:style w:type="paragraph" w:styleId="Caption">
    <w:name w:val="caption"/>
    <w:basedOn w:val="Normal"/>
    <w:next w:val="Normal"/>
    <w:uiPriority w:val="35"/>
    <w:unhideWhenUsed/>
    <w:qFormat/>
    <w:rsid w:val="00763CBA"/>
    <w:pPr>
      <w:spacing w:after="200"/>
    </w:pPr>
    <w:rPr>
      <w:i/>
      <w:iCs/>
      <w:color w:val="1F497D" w:themeColor="text2"/>
      <w:sz w:val="18"/>
      <w:szCs w:val="18"/>
    </w:rPr>
  </w:style>
  <w:style w:type="paragraph" w:styleId="TOC1">
    <w:name w:val="toc 1"/>
    <w:basedOn w:val="Normal"/>
    <w:next w:val="Normal"/>
    <w:autoRedefine/>
    <w:uiPriority w:val="39"/>
    <w:unhideWhenUsed/>
    <w:rsid w:val="009D3814"/>
    <w:pPr>
      <w:tabs>
        <w:tab w:val="left" w:pos="480"/>
        <w:tab w:val="right" w:leader="dot" w:pos="8918"/>
      </w:tabs>
      <w:spacing w:after="120"/>
      <w:jc w:val="both"/>
    </w:pPr>
    <w:rPr>
      <w:b/>
      <w:noProof/>
    </w:rPr>
  </w:style>
  <w:style w:type="paragraph" w:styleId="NormalWeb">
    <w:name w:val="Normal (Web)"/>
    <w:basedOn w:val="Normal"/>
    <w:uiPriority w:val="99"/>
    <w:unhideWhenUsed/>
    <w:qFormat/>
    <w:rsid w:val="00A323CA"/>
    <w:pPr>
      <w:spacing w:before="100" w:beforeAutospacing="1" w:after="100" w:afterAutospacing="1"/>
    </w:pPr>
  </w:style>
  <w:style w:type="character" w:styleId="Strong">
    <w:name w:val="Strong"/>
    <w:basedOn w:val="DefaultParagraphFont"/>
    <w:uiPriority w:val="22"/>
    <w:qFormat/>
    <w:rsid w:val="00A323CA"/>
    <w:rPr>
      <w:b/>
      <w:bCs/>
    </w:rPr>
  </w:style>
  <w:style w:type="character" w:customStyle="1" w:styleId="UnresolvedMention1">
    <w:name w:val="Unresolved Mention1"/>
    <w:basedOn w:val="DefaultParagraphFont"/>
    <w:uiPriority w:val="99"/>
    <w:semiHidden/>
    <w:unhideWhenUsed/>
    <w:rsid w:val="0007685C"/>
    <w:rPr>
      <w:color w:val="605E5C"/>
      <w:shd w:val="clear" w:color="auto" w:fill="E1DFDD"/>
    </w:rPr>
  </w:style>
  <w:style w:type="paragraph" w:styleId="TOCHeading">
    <w:name w:val="TOC Heading"/>
    <w:basedOn w:val="Heading1"/>
    <w:next w:val="Normal"/>
    <w:uiPriority w:val="39"/>
    <w:unhideWhenUsed/>
    <w:qFormat/>
    <w:rsid w:val="00B16A6A"/>
    <w:pPr>
      <w:keepLines/>
      <w:suppressAutoHyphens w:val="0"/>
      <w:spacing w:before="240" w:after="0" w:line="259" w:lineRule="auto"/>
      <w:jc w:val="left"/>
      <w:outlineLvl w:val="9"/>
    </w:pPr>
    <w:rPr>
      <w:rFonts w:asciiTheme="majorHAnsi" w:eastAsiaTheme="majorEastAsia" w:hAnsiTheme="majorHAnsi" w:cstheme="majorBidi"/>
      <w:b w:val="0"/>
      <w:bCs w:val="0"/>
      <w:color w:val="365F91" w:themeColor="accent1" w:themeShade="BF"/>
      <w:kern w:val="0"/>
      <w:lang w:eastAsia="en-US"/>
    </w:rPr>
  </w:style>
  <w:style w:type="paragraph" w:styleId="TableofFigures">
    <w:name w:val="table of figures"/>
    <w:basedOn w:val="Normal"/>
    <w:next w:val="Normal"/>
    <w:uiPriority w:val="99"/>
    <w:unhideWhenUsed/>
    <w:rsid w:val="00363743"/>
  </w:style>
  <w:style w:type="paragraph" w:styleId="Title">
    <w:name w:val="Title"/>
    <w:basedOn w:val="Normal"/>
    <w:next w:val="Normal"/>
    <w:link w:val="TitleChar"/>
    <w:qFormat/>
    <w:rsid w:val="00506D5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06D59"/>
    <w:rPr>
      <w:rFonts w:asciiTheme="majorHAnsi" w:eastAsiaTheme="majorEastAsia" w:hAnsiTheme="majorHAnsi" w:cstheme="majorBidi"/>
      <w:spacing w:val="-10"/>
      <w:kern w:val="28"/>
      <w:sz w:val="56"/>
      <w:szCs w:val="56"/>
    </w:rPr>
  </w:style>
  <w:style w:type="character" w:customStyle="1" w:styleId="UnresolvedMention2">
    <w:name w:val="Unresolved Mention2"/>
    <w:basedOn w:val="DefaultParagraphFont"/>
    <w:uiPriority w:val="99"/>
    <w:semiHidden/>
    <w:unhideWhenUsed/>
    <w:rsid w:val="00E441A0"/>
    <w:rPr>
      <w:color w:val="605E5C"/>
      <w:shd w:val="clear" w:color="auto" w:fill="E1DFDD"/>
    </w:rPr>
  </w:style>
  <w:style w:type="table" w:customStyle="1" w:styleId="TableGridLight1">
    <w:name w:val="Table Grid Light1"/>
    <w:basedOn w:val="TableNormal"/>
    <w:uiPriority w:val="40"/>
    <w:rsid w:val="001674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7E04B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E04B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E04B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E04B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E04B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E04B4"/>
    <w:pPr>
      <w:spacing w:after="100" w:line="278" w:lineRule="auto"/>
      <w:ind w:left="1920"/>
    </w:pPr>
    <w:rPr>
      <w:rFonts w:asciiTheme="minorHAnsi" w:eastAsiaTheme="minorEastAsia" w:hAnsiTheme="minorHAnsi" w:cstheme="minorBidi"/>
      <w:kern w:val="2"/>
      <w14:ligatures w14:val="standardContextual"/>
    </w:rPr>
  </w:style>
  <w:style w:type="character" w:customStyle="1" w:styleId="UnresolvedMention3">
    <w:name w:val="Unresolved Mention3"/>
    <w:basedOn w:val="DefaultParagraphFont"/>
    <w:uiPriority w:val="99"/>
    <w:semiHidden/>
    <w:unhideWhenUsed/>
    <w:rsid w:val="007E04B4"/>
    <w:rPr>
      <w:color w:val="605E5C"/>
      <w:shd w:val="clear" w:color="auto" w:fill="E1DFDD"/>
    </w:rPr>
  </w:style>
  <w:style w:type="character" w:styleId="Emphasis">
    <w:name w:val="Emphasis"/>
    <w:basedOn w:val="DefaultParagraphFont"/>
    <w:uiPriority w:val="20"/>
    <w:qFormat/>
    <w:rsid w:val="008E2655"/>
    <w:rPr>
      <w:i/>
      <w:iCs/>
    </w:rPr>
  </w:style>
  <w:style w:type="paragraph" w:styleId="z-TopofForm">
    <w:name w:val="HTML Top of Form"/>
    <w:basedOn w:val="Normal"/>
    <w:next w:val="Normal"/>
    <w:link w:val="z-TopofFormChar"/>
    <w:hidden/>
    <w:uiPriority w:val="99"/>
    <w:semiHidden/>
    <w:unhideWhenUsed/>
    <w:rsid w:val="00122E1F"/>
    <w:pPr>
      <w:pBdr>
        <w:bottom w:val="single" w:sz="6" w:space="1" w:color="auto"/>
      </w:pBdr>
      <w:jc w:val="center"/>
    </w:pPr>
    <w:rPr>
      <w:rFonts w:ascii="Arial" w:hAnsi="Arial" w:cs="Arial"/>
      <w:vanish/>
      <w:sz w:val="16"/>
      <w:szCs w:val="16"/>
      <w:lang w:val="en-GB" w:eastAsia="en-GB"/>
    </w:rPr>
  </w:style>
  <w:style w:type="character" w:customStyle="1" w:styleId="z-TopofFormChar">
    <w:name w:val="z-Top of Form Char"/>
    <w:basedOn w:val="DefaultParagraphFont"/>
    <w:link w:val="z-TopofForm"/>
    <w:uiPriority w:val="99"/>
    <w:semiHidden/>
    <w:rsid w:val="00122E1F"/>
    <w:rPr>
      <w:rFonts w:ascii="Arial" w:hAnsi="Arial" w:cs="Arial"/>
      <w:vanish/>
      <w:sz w:val="16"/>
      <w:szCs w:val="16"/>
      <w:lang w:val="en-GB" w:eastAsia="en-GB"/>
    </w:rPr>
  </w:style>
  <w:style w:type="paragraph" w:customStyle="1" w:styleId="placeholder">
    <w:name w:val="placeholder"/>
    <w:basedOn w:val="Normal"/>
    <w:rsid w:val="00122E1F"/>
    <w:pPr>
      <w:spacing w:before="100" w:beforeAutospacing="1" w:after="100" w:afterAutospacing="1"/>
    </w:pPr>
    <w:rPr>
      <w:lang w:val="en-GB" w:eastAsia="en-GB"/>
    </w:rPr>
  </w:style>
  <w:style w:type="paragraph" w:styleId="z-BottomofForm">
    <w:name w:val="HTML Bottom of Form"/>
    <w:basedOn w:val="Normal"/>
    <w:next w:val="Normal"/>
    <w:link w:val="z-BottomofFormChar"/>
    <w:hidden/>
    <w:uiPriority w:val="99"/>
    <w:semiHidden/>
    <w:unhideWhenUsed/>
    <w:rsid w:val="00122E1F"/>
    <w:pPr>
      <w:pBdr>
        <w:top w:val="single" w:sz="6" w:space="1" w:color="auto"/>
      </w:pBdr>
      <w:jc w:val="center"/>
    </w:pPr>
    <w:rPr>
      <w:rFonts w:ascii="Arial" w:hAnsi="Arial" w:cs="Arial"/>
      <w:vanish/>
      <w:sz w:val="16"/>
      <w:szCs w:val="16"/>
      <w:lang w:val="en-GB" w:eastAsia="en-GB"/>
    </w:rPr>
  </w:style>
  <w:style w:type="character" w:customStyle="1" w:styleId="z-BottomofFormChar">
    <w:name w:val="z-Bottom of Form Char"/>
    <w:basedOn w:val="DefaultParagraphFont"/>
    <w:link w:val="z-BottomofForm"/>
    <w:uiPriority w:val="99"/>
    <w:semiHidden/>
    <w:rsid w:val="00122E1F"/>
    <w:rPr>
      <w:rFonts w:ascii="Arial" w:hAnsi="Arial" w:cs="Arial"/>
      <w:vanish/>
      <w:sz w:val="16"/>
      <w:szCs w:val="16"/>
      <w:lang w:val="en-GB" w:eastAsia="en-GB"/>
    </w:rPr>
  </w:style>
  <w:style w:type="character" w:styleId="UnresolvedMention">
    <w:name w:val="Unresolved Mention"/>
    <w:basedOn w:val="DefaultParagraphFont"/>
    <w:uiPriority w:val="99"/>
    <w:semiHidden/>
    <w:unhideWhenUsed/>
    <w:rsid w:val="00F12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3053">
      <w:bodyDiv w:val="1"/>
      <w:marLeft w:val="0"/>
      <w:marRight w:val="0"/>
      <w:marTop w:val="0"/>
      <w:marBottom w:val="0"/>
      <w:divBdr>
        <w:top w:val="none" w:sz="0" w:space="0" w:color="auto"/>
        <w:left w:val="none" w:sz="0" w:space="0" w:color="auto"/>
        <w:bottom w:val="none" w:sz="0" w:space="0" w:color="auto"/>
        <w:right w:val="none" w:sz="0" w:space="0" w:color="auto"/>
      </w:divBdr>
    </w:div>
    <w:div w:id="7416103">
      <w:bodyDiv w:val="1"/>
      <w:marLeft w:val="0"/>
      <w:marRight w:val="0"/>
      <w:marTop w:val="0"/>
      <w:marBottom w:val="0"/>
      <w:divBdr>
        <w:top w:val="none" w:sz="0" w:space="0" w:color="auto"/>
        <w:left w:val="none" w:sz="0" w:space="0" w:color="auto"/>
        <w:bottom w:val="none" w:sz="0" w:space="0" w:color="auto"/>
        <w:right w:val="none" w:sz="0" w:space="0" w:color="auto"/>
      </w:divBdr>
    </w:div>
    <w:div w:id="111901210">
      <w:bodyDiv w:val="1"/>
      <w:marLeft w:val="0"/>
      <w:marRight w:val="0"/>
      <w:marTop w:val="0"/>
      <w:marBottom w:val="0"/>
      <w:divBdr>
        <w:top w:val="none" w:sz="0" w:space="0" w:color="auto"/>
        <w:left w:val="none" w:sz="0" w:space="0" w:color="auto"/>
        <w:bottom w:val="none" w:sz="0" w:space="0" w:color="auto"/>
        <w:right w:val="none" w:sz="0" w:space="0" w:color="auto"/>
      </w:divBdr>
    </w:div>
    <w:div w:id="151264828">
      <w:bodyDiv w:val="1"/>
      <w:marLeft w:val="0"/>
      <w:marRight w:val="0"/>
      <w:marTop w:val="0"/>
      <w:marBottom w:val="0"/>
      <w:divBdr>
        <w:top w:val="none" w:sz="0" w:space="0" w:color="auto"/>
        <w:left w:val="none" w:sz="0" w:space="0" w:color="auto"/>
        <w:bottom w:val="none" w:sz="0" w:space="0" w:color="auto"/>
        <w:right w:val="none" w:sz="0" w:space="0" w:color="auto"/>
      </w:divBdr>
    </w:div>
    <w:div w:id="153424742">
      <w:bodyDiv w:val="1"/>
      <w:marLeft w:val="0"/>
      <w:marRight w:val="0"/>
      <w:marTop w:val="0"/>
      <w:marBottom w:val="0"/>
      <w:divBdr>
        <w:top w:val="none" w:sz="0" w:space="0" w:color="auto"/>
        <w:left w:val="none" w:sz="0" w:space="0" w:color="auto"/>
        <w:bottom w:val="none" w:sz="0" w:space="0" w:color="auto"/>
        <w:right w:val="none" w:sz="0" w:space="0" w:color="auto"/>
      </w:divBdr>
    </w:div>
    <w:div w:id="193462707">
      <w:bodyDiv w:val="1"/>
      <w:marLeft w:val="0"/>
      <w:marRight w:val="0"/>
      <w:marTop w:val="0"/>
      <w:marBottom w:val="0"/>
      <w:divBdr>
        <w:top w:val="none" w:sz="0" w:space="0" w:color="auto"/>
        <w:left w:val="none" w:sz="0" w:space="0" w:color="auto"/>
        <w:bottom w:val="none" w:sz="0" w:space="0" w:color="auto"/>
        <w:right w:val="none" w:sz="0" w:space="0" w:color="auto"/>
      </w:divBdr>
    </w:div>
    <w:div w:id="211772310">
      <w:bodyDiv w:val="1"/>
      <w:marLeft w:val="0"/>
      <w:marRight w:val="0"/>
      <w:marTop w:val="0"/>
      <w:marBottom w:val="0"/>
      <w:divBdr>
        <w:top w:val="none" w:sz="0" w:space="0" w:color="auto"/>
        <w:left w:val="none" w:sz="0" w:space="0" w:color="auto"/>
        <w:bottom w:val="none" w:sz="0" w:space="0" w:color="auto"/>
        <w:right w:val="none" w:sz="0" w:space="0" w:color="auto"/>
      </w:divBdr>
    </w:div>
    <w:div w:id="216086771">
      <w:bodyDiv w:val="1"/>
      <w:marLeft w:val="0"/>
      <w:marRight w:val="0"/>
      <w:marTop w:val="0"/>
      <w:marBottom w:val="0"/>
      <w:divBdr>
        <w:top w:val="none" w:sz="0" w:space="0" w:color="auto"/>
        <w:left w:val="none" w:sz="0" w:space="0" w:color="auto"/>
        <w:bottom w:val="none" w:sz="0" w:space="0" w:color="auto"/>
        <w:right w:val="none" w:sz="0" w:space="0" w:color="auto"/>
      </w:divBdr>
    </w:div>
    <w:div w:id="306519929">
      <w:bodyDiv w:val="1"/>
      <w:marLeft w:val="0"/>
      <w:marRight w:val="0"/>
      <w:marTop w:val="0"/>
      <w:marBottom w:val="0"/>
      <w:divBdr>
        <w:top w:val="none" w:sz="0" w:space="0" w:color="auto"/>
        <w:left w:val="none" w:sz="0" w:space="0" w:color="auto"/>
        <w:bottom w:val="none" w:sz="0" w:space="0" w:color="auto"/>
        <w:right w:val="none" w:sz="0" w:space="0" w:color="auto"/>
      </w:divBdr>
    </w:div>
    <w:div w:id="339356342">
      <w:bodyDiv w:val="1"/>
      <w:marLeft w:val="0"/>
      <w:marRight w:val="0"/>
      <w:marTop w:val="0"/>
      <w:marBottom w:val="0"/>
      <w:divBdr>
        <w:top w:val="none" w:sz="0" w:space="0" w:color="auto"/>
        <w:left w:val="none" w:sz="0" w:space="0" w:color="auto"/>
        <w:bottom w:val="none" w:sz="0" w:space="0" w:color="auto"/>
        <w:right w:val="none" w:sz="0" w:space="0" w:color="auto"/>
      </w:divBdr>
    </w:div>
    <w:div w:id="339502496">
      <w:bodyDiv w:val="1"/>
      <w:marLeft w:val="0"/>
      <w:marRight w:val="0"/>
      <w:marTop w:val="0"/>
      <w:marBottom w:val="0"/>
      <w:divBdr>
        <w:top w:val="none" w:sz="0" w:space="0" w:color="auto"/>
        <w:left w:val="none" w:sz="0" w:space="0" w:color="auto"/>
        <w:bottom w:val="none" w:sz="0" w:space="0" w:color="auto"/>
        <w:right w:val="none" w:sz="0" w:space="0" w:color="auto"/>
      </w:divBdr>
    </w:div>
    <w:div w:id="354890079">
      <w:bodyDiv w:val="1"/>
      <w:marLeft w:val="0"/>
      <w:marRight w:val="0"/>
      <w:marTop w:val="0"/>
      <w:marBottom w:val="0"/>
      <w:divBdr>
        <w:top w:val="none" w:sz="0" w:space="0" w:color="auto"/>
        <w:left w:val="none" w:sz="0" w:space="0" w:color="auto"/>
        <w:bottom w:val="none" w:sz="0" w:space="0" w:color="auto"/>
        <w:right w:val="none" w:sz="0" w:space="0" w:color="auto"/>
      </w:divBdr>
    </w:div>
    <w:div w:id="364452499">
      <w:bodyDiv w:val="1"/>
      <w:marLeft w:val="0"/>
      <w:marRight w:val="0"/>
      <w:marTop w:val="0"/>
      <w:marBottom w:val="0"/>
      <w:divBdr>
        <w:top w:val="none" w:sz="0" w:space="0" w:color="auto"/>
        <w:left w:val="none" w:sz="0" w:space="0" w:color="auto"/>
        <w:bottom w:val="none" w:sz="0" w:space="0" w:color="auto"/>
        <w:right w:val="none" w:sz="0" w:space="0" w:color="auto"/>
      </w:divBdr>
    </w:div>
    <w:div w:id="367603462">
      <w:bodyDiv w:val="1"/>
      <w:marLeft w:val="0"/>
      <w:marRight w:val="0"/>
      <w:marTop w:val="0"/>
      <w:marBottom w:val="0"/>
      <w:divBdr>
        <w:top w:val="none" w:sz="0" w:space="0" w:color="auto"/>
        <w:left w:val="none" w:sz="0" w:space="0" w:color="auto"/>
        <w:bottom w:val="none" w:sz="0" w:space="0" w:color="auto"/>
        <w:right w:val="none" w:sz="0" w:space="0" w:color="auto"/>
      </w:divBdr>
    </w:div>
    <w:div w:id="387534430">
      <w:bodyDiv w:val="1"/>
      <w:marLeft w:val="0"/>
      <w:marRight w:val="0"/>
      <w:marTop w:val="0"/>
      <w:marBottom w:val="0"/>
      <w:divBdr>
        <w:top w:val="none" w:sz="0" w:space="0" w:color="auto"/>
        <w:left w:val="none" w:sz="0" w:space="0" w:color="auto"/>
        <w:bottom w:val="none" w:sz="0" w:space="0" w:color="auto"/>
        <w:right w:val="none" w:sz="0" w:space="0" w:color="auto"/>
      </w:divBdr>
    </w:div>
    <w:div w:id="404576262">
      <w:bodyDiv w:val="1"/>
      <w:marLeft w:val="0"/>
      <w:marRight w:val="0"/>
      <w:marTop w:val="0"/>
      <w:marBottom w:val="0"/>
      <w:divBdr>
        <w:top w:val="none" w:sz="0" w:space="0" w:color="auto"/>
        <w:left w:val="none" w:sz="0" w:space="0" w:color="auto"/>
        <w:bottom w:val="none" w:sz="0" w:space="0" w:color="auto"/>
        <w:right w:val="none" w:sz="0" w:space="0" w:color="auto"/>
      </w:divBdr>
    </w:div>
    <w:div w:id="425688667">
      <w:bodyDiv w:val="1"/>
      <w:marLeft w:val="0"/>
      <w:marRight w:val="0"/>
      <w:marTop w:val="0"/>
      <w:marBottom w:val="0"/>
      <w:divBdr>
        <w:top w:val="none" w:sz="0" w:space="0" w:color="auto"/>
        <w:left w:val="none" w:sz="0" w:space="0" w:color="auto"/>
        <w:bottom w:val="none" w:sz="0" w:space="0" w:color="auto"/>
        <w:right w:val="none" w:sz="0" w:space="0" w:color="auto"/>
      </w:divBdr>
    </w:div>
    <w:div w:id="468206891">
      <w:bodyDiv w:val="1"/>
      <w:marLeft w:val="0"/>
      <w:marRight w:val="0"/>
      <w:marTop w:val="0"/>
      <w:marBottom w:val="0"/>
      <w:divBdr>
        <w:top w:val="none" w:sz="0" w:space="0" w:color="auto"/>
        <w:left w:val="none" w:sz="0" w:space="0" w:color="auto"/>
        <w:bottom w:val="none" w:sz="0" w:space="0" w:color="auto"/>
        <w:right w:val="none" w:sz="0" w:space="0" w:color="auto"/>
      </w:divBdr>
    </w:div>
    <w:div w:id="470362432">
      <w:bodyDiv w:val="1"/>
      <w:marLeft w:val="0"/>
      <w:marRight w:val="0"/>
      <w:marTop w:val="0"/>
      <w:marBottom w:val="0"/>
      <w:divBdr>
        <w:top w:val="none" w:sz="0" w:space="0" w:color="auto"/>
        <w:left w:val="none" w:sz="0" w:space="0" w:color="auto"/>
        <w:bottom w:val="none" w:sz="0" w:space="0" w:color="auto"/>
        <w:right w:val="none" w:sz="0" w:space="0" w:color="auto"/>
      </w:divBdr>
    </w:div>
    <w:div w:id="474376634">
      <w:bodyDiv w:val="1"/>
      <w:marLeft w:val="0"/>
      <w:marRight w:val="0"/>
      <w:marTop w:val="0"/>
      <w:marBottom w:val="0"/>
      <w:divBdr>
        <w:top w:val="none" w:sz="0" w:space="0" w:color="auto"/>
        <w:left w:val="none" w:sz="0" w:space="0" w:color="auto"/>
        <w:bottom w:val="none" w:sz="0" w:space="0" w:color="auto"/>
        <w:right w:val="none" w:sz="0" w:space="0" w:color="auto"/>
      </w:divBdr>
    </w:div>
    <w:div w:id="483549415">
      <w:bodyDiv w:val="1"/>
      <w:marLeft w:val="0"/>
      <w:marRight w:val="0"/>
      <w:marTop w:val="0"/>
      <w:marBottom w:val="0"/>
      <w:divBdr>
        <w:top w:val="none" w:sz="0" w:space="0" w:color="auto"/>
        <w:left w:val="none" w:sz="0" w:space="0" w:color="auto"/>
        <w:bottom w:val="none" w:sz="0" w:space="0" w:color="auto"/>
        <w:right w:val="none" w:sz="0" w:space="0" w:color="auto"/>
      </w:divBdr>
    </w:div>
    <w:div w:id="520318775">
      <w:bodyDiv w:val="1"/>
      <w:marLeft w:val="0"/>
      <w:marRight w:val="0"/>
      <w:marTop w:val="0"/>
      <w:marBottom w:val="0"/>
      <w:divBdr>
        <w:top w:val="none" w:sz="0" w:space="0" w:color="auto"/>
        <w:left w:val="none" w:sz="0" w:space="0" w:color="auto"/>
        <w:bottom w:val="none" w:sz="0" w:space="0" w:color="auto"/>
        <w:right w:val="none" w:sz="0" w:space="0" w:color="auto"/>
      </w:divBdr>
    </w:div>
    <w:div w:id="538055083">
      <w:bodyDiv w:val="1"/>
      <w:marLeft w:val="0"/>
      <w:marRight w:val="0"/>
      <w:marTop w:val="0"/>
      <w:marBottom w:val="0"/>
      <w:divBdr>
        <w:top w:val="none" w:sz="0" w:space="0" w:color="auto"/>
        <w:left w:val="none" w:sz="0" w:space="0" w:color="auto"/>
        <w:bottom w:val="none" w:sz="0" w:space="0" w:color="auto"/>
        <w:right w:val="none" w:sz="0" w:space="0" w:color="auto"/>
      </w:divBdr>
    </w:div>
    <w:div w:id="573861384">
      <w:bodyDiv w:val="1"/>
      <w:marLeft w:val="0"/>
      <w:marRight w:val="0"/>
      <w:marTop w:val="0"/>
      <w:marBottom w:val="0"/>
      <w:divBdr>
        <w:top w:val="none" w:sz="0" w:space="0" w:color="auto"/>
        <w:left w:val="none" w:sz="0" w:space="0" w:color="auto"/>
        <w:bottom w:val="none" w:sz="0" w:space="0" w:color="auto"/>
        <w:right w:val="none" w:sz="0" w:space="0" w:color="auto"/>
      </w:divBdr>
    </w:div>
    <w:div w:id="591857594">
      <w:bodyDiv w:val="1"/>
      <w:marLeft w:val="0"/>
      <w:marRight w:val="0"/>
      <w:marTop w:val="0"/>
      <w:marBottom w:val="0"/>
      <w:divBdr>
        <w:top w:val="none" w:sz="0" w:space="0" w:color="auto"/>
        <w:left w:val="none" w:sz="0" w:space="0" w:color="auto"/>
        <w:bottom w:val="none" w:sz="0" w:space="0" w:color="auto"/>
        <w:right w:val="none" w:sz="0" w:space="0" w:color="auto"/>
      </w:divBdr>
      <w:divsChild>
        <w:div w:id="1172456343">
          <w:marLeft w:val="0"/>
          <w:marRight w:val="0"/>
          <w:marTop w:val="0"/>
          <w:marBottom w:val="0"/>
          <w:divBdr>
            <w:top w:val="none" w:sz="0" w:space="0" w:color="auto"/>
            <w:left w:val="none" w:sz="0" w:space="0" w:color="auto"/>
            <w:bottom w:val="none" w:sz="0" w:space="0" w:color="auto"/>
            <w:right w:val="none" w:sz="0" w:space="0" w:color="auto"/>
          </w:divBdr>
          <w:divsChild>
            <w:div w:id="889003255">
              <w:marLeft w:val="0"/>
              <w:marRight w:val="0"/>
              <w:marTop w:val="0"/>
              <w:marBottom w:val="0"/>
              <w:divBdr>
                <w:top w:val="none" w:sz="0" w:space="0" w:color="auto"/>
                <w:left w:val="none" w:sz="0" w:space="0" w:color="auto"/>
                <w:bottom w:val="none" w:sz="0" w:space="0" w:color="auto"/>
                <w:right w:val="none" w:sz="0" w:space="0" w:color="auto"/>
              </w:divBdr>
              <w:divsChild>
                <w:div w:id="129368712">
                  <w:marLeft w:val="0"/>
                  <w:marRight w:val="0"/>
                  <w:marTop w:val="0"/>
                  <w:marBottom w:val="0"/>
                  <w:divBdr>
                    <w:top w:val="none" w:sz="0" w:space="0" w:color="auto"/>
                    <w:left w:val="none" w:sz="0" w:space="0" w:color="auto"/>
                    <w:bottom w:val="none" w:sz="0" w:space="0" w:color="auto"/>
                    <w:right w:val="none" w:sz="0" w:space="0" w:color="auto"/>
                  </w:divBdr>
                  <w:divsChild>
                    <w:div w:id="146213785">
                      <w:marLeft w:val="0"/>
                      <w:marRight w:val="0"/>
                      <w:marTop w:val="0"/>
                      <w:marBottom w:val="0"/>
                      <w:divBdr>
                        <w:top w:val="none" w:sz="0" w:space="0" w:color="auto"/>
                        <w:left w:val="none" w:sz="0" w:space="0" w:color="auto"/>
                        <w:bottom w:val="none" w:sz="0" w:space="0" w:color="auto"/>
                        <w:right w:val="none" w:sz="0" w:space="0" w:color="auto"/>
                      </w:divBdr>
                      <w:divsChild>
                        <w:div w:id="394857179">
                          <w:marLeft w:val="0"/>
                          <w:marRight w:val="0"/>
                          <w:marTop w:val="0"/>
                          <w:marBottom w:val="0"/>
                          <w:divBdr>
                            <w:top w:val="none" w:sz="0" w:space="0" w:color="auto"/>
                            <w:left w:val="none" w:sz="0" w:space="0" w:color="auto"/>
                            <w:bottom w:val="none" w:sz="0" w:space="0" w:color="auto"/>
                            <w:right w:val="none" w:sz="0" w:space="0" w:color="auto"/>
                          </w:divBdr>
                          <w:divsChild>
                            <w:div w:id="150805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705355">
      <w:bodyDiv w:val="1"/>
      <w:marLeft w:val="0"/>
      <w:marRight w:val="0"/>
      <w:marTop w:val="0"/>
      <w:marBottom w:val="0"/>
      <w:divBdr>
        <w:top w:val="none" w:sz="0" w:space="0" w:color="auto"/>
        <w:left w:val="none" w:sz="0" w:space="0" w:color="auto"/>
        <w:bottom w:val="none" w:sz="0" w:space="0" w:color="auto"/>
        <w:right w:val="none" w:sz="0" w:space="0" w:color="auto"/>
      </w:divBdr>
      <w:divsChild>
        <w:div w:id="1109668184">
          <w:marLeft w:val="0"/>
          <w:marRight w:val="0"/>
          <w:marTop w:val="0"/>
          <w:marBottom w:val="0"/>
          <w:divBdr>
            <w:top w:val="none" w:sz="0" w:space="0" w:color="auto"/>
            <w:left w:val="none" w:sz="0" w:space="0" w:color="auto"/>
            <w:bottom w:val="none" w:sz="0" w:space="0" w:color="auto"/>
            <w:right w:val="none" w:sz="0" w:space="0" w:color="auto"/>
          </w:divBdr>
          <w:divsChild>
            <w:div w:id="487286252">
              <w:marLeft w:val="0"/>
              <w:marRight w:val="0"/>
              <w:marTop w:val="0"/>
              <w:marBottom w:val="0"/>
              <w:divBdr>
                <w:top w:val="none" w:sz="0" w:space="0" w:color="auto"/>
                <w:left w:val="none" w:sz="0" w:space="0" w:color="auto"/>
                <w:bottom w:val="none" w:sz="0" w:space="0" w:color="auto"/>
                <w:right w:val="none" w:sz="0" w:space="0" w:color="auto"/>
              </w:divBdr>
              <w:divsChild>
                <w:div w:id="1423988926">
                  <w:marLeft w:val="0"/>
                  <w:marRight w:val="0"/>
                  <w:marTop w:val="0"/>
                  <w:marBottom w:val="0"/>
                  <w:divBdr>
                    <w:top w:val="none" w:sz="0" w:space="0" w:color="auto"/>
                    <w:left w:val="none" w:sz="0" w:space="0" w:color="auto"/>
                    <w:bottom w:val="none" w:sz="0" w:space="0" w:color="auto"/>
                    <w:right w:val="none" w:sz="0" w:space="0" w:color="auto"/>
                  </w:divBdr>
                  <w:divsChild>
                    <w:div w:id="92752950">
                      <w:marLeft w:val="0"/>
                      <w:marRight w:val="0"/>
                      <w:marTop w:val="0"/>
                      <w:marBottom w:val="0"/>
                      <w:divBdr>
                        <w:top w:val="none" w:sz="0" w:space="0" w:color="auto"/>
                        <w:left w:val="none" w:sz="0" w:space="0" w:color="auto"/>
                        <w:bottom w:val="none" w:sz="0" w:space="0" w:color="auto"/>
                        <w:right w:val="none" w:sz="0" w:space="0" w:color="auto"/>
                      </w:divBdr>
                      <w:divsChild>
                        <w:div w:id="1924681817">
                          <w:marLeft w:val="0"/>
                          <w:marRight w:val="0"/>
                          <w:marTop w:val="0"/>
                          <w:marBottom w:val="0"/>
                          <w:divBdr>
                            <w:top w:val="none" w:sz="0" w:space="0" w:color="auto"/>
                            <w:left w:val="none" w:sz="0" w:space="0" w:color="auto"/>
                            <w:bottom w:val="none" w:sz="0" w:space="0" w:color="auto"/>
                            <w:right w:val="none" w:sz="0" w:space="0" w:color="auto"/>
                          </w:divBdr>
                          <w:divsChild>
                            <w:div w:id="1846356037">
                              <w:marLeft w:val="0"/>
                              <w:marRight w:val="0"/>
                              <w:marTop w:val="0"/>
                              <w:marBottom w:val="0"/>
                              <w:divBdr>
                                <w:top w:val="none" w:sz="0" w:space="0" w:color="auto"/>
                                <w:left w:val="none" w:sz="0" w:space="0" w:color="auto"/>
                                <w:bottom w:val="none" w:sz="0" w:space="0" w:color="auto"/>
                                <w:right w:val="none" w:sz="0" w:space="0" w:color="auto"/>
                              </w:divBdr>
                              <w:divsChild>
                                <w:div w:id="1405251268">
                                  <w:marLeft w:val="0"/>
                                  <w:marRight w:val="0"/>
                                  <w:marTop w:val="0"/>
                                  <w:marBottom w:val="0"/>
                                  <w:divBdr>
                                    <w:top w:val="none" w:sz="0" w:space="0" w:color="auto"/>
                                    <w:left w:val="none" w:sz="0" w:space="0" w:color="auto"/>
                                    <w:bottom w:val="none" w:sz="0" w:space="0" w:color="auto"/>
                                    <w:right w:val="none" w:sz="0" w:space="0" w:color="auto"/>
                                  </w:divBdr>
                                  <w:divsChild>
                                    <w:div w:id="437330655">
                                      <w:marLeft w:val="0"/>
                                      <w:marRight w:val="0"/>
                                      <w:marTop w:val="0"/>
                                      <w:marBottom w:val="0"/>
                                      <w:divBdr>
                                        <w:top w:val="none" w:sz="0" w:space="0" w:color="auto"/>
                                        <w:left w:val="none" w:sz="0" w:space="0" w:color="auto"/>
                                        <w:bottom w:val="none" w:sz="0" w:space="0" w:color="auto"/>
                                        <w:right w:val="none" w:sz="0" w:space="0" w:color="auto"/>
                                      </w:divBdr>
                                      <w:divsChild>
                                        <w:div w:id="1143161297">
                                          <w:marLeft w:val="0"/>
                                          <w:marRight w:val="0"/>
                                          <w:marTop w:val="0"/>
                                          <w:marBottom w:val="0"/>
                                          <w:divBdr>
                                            <w:top w:val="none" w:sz="0" w:space="0" w:color="auto"/>
                                            <w:left w:val="none" w:sz="0" w:space="0" w:color="auto"/>
                                            <w:bottom w:val="none" w:sz="0" w:space="0" w:color="auto"/>
                                            <w:right w:val="none" w:sz="0" w:space="0" w:color="auto"/>
                                          </w:divBdr>
                                          <w:divsChild>
                                            <w:div w:id="2072147945">
                                              <w:marLeft w:val="0"/>
                                              <w:marRight w:val="0"/>
                                              <w:marTop w:val="0"/>
                                              <w:marBottom w:val="0"/>
                                              <w:divBdr>
                                                <w:top w:val="none" w:sz="0" w:space="0" w:color="auto"/>
                                                <w:left w:val="none" w:sz="0" w:space="0" w:color="auto"/>
                                                <w:bottom w:val="none" w:sz="0" w:space="0" w:color="auto"/>
                                                <w:right w:val="none" w:sz="0" w:space="0" w:color="auto"/>
                                              </w:divBdr>
                                              <w:divsChild>
                                                <w:div w:id="157160976">
                                                  <w:marLeft w:val="0"/>
                                                  <w:marRight w:val="0"/>
                                                  <w:marTop w:val="0"/>
                                                  <w:marBottom w:val="0"/>
                                                  <w:divBdr>
                                                    <w:top w:val="none" w:sz="0" w:space="0" w:color="auto"/>
                                                    <w:left w:val="none" w:sz="0" w:space="0" w:color="auto"/>
                                                    <w:bottom w:val="none" w:sz="0" w:space="0" w:color="auto"/>
                                                    <w:right w:val="none" w:sz="0" w:space="0" w:color="auto"/>
                                                  </w:divBdr>
                                                  <w:divsChild>
                                                    <w:div w:id="537744163">
                                                      <w:marLeft w:val="0"/>
                                                      <w:marRight w:val="0"/>
                                                      <w:marTop w:val="0"/>
                                                      <w:marBottom w:val="0"/>
                                                      <w:divBdr>
                                                        <w:top w:val="none" w:sz="0" w:space="0" w:color="auto"/>
                                                        <w:left w:val="none" w:sz="0" w:space="0" w:color="auto"/>
                                                        <w:bottom w:val="none" w:sz="0" w:space="0" w:color="auto"/>
                                                        <w:right w:val="none" w:sz="0" w:space="0" w:color="auto"/>
                                                      </w:divBdr>
                                                      <w:divsChild>
                                                        <w:div w:id="1568607437">
                                                          <w:marLeft w:val="0"/>
                                                          <w:marRight w:val="0"/>
                                                          <w:marTop w:val="0"/>
                                                          <w:marBottom w:val="0"/>
                                                          <w:divBdr>
                                                            <w:top w:val="none" w:sz="0" w:space="0" w:color="auto"/>
                                                            <w:left w:val="none" w:sz="0" w:space="0" w:color="auto"/>
                                                            <w:bottom w:val="none" w:sz="0" w:space="0" w:color="auto"/>
                                                            <w:right w:val="none" w:sz="0" w:space="0" w:color="auto"/>
                                                          </w:divBdr>
                                                          <w:divsChild>
                                                            <w:div w:id="1182738177">
                                                              <w:marLeft w:val="0"/>
                                                              <w:marRight w:val="0"/>
                                                              <w:marTop w:val="0"/>
                                                              <w:marBottom w:val="0"/>
                                                              <w:divBdr>
                                                                <w:top w:val="none" w:sz="0" w:space="0" w:color="auto"/>
                                                                <w:left w:val="none" w:sz="0" w:space="0" w:color="auto"/>
                                                                <w:bottom w:val="none" w:sz="0" w:space="0" w:color="auto"/>
                                                                <w:right w:val="none" w:sz="0" w:space="0" w:color="auto"/>
                                                              </w:divBdr>
                                                              <w:divsChild>
                                                                <w:div w:id="1310555253">
                                                                  <w:marLeft w:val="0"/>
                                                                  <w:marRight w:val="0"/>
                                                                  <w:marTop w:val="0"/>
                                                                  <w:marBottom w:val="0"/>
                                                                  <w:divBdr>
                                                                    <w:top w:val="none" w:sz="0" w:space="0" w:color="auto"/>
                                                                    <w:left w:val="none" w:sz="0" w:space="0" w:color="auto"/>
                                                                    <w:bottom w:val="none" w:sz="0" w:space="0" w:color="auto"/>
                                                                    <w:right w:val="none" w:sz="0" w:space="0" w:color="auto"/>
                                                                  </w:divBdr>
                                                                  <w:divsChild>
                                                                    <w:div w:id="718094249">
                                                                      <w:marLeft w:val="0"/>
                                                                      <w:marRight w:val="0"/>
                                                                      <w:marTop w:val="0"/>
                                                                      <w:marBottom w:val="0"/>
                                                                      <w:divBdr>
                                                                        <w:top w:val="none" w:sz="0" w:space="0" w:color="auto"/>
                                                                        <w:left w:val="none" w:sz="0" w:space="0" w:color="auto"/>
                                                                        <w:bottom w:val="none" w:sz="0" w:space="0" w:color="auto"/>
                                                                        <w:right w:val="none" w:sz="0" w:space="0" w:color="auto"/>
                                                                      </w:divBdr>
                                                                      <w:divsChild>
                                                                        <w:div w:id="19501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3567386">
                                      <w:marLeft w:val="0"/>
                                      <w:marRight w:val="0"/>
                                      <w:marTop w:val="0"/>
                                      <w:marBottom w:val="0"/>
                                      <w:divBdr>
                                        <w:top w:val="none" w:sz="0" w:space="0" w:color="auto"/>
                                        <w:left w:val="none" w:sz="0" w:space="0" w:color="auto"/>
                                        <w:bottom w:val="none" w:sz="0" w:space="0" w:color="auto"/>
                                        <w:right w:val="none" w:sz="0" w:space="0" w:color="auto"/>
                                      </w:divBdr>
                                      <w:divsChild>
                                        <w:div w:id="323748137">
                                          <w:marLeft w:val="0"/>
                                          <w:marRight w:val="0"/>
                                          <w:marTop w:val="0"/>
                                          <w:marBottom w:val="0"/>
                                          <w:divBdr>
                                            <w:top w:val="none" w:sz="0" w:space="0" w:color="auto"/>
                                            <w:left w:val="none" w:sz="0" w:space="0" w:color="auto"/>
                                            <w:bottom w:val="none" w:sz="0" w:space="0" w:color="auto"/>
                                            <w:right w:val="none" w:sz="0" w:space="0" w:color="auto"/>
                                          </w:divBdr>
                                          <w:divsChild>
                                            <w:div w:id="1003557633">
                                              <w:marLeft w:val="0"/>
                                              <w:marRight w:val="0"/>
                                              <w:marTop w:val="0"/>
                                              <w:marBottom w:val="0"/>
                                              <w:divBdr>
                                                <w:top w:val="none" w:sz="0" w:space="0" w:color="auto"/>
                                                <w:left w:val="none" w:sz="0" w:space="0" w:color="auto"/>
                                                <w:bottom w:val="none" w:sz="0" w:space="0" w:color="auto"/>
                                                <w:right w:val="none" w:sz="0" w:space="0" w:color="auto"/>
                                              </w:divBdr>
                                              <w:divsChild>
                                                <w:div w:id="774059430">
                                                  <w:marLeft w:val="0"/>
                                                  <w:marRight w:val="0"/>
                                                  <w:marTop w:val="0"/>
                                                  <w:marBottom w:val="0"/>
                                                  <w:divBdr>
                                                    <w:top w:val="none" w:sz="0" w:space="0" w:color="auto"/>
                                                    <w:left w:val="none" w:sz="0" w:space="0" w:color="auto"/>
                                                    <w:bottom w:val="none" w:sz="0" w:space="0" w:color="auto"/>
                                                    <w:right w:val="none" w:sz="0" w:space="0" w:color="auto"/>
                                                  </w:divBdr>
                                                  <w:divsChild>
                                                    <w:div w:id="770275885">
                                                      <w:marLeft w:val="0"/>
                                                      <w:marRight w:val="0"/>
                                                      <w:marTop w:val="0"/>
                                                      <w:marBottom w:val="0"/>
                                                      <w:divBdr>
                                                        <w:top w:val="none" w:sz="0" w:space="0" w:color="auto"/>
                                                        <w:left w:val="none" w:sz="0" w:space="0" w:color="auto"/>
                                                        <w:bottom w:val="none" w:sz="0" w:space="0" w:color="auto"/>
                                                        <w:right w:val="none" w:sz="0" w:space="0" w:color="auto"/>
                                                      </w:divBdr>
                                                      <w:divsChild>
                                                        <w:div w:id="1755013878">
                                                          <w:marLeft w:val="0"/>
                                                          <w:marRight w:val="0"/>
                                                          <w:marTop w:val="0"/>
                                                          <w:marBottom w:val="0"/>
                                                          <w:divBdr>
                                                            <w:top w:val="none" w:sz="0" w:space="0" w:color="auto"/>
                                                            <w:left w:val="none" w:sz="0" w:space="0" w:color="auto"/>
                                                            <w:bottom w:val="none" w:sz="0" w:space="0" w:color="auto"/>
                                                            <w:right w:val="none" w:sz="0" w:space="0" w:color="auto"/>
                                                          </w:divBdr>
                                                          <w:divsChild>
                                                            <w:div w:id="444619378">
                                                              <w:marLeft w:val="0"/>
                                                              <w:marRight w:val="0"/>
                                                              <w:marTop w:val="0"/>
                                                              <w:marBottom w:val="0"/>
                                                              <w:divBdr>
                                                                <w:top w:val="none" w:sz="0" w:space="0" w:color="auto"/>
                                                                <w:left w:val="none" w:sz="0" w:space="0" w:color="auto"/>
                                                                <w:bottom w:val="none" w:sz="0" w:space="0" w:color="auto"/>
                                                                <w:right w:val="none" w:sz="0" w:space="0" w:color="auto"/>
                                                              </w:divBdr>
                                                              <w:divsChild>
                                                                <w:div w:id="188929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97637952">
      <w:bodyDiv w:val="1"/>
      <w:marLeft w:val="0"/>
      <w:marRight w:val="0"/>
      <w:marTop w:val="0"/>
      <w:marBottom w:val="0"/>
      <w:divBdr>
        <w:top w:val="none" w:sz="0" w:space="0" w:color="auto"/>
        <w:left w:val="none" w:sz="0" w:space="0" w:color="auto"/>
        <w:bottom w:val="none" w:sz="0" w:space="0" w:color="auto"/>
        <w:right w:val="none" w:sz="0" w:space="0" w:color="auto"/>
      </w:divBdr>
    </w:div>
    <w:div w:id="601575593">
      <w:bodyDiv w:val="1"/>
      <w:marLeft w:val="0"/>
      <w:marRight w:val="0"/>
      <w:marTop w:val="0"/>
      <w:marBottom w:val="0"/>
      <w:divBdr>
        <w:top w:val="none" w:sz="0" w:space="0" w:color="auto"/>
        <w:left w:val="none" w:sz="0" w:space="0" w:color="auto"/>
        <w:bottom w:val="none" w:sz="0" w:space="0" w:color="auto"/>
        <w:right w:val="none" w:sz="0" w:space="0" w:color="auto"/>
      </w:divBdr>
    </w:div>
    <w:div w:id="613442242">
      <w:bodyDiv w:val="1"/>
      <w:marLeft w:val="0"/>
      <w:marRight w:val="0"/>
      <w:marTop w:val="0"/>
      <w:marBottom w:val="0"/>
      <w:divBdr>
        <w:top w:val="none" w:sz="0" w:space="0" w:color="auto"/>
        <w:left w:val="none" w:sz="0" w:space="0" w:color="auto"/>
        <w:bottom w:val="none" w:sz="0" w:space="0" w:color="auto"/>
        <w:right w:val="none" w:sz="0" w:space="0" w:color="auto"/>
      </w:divBdr>
    </w:div>
    <w:div w:id="647200524">
      <w:bodyDiv w:val="1"/>
      <w:marLeft w:val="0"/>
      <w:marRight w:val="0"/>
      <w:marTop w:val="0"/>
      <w:marBottom w:val="0"/>
      <w:divBdr>
        <w:top w:val="none" w:sz="0" w:space="0" w:color="auto"/>
        <w:left w:val="none" w:sz="0" w:space="0" w:color="auto"/>
        <w:bottom w:val="none" w:sz="0" w:space="0" w:color="auto"/>
        <w:right w:val="none" w:sz="0" w:space="0" w:color="auto"/>
      </w:divBdr>
    </w:div>
    <w:div w:id="692725796">
      <w:bodyDiv w:val="1"/>
      <w:marLeft w:val="0"/>
      <w:marRight w:val="0"/>
      <w:marTop w:val="0"/>
      <w:marBottom w:val="0"/>
      <w:divBdr>
        <w:top w:val="none" w:sz="0" w:space="0" w:color="auto"/>
        <w:left w:val="none" w:sz="0" w:space="0" w:color="auto"/>
        <w:bottom w:val="none" w:sz="0" w:space="0" w:color="auto"/>
        <w:right w:val="none" w:sz="0" w:space="0" w:color="auto"/>
      </w:divBdr>
    </w:div>
    <w:div w:id="741949885">
      <w:bodyDiv w:val="1"/>
      <w:marLeft w:val="0"/>
      <w:marRight w:val="0"/>
      <w:marTop w:val="0"/>
      <w:marBottom w:val="0"/>
      <w:divBdr>
        <w:top w:val="none" w:sz="0" w:space="0" w:color="auto"/>
        <w:left w:val="none" w:sz="0" w:space="0" w:color="auto"/>
        <w:bottom w:val="none" w:sz="0" w:space="0" w:color="auto"/>
        <w:right w:val="none" w:sz="0" w:space="0" w:color="auto"/>
      </w:divBdr>
    </w:div>
    <w:div w:id="775755685">
      <w:bodyDiv w:val="1"/>
      <w:marLeft w:val="0"/>
      <w:marRight w:val="0"/>
      <w:marTop w:val="0"/>
      <w:marBottom w:val="0"/>
      <w:divBdr>
        <w:top w:val="none" w:sz="0" w:space="0" w:color="auto"/>
        <w:left w:val="none" w:sz="0" w:space="0" w:color="auto"/>
        <w:bottom w:val="none" w:sz="0" w:space="0" w:color="auto"/>
        <w:right w:val="none" w:sz="0" w:space="0" w:color="auto"/>
      </w:divBdr>
    </w:div>
    <w:div w:id="838691175">
      <w:bodyDiv w:val="1"/>
      <w:marLeft w:val="0"/>
      <w:marRight w:val="0"/>
      <w:marTop w:val="0"/>
      <w:marBottom w:val="0"/>
      <w:divBdr>
        <w:top w:val="none" w:sz="0" w:space="0" w:color="auto"/>
        <w:left w:val="none" w:sz="0" w:space="0" w:color="auto"/>
        <w:bottom w:val="none" w:sz="0" w:space="0" w:color="auto"/>
        <w:right w:val="none" w:sz="0" w:space="0" w:color="auto"/>
      </w:divBdr>
    </w:div>
    <w:div w:id="856847889">
      <w:bodyDiv w:val="1"/>
      <w:marLeft w:val="0"/>
      <w:marRight w:val="0"/>
      <w:marTop w:val="0"/>
      <w:marBottom w:val="0"/>
      <w:divBdr>
        <w:top w:val="none" w:sz="0" w:space="0" w:color="auto"/>
        <w:left w:val="none" w:sz="0" w:space="0" w:color="auto"/>
        <w:bottom w:val="none" w:sz="0" w:space="0" w:color="auto"/>
        <w:right w:val="none" w:sz="0" w:space="0" w:color="auto"/>
      </w:divBdr>
    </w:div>
    <w:div w:id="966281933">
      <w:bodyDiv w:val="1"/>
      <w:marLeft w:val="0"/>
      <w:marRight w:val="0"/>
      <w:marTop w:val="0"/>
      <w:marBottom w:val="0"/>
      <w:divBdr>
        <w:top w:val="none" w:sz="0" w:space="0" w:color="auto"/>
        <w:left w:val="none" w:sz="0" w:space="0" w:color="auto"/>
        <w:bottom w:val="none" w:sz="0" w:space="0" w:color="auto"/>
        <w:right w:val="none" w:sz="0" w:space="0" w:color="auto"/>
      </w:divBdr>
    </w:div>
    <w:div w:id="980622459">
      <w:bodyDiv w:val="1"/>
      <w:marLeft w:val="0"/>
      <w:marRight w:val="0"/>
      <w:marTop w:val="0"/>
      <w:marBottom w:val="0"/>
      <w:divBdr>
        <w:top w:val="none" w:sz="0" w:space="0" w:color="auto"/>
        <w:left w:val="none" w:sz="0" w:space="0" w:color="auto"/>
        <w:bottom w:val="none" w:sz="0" w:space="0" w:color="auto"/>
        <w:right w:val="none" w:sz="0" w:space="0" w:color="auto"/>
      </w:divBdr>
    </w:div>
    <w:div w:id="1011027767">
      <w:bodyDiv w:val="1"/>
      <w:marLeft w:val="0"/>
      <w:marRight w:val="0"/>
      <w:marTop w:val="0"/>
      <w:marBottom w:val="0"/>
      <w:divBdr>
        <w:top w:val="none" w:sz="0" w:space="0" w:color="auto"/>
        <w:left w:val="none" w:sz="0" w:space="0" w:color="auto"/>
        <w:bottom w:val="none" w:sz="0" w:space="0" w:color="auto"/>
        <w:right w:val="none" w:sz="0" w:space="0" w:color="auto"/>
      </w:divBdr>
    </w:div>
    <w:div w:id="1013730205">
      <w:bodyDiv w:val="1"/>
      <w:marLeft w:val="0"/>
      <w:marRight w:val="0"/>
      <w:marTop w:val="0"/>
      <w:marBottom w:val="0"/>
      <w:divBdr>
        <w:top w:val="none" w:sz="0" w:space="0" w:color="auto"/>
        <w:left w:val="none" w:sz="0" w:space="0" w:color="auto"/>
        <w:bottom w:val="none" w:sz="0" w:space="0" w:color="auto"/>
        <w:right w:val="none" w:sz="0" w:space="0" w:color="auto"/>
      </w:divBdr>
    </w:div>
    <w:div w:id="1064328894">
      <w:bodyDiv w:val="1"/>
      <w:marLeft w:val="0"/>
      <w:marRight w:val="0"/>
      <w:marTop w:val="0"/>
      <w:marBottom w:val="0"/>
      <w:divBdr>
        <w:top w:val="none" w:sz="0" w:space="0" w:color="auto"/>
        <w:left w:val="none" w:sz="0" w:space="0" w:color="auto"/>
        <w:bottom w:val="none" w:sz="0" w:space="0" w:color="auto"/>
        <w:right w:val="none" w:sz="0" w:space="0" w:color="auto"/>
      </w:divBdr>
    </w:div>
    <w:div w:id="1070033118">
      <w:bodyDiv w:val="1"/>
      <w:marLeft w:val="0"/>
      <w:marRight w:val="0"/>
      <w:marTop w:val="0"/>
      <w:marBottom w:val="0"/>
      <w:divBdr>
        <w:top w:val="none" w:sz="0" w:space="0" w:color="auto"/>
        <w:left w:val="none" w:sz="0" w:space="0" w:color="auto"/>
        <w:bottom w:val="none" w:sz="0" w:space="0" w:color="auto"/>
        <w:right w:val="none" w:sz="0" w:space="0" w:color="auto"/>
      </w:divBdr>
    </w:div>
    <w:div w:id="1164706058">
      <w:bodyDiv w:val="1"/>
      <w:marLeft w:val="0"/>
      <w:marRight w:val="0"/>
      <w:marTop w:val="0"/>
      <w:marBottom w:val="0"/>
      <w:divBdr>
        <w:top w:val="none" w:sz="0" w:space="0" w:color="auto"/>
        <w:left w:val="none" w:sz="0" w:space="0" w:color="auto"/>
        <w:bottom w:val="none" w:sz="0" w:space="0" w:color="auto"/>
        <w:right w:val="none" w:sz="0" w:space="0" w:color="auto"/>
      </w:divBdr>
    </w:div>
    <w:div w:id="1199048493">
      <w:bodyDiv w:val="1"/>
      <w:marLeft w:val="0"/>
      <w:marRight w:val="0"/>
      <w:marTop w:val="0"/>
      <w:marBottom w:val="0"/>
      <w:divBdr>
        <w:top w:val="none" w:sz="0" w:space="0" w:color="auto"/>
        <w:left w:val="none" w:sz="0" w:space="0" w:color="auto"/>
        <w:bottom w:val="none" w:sz="0" w:space="0" w:color="auto"/>
        <w:right w:val="none" w:sz="0" w:space="0" w:color="auto"/>
      </w:divBdr>
    </w:div>
    <w:div w:id="1220484715">
      <w:bodyDiv w:val="1"/>
      <w:marLeft w:val="0"/>
      <w:marRight w:val="0"/>
      <w:marTop w:val="0"/>
      <w:marBottom w:val="0"/>
      <w:divBdr>
        <w:top w:val="none" w:sz="0" w:space="0" w:color="auto"/>
        <w:left w:val="none" w:sz="0" w:space="0" w:color="auto"/>
        <w:bottom w:val="none" w:sz="0" w:space="0" w:color="auto"/>
        <w:right w:val="none" w:sz="0" w:space="0" w:color="auto"/>
      </w:divBdr>
    </w:div>
    <w:div w:id="1242368483">
      <w:bodyDiv w:val="1"/>
      <w:marLeft w:val="0"/>
      <w:marRight w:val="0"/>
      <w:marTop w:val="0"/>
      <w:marBottom w:val="0"/>
      <w:divBdr>
        <w:top w:val="none" w:sz="0" w:space="0" w:color="auto"/>
        <w:left w:val="none" w:sz="0" w:space="0" w:color="auto"/>
        <w:bottom w:val="none" w:sz="0" w:space="0" w:color="auto"/>
        <w:right w:val="none" w:sz="0" w:space="0" w:color="auto"/>
      </w:divBdr>
    </w:div>
    <w:div w:id="1328824633">
      <w:bodyDiv w:val="1"/>
      <w:marLeft w:val="0"/>
      <w:marRight w:val="0"/>
      <w:marTop w:val="0"/>
      <w:marBottom w:val="0"/>
      <w:divBdr>
        <w:top w:val="none" w:sz="0" w:space="0" w:color="auto"/>
        <w:left w:val="none" w:sz="0" w:space="0" w:color="auto"/>
        <w:bottom w:val="none" w:sz="0" w:space="0" w:color="auto"/>
        <w:right w:val="none" w:sz="0" w:space="0" w:color="auto"/>
      </w:divBdr>
    </w:div>
    <w:div w:id="1330133298">
      <w:bodyDiv w:val="1"/>
      <w:marLeft w:val="0"/>
      <w:marRight w:val="0"/>
      <w:marTop w:val="0"/>
      <w:marBottom w:val="0"/>
      <w:divBdr>
        <w:top w:val="none" w:sz="0" w:space="0" w:color="auto"/>
        <w:left w:val="none" w:sz="0" w:space="0" w:color="auto"/>
        <w:bottom w:val="none" w:sz="0" w:space="0" w:color="auto"/>
        <w:right w:val="none" w:sz="0" w:space="0" w:color="auto"/>
      </w:divBdr>
    </w:div>
    <w:div w:id="1339235203">
      <w:bodyDiv w:val="1"/>
      <w:marLeft w:val="0"/>
      <w:marRight w:val="0"/>
      <w:marTop w:val="0"/>
      <w:marBottom w:val="0"/>
      <w:divBdr>
        <w:top w:val="none" w:sz="0" w:space="0" w:color="auto"/>
        <w:left w:val="none" w:sz="0" w:space="0" w:color="auto"/>
        <w:bottom w:val="none" w:sz="0" w:space="0" w:color="auto"/>
        <w:right w:val="none" w:sz="0" w:space="0" w:color="auto"/>
      </w:divBdr>
    </w:div>
    <w:div w:id="1356073656">
      <w:bodyDiv w:val="1"/>
      <w:marLeft w:val="0"/>
      <w:marRight w:val="0"/>
      <w:marTop w:val="0"/>
      <w:marBottom w:val="0"/>
      <w:divBdr>
        <w:top w:val="none" w:sz="0" w:space="0" w:color="auto"/>
        <w:left w:val="none" w:sz="0" w:space="0" w:color="auto"/>
        <w:bottom w:val="none" w:sz="0" w:space="0" w:color="auto"/>
        <w:right w:val="none" w:sz="0" w:space="0" w:color="auto"/>
      </w:divBdr>
    </w:div>
    <w:div w:id="1375691063">
      <w:bodyDiv w:val="1"/>
      <w:marLeft w:val="0"/>
      <w:marRight w:val="0"/>
      <w:marTop w:val="0"/>
      <w:marBottom w:val="0"/>
      <w:divBdr>
        <w:top w:val="none" w:sz="0" w:space="0" w:color="auto"/>
        <w:left w:val="none" w:sz="0" w:space="0" w:color="auto"/>
        <w:bottom w:val="none" w:sz="0" w:space="0" w:color="auto"/>
        <w:right w:val="none" w:sz="0" w:space="0" w:color="auto"/>
      </w:divBdr>
    </w:div>
    <w:div w:id="1379550186">
      <w:bodyDiv w:val="1"/>
      <w:marLeft w:val="0"/>
      <w:marRight w:val="0"/>
      <w:marTop w:val="0"/>
      <w:marBottom w:val="0"/>
      <w:divBdr>
        <w:top w:val="none" w:sz="0" w:space="0" w:color="auto"/>
        <w:left w:val="none" w:sz="0" w:space="0" w:color="auto"/>
        <w:bottom w:val="none" w:sz="0" w:space="0" w:color="auto"/>
        <w:right w:val="none" w:sz="0" w:space="0" w:color="auto"/>
      </w:divBdr>
    </w:div>
    <w:div w:id="1382636893">
      <w:bodyDiv w:val="1"/>
      <w:marLeft w:val="0"/>
      <w:marRight w:val="0"/>
      <w:marTop w:val="0"/>
      <w:marBottom w:val="0"/>
      <w:divBdr>
        <w:top w:val="none" w:sz="0" w:space="0" w:color="auto"/>
        <w:left w:val="none" w:sz="0" w:space="0" w:color="auto"/>
        <w:bottom w:val="none" w:sz="0" w:space="0" w:color="auto"/>
        <w:right w:val="none" w:sz="0" w:space="0" w:color="auto"/>
      </w:divBdr>
      <w:divsChild>
        <w:div w:id="1018848065">
          <w:marLeft w:val="0"/>
          <w:marRight w:val="0"/>
          <w:marTop w:val="0"/>
          <w:marBottom w:val="0"/>
          <w:divBdr>
            <w:top w:val="none" w:sz="0" w:space="0" w:color="auto"/>
            <w:left w:val="none" w:sz="0" w:space="0" w:color="auto"/>
            <w:bottom w:val="none" w:sz="0" w:space="0" w:color="auto"/>
            <w:right w:val="none" w:sz="0" w:space="0" w:color="auto"/>
          </w:divBdr>
          <w:divsChild>
            <w:div w:id="1860047498">
              <w:marLeft w:val="0"/>
              <w:marRight w:val="0"/>
              <w:marTop w:val="0"/>
              <w:marBottom w:val="0"/>
              <w:divBdr>
                <w:top w:val="none" w:sz="0" w:space="0" w:color="auto"/>
                <w:left w:val="none" w:sz="0" w:space="0" w:color="auto"/>
                <w:bottom w:val="none" w:sz="0" w:space="0" w:color="auto"/>
                <w:right w:val="none" w:sz="0" w:space="0" w:color="auto"/>
              </w:divBdr>
              <w:divsChild>
                <w:div w:id="1654723925">
                  <w:marLeft w:val="0"/>
                  <w:marRight w:val="0"/>
                  <w:marTop w:val="0"/>
                  <w:marBottom w:val="0"/>
                  <w:divBdr>
                    <w:top w:val="none" w:sz="0" w:space="0" w:color="auto"/>
                    <w:left w:val="none" w:sz="0" w:space="0" w:color="auto"/>
                    <w:bottom w:val="none" w:sz="0" w:space="0" w:color="auto"/>
                    <w:right w:val="none" w:sz="0" w:space="0" w:color="auto"/>
                  </w:divBdr>
                  <w:divsChild>
                    <w:div w:id="103527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043530">
      <w:bodyDiv w:val="1"/>
      <w:marLeft w:val="0"/>
      <w:marRight w:val="0"/>
      <w:marTop w:val="0"/>
      <w:marBottom w:val="0"/>
      <w:divBdr>
        <w:top w:val="none" w:sz="0" w:space="0" w:color="auto"/>
        <w:left w:val="none" w:sz="0" w:space="0" w:color="auto"/>
        <w:bottom w:val="none" w:sz="0" w:space="0" w:color="auto"/>
        <w:right w:val="none" w:sz="0" w:space="0" w:color="auto"/>
      </w:divBdr>
      <w:divsChild>
        <w:div w:id="871266695">
          <w:marLeft w:val="0"/>
          <w:marRight w:val="0"/>
          <w:marTop w:val="0"/>
          <w:marBottom w:val="0"/>
          <w:divBdr>
            <w:top w:val="none" w:sz="0" w:space="0" w:color="auto"/>
            <w:left w:val="none" w:sz="0" w:space="0" w:color="auto"/>
            <w:bottom w:val="none" w:sz="0" w:space="0" w:color="auto"/>
            <w:right w:val="none" w:sz="0" w:space="0" w:color="auto"/>
          </w:divBdr>
          <w:divsChild>
            <w:div w:id="1889679509">
              <w:marLeft w:val="0"/>
              <w:marRight w:val="0"/>
              <w:marTop w:val="0"/>
              <w:marBottom w:val="0"/>
              <w:divBdr>
                <w:top w:val="none" w:sz="0" w:space="0" w:color="auto"/>
                <w:left w:val="none" w:sz="0" w:space="0" w:color="auto"/>
                <w:bottom w:val="none" w:sz="0" w:space="0" w:color="auto"/>
                <w:right w:val="none" w:sz="0" w:space="0" w:color="auto"/>
              </w:divBdr>
              <w:divsChild>
                <w:div w:id="1115367416">
                  <w:marLeft w:val="0"/>
                  <w:marRight w:val="0"/>
                  <w:marTop w:val="0"/>
                  <w:marBottom w:val="0"/>
                  <w:divBdr>
                    <w:top w:val="none" w:sz="0" w:space="0" w:color="auto"/>
                    <w:left w:val="none" w:sz="0" w:space="0" w:color="auto"/>
                    <w:bottom w:val="none" w:sz="0" w:space="0" w:color="auto"/>
                    <w:right w:val="none" w:sz="0" w:space="0" w:color="auto"/>
                  </w:divBdr>
                  <w:divsChild>
                    <w:div w:id="833449123">
                      <w:marLeft w:val="0"/>
                      <w:marRight w:val="0"/>
                      <w:marTop w:val="0"/>
                      <w:marBottom w:val="0"/>
                      <w:divBdr>
                        <w:top w:val="none" w:sz="0" w:space="0" w:color="auto"/>
                        <w:left w:val="none" w:sz="0" w:space="0" w:color="auto"/>
                        <w:bottom w:val="none" w:sz="0" w:space="0" w:color="auto"/>
                        <w:right w:val="none" w:sz="0" w:space="0" w:color="auto"/>
                      </w:divBdr>
                      <w:divsChild>
                        <w:div w:id="1827936392">
                          <w:marLeft w:val="0"/>
                          <w:marRight w:val="0"/>
                          <w:marTop w:val="0"/>
                          <w:marBottom w:val="0"/>
                          <w:divBdr>
                            <w:top w:val="none" w:sz="0" w:space="0" w:color="auto"/>
                            <w:left w:val="none" w:sz="0" w:space="0" w:color="auto"/>
                            <w:bottom w:val="none" w:sz="0" w:space="0" w:color="auto"/>
                            <w:right w:val="none" w:sz="0" w:space="0" w:color="auto"/>
                          </w:divBdr>
                          <w:divsChild>
                            <w:div w:id="59849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128119">
      <w:bodyDiv w:val="1"/>
      <w:marLeft w:val="0"/>
      <w:marRight w:val="0"/>
      <w:marTop w:val="0"/>
      <w:marBottom w:val="0"/>
      <w:divBdr>
        <w:top w:val="none" w:sz="0" w:space="0" w:color="auto"/>
        <w:left w:val="none" w:sz="0" w:space="0" w:color="auto"/>
        <w:bottom w:val="none" w:sz="0" w:space="0" w:color="auto"/>
        <w:right w:val="none" w:sz="0" w:space="0" w:color="auto"/>
      </w:divBdr>
    </w:div>
    <w:div w:id="1544630523">
      <w:bodyDiv w:val="1"/>
      <w:marLeft w:val="0"/>
      <w:marRight w:val="0"/>
      <w:marTop w:val="0"/>
      <w:marBottom w:val="0"/>
      <w:divBdr>
        <w:top w:val="none" w:sz="0" w:space="0" w:color="auto"/>
        <w:left w:val="none" w:sz="0" w:space="0" w:color="auto"/>
        <w:bottom w:val="none" w:sz="0" w:space="0" w:color="auto"/>
        <w:right w:val="none" w:sz="0" w:space="0" w:color="auto"/>
      </w:divBdr>
    </w:div>
    <w:div w:id="1583023262">
      <w:bodyDiv w:val="1"/>
      <w:marLeft w:val="0"/>
      <w:marRight w:val="0"/>
      <w:marTop w:val="0"/>
      <w:marBottom w:val="0"/>
      <w:divBdr>
        <w:top w:val="none" w:sz="0" w:space="0" w:color="auto"/>
        <w:left w:val="none" w:sz="0" w:space="0" w:color="auto"/>
        <w:bottom w:val="none" w:sz="0" w:space="0" w:color="auto"/>
        <w:right w:val="none" w:sz="0" w:space="0" w:color="auto"/>
      </w:divBdr>
    </w:div>
    <w:div w:id="1583220479">
      <w:bodyDiv w:val="1"/>
      <w:marLeft w:val="0"/>
      <w:marRight w:val="0"/>
      <w:marTop w:val="0"/>
      <w:marBottom w:val="0"/>
      <w:divBdr>
        <w:top w:val="none" w:sz="0" w:space="0" w:color="auto"/>
        <w:left w:val="none" w:sz="0" w:space="0" w:color="auto"/>
        <w:bottom w:val="none" w:sz="0" w:space="0" w:color="auto"/>
        <w:right w:val="none" w:sz="0" w:space="0" w:color="auto"/>
      </w:divBdr>
    </w:div>
    <w:div w:id="1613901726">
      <w:bodyDiv w:val="1"/>
      <w:marLeft w:val="0"/>
      <w:marRight w:val="0"/>
      <w:marTop w:val="0"/>
      <w:marBottom w:val="0"/>
      <w:divBdr>
        <w:top w:val="none" w:sz="0" w:space="0" w:color="auto"/>
        <w:left w:val="none" w:sz="0" w:space="0" w:color="auto"/>
        <w:bottom w:val="none" w:sz="0" w:space="0" w:color="auto"/>
        <w:right w:val="none" w:sz="0" w:space="0" w:color="auto"/>
      </w:divBdr>
    </w:div>
    <w:div w:id="1654676110">
      <w:bodyDiv w:val="1"/>
      <w:marLeft w:val="0"/>
      <w:marRight w:val="0"/>
      <w:marTop w:val="0"/>
      <w:marBottom w:val="0"/>
      <w:divBdr>
        <w:top w:val="none" w:sz="0" w:space="0" w:color="auto"/>
        <w:left w:val="none" w:sz="0" w:space="0" w:color="auto"/>
        <w:bottom w:val="none" w:sz="0" w:space="0" w:color="auto"/>
        <w:right w:val="none" w:sz="0" w:space="0" w:color="auto"/>
      </w:divBdr>
      <w:divsChild>
        <w:div w:id="1617759706">
          <w:marLeft w:val="0"/>
          <w:marRight w:val="0"/>
          <w:marTop w:val="0"/>
          <w:marBottom w:val="0"/>
          <w:divBdr>
            <w:top w:val="none" w:sz="0" w:space="0" w:color="auto"/>
            <w:left w:val="none" w:sz="0" w:space="0" w:color="auto"/>
            <w:bottom w:val="none" w:sz="0" w:space="0" w:color="auto"/>
            <w:right w:val="none" w:sz="0" w:space="0" w:color="auto"/>
          </w:divBdr>
          <w:divsChild>
            <w:div w:id="1093088786">
              <w:marLeft w:val="0"/>
              <w:marRight w:val="0"/>
              <w:marTop w:val="0"/>
              <w:marBottom w:val="0"/>
              <w:divBdr>
                <w:top w:val="none" w:sz="0" w:space="0" w:color="auto"/>
                <w:left w:val="none" w:sz="0" w:space="0" w:color="auto"/>
                <w:bottom w:val="none" w:sz="0" w:space="0" w:color="auto"/>
                <w:right w:val="none" w:sz="0" w:space="0" w:color="auto"/>
              </w:divBdr>
              <w:divsChild>
                <w:div w:id="1445029413">
                  <w:marLeft w:val="0"/>
                  <w:marRight w:val="0"/>
                  <w:marTop w:val="0"/>
                  <w:marBottom w:val="0"/>
                  <w:divBdr>
                    <w:top w:val="none" w:sz="0" w:space="0" w:color="auto"/>
                    <w:left w:val="none" w:sz="0" w:space="0" w:color="auto"/>
                    <w:bottom w:val="none" w:sz="0" w:space="0" w:color="auto"/>
                    <w:right w:val="none" w:sz="0" w:space="0" w:color="auto"/>
                  </w:divBdr>
                  <w:divsChild>
                    <w:div w:id="359550790">
                      <w:marLeft w:val="0"/>
                      <w:marRight w:val="0"/>
                      <w:marTop w:val="0"/>
                      <w:marBottom w:val="0"/>
                      <w:divBdr>
                        <w:top w:val="none" w:sz="0" w:space="0" w:color="auto"/>
                        <w:left w:val="none" w:sz="0" w:space="0" w:color="auto"/>
                        <w:bottom w:val="none" w:sz="0" w:space="0" w:color="auto"/>
                        <w:right w:val="none" w:sz="0" w:space="0" w:color="auto"/>
                      </w:divBdr>
                      <w:divsChild>
                        <w:div w:id="319696660">
                          <w:marLeft w:val="0"/>
                          <w:marRight w:val="0"/>
                          <w:marTop w:val="0"/>
                          <w:marBottom w:val="0"/>
                          <w:divBdr>
                            <w:top w:val="none" w:sz="0" w:space="0" w:color="auto"/>
                            <w:left w:val="none" w:sz="0" w:space="0" w:color="auto"/>
                            <w:bottom w:val="none" w:sz="0" w:space="0" w:color="auto"/>
                            <w:right w:val="none" w:sz="0" w:space="0" w:color="auto"/>
                          </w:divBdr>
                          <w:divsChild>
                            <w:div w:id="19782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192715">
      <w:bodyDiv w:val="1"/>
      <w:marLeft w:val="0"/>
      <w:marRight w:val="0"/>
      <w:marTop w:val="0"/>
      <w:marBottom w:val="0"/>
      <w:divBdr>
        <w:top w:val="none" w:sz="0" w:space="0" w:color="auto"/>
        <w:left w:val="none" w:sz="0" w:space="0" w:color="auto"/>
        <w:bottom w:val="none" w:sz="0" w:space="0" w:color="auto"/>
        <w:right w:val="none" w:sz="0" w:space="0" w:color="auto"/>
      </w:divBdr>
    </w:div>
    <w:div w:id="1717313451">
      <w:bodyDiv w:val="1"/>
      <w:marLeft w:val="0"/>
      <w:marRight w:val="0"/>
      <w:marTop w:val="0"/>
      <w:marBottom w:val="0"/>
      <w:divBdr>
        <w:top w:val="none" w:sz="0" w:space="0" w:color="auto"/>
        <w:left w:val="none" w:sz="0" w:space="0" w:color="auto"/>
        <w:bottom w:val="none" w:sz="0" w:space="0" w:color="auto"/>
        <w:right w:val="none" w:sz="0" w:space="0" w:color="auto"/>
      </w:divBdr>
    </w:div>
    <w:div w:id="1718160051">
      <w:bodyDiv w:val="1"/>
      <w:marLeft w:val="0"/>
      <w:marRight w:val="0"/>
      <w:marTop w:val="0"/>
      <w:marBottom w:val="0"/>
      <w:divBdr>
        <w:top w:val="none" w:sz="0" w:space="0" w:color="auto"/>
        <w:left w:val="none" w:sz="0" w:space="0" w:color="auto"/>
        <w:bottom w:val="none" w:sz="0" w:space="0" w:color="auto"/>
        <w:right w:val="none" w:sz="0" w:space="0" w:color="auto"/>
      </w:divBdr>
    </w:div>
    <w:div w:id="1759522389">
      <w:bodyDiv w:val="1"/>
      <w:marLeft w:val="0"/>
      <w:marRight w:val="0"/>
      <w:marTop w:val="0"/>
      <w:marBottom w:val="0"/>
      <w:divBdr>
        <w:top w:val="none" w:sz="0" w:space="0" w:color="auto"/>
        <w:left w:val="none" w:sz="0" w:space="0" w:color="auto"/>
        <w:bottom w:val="none" w:sz="0" w:space="0" w:color="auto"/>
        <w:right w:val="none" w:sz="0" w:space="0" w:color="auto"/>
      </w:divBdr>
    </w:div>
    <w:div w:id="1767651121">
      <w:bodyDiv w:val="1"/>
      <w:marLeft w:val="0"/>
      <w:marRight w:val="0"/>
      <w:marTop w:val="0"/>
      <w:marBottom w:val="0"/>
      <w:divBdr>
        <w:top w:val="none" w:sz="0" w:space="0" w:color="auto"/>
        <w:left w:val="none" w:sz="0" w:space="0" w:color="auto"/>
        <w:bottom w:val="none" w:sz="0" w:space="0" w:color="auto"/>
        <w:right w:val="none" w:sz="0" w:space="0" w:color="auto"/>
      </w:divBdr>
    </w:div>
    <w:div w:id="1842574649">
      <w:bodyDiv w:val="1"/>
      <w:marLeft w:val="0"/>
      <w:marRight w:val="0"/>
      <w:marTop w:val="0"/>
      <w:marBottom w:val="0"/>
      <w:divBdr>
        <w:top w:val="none" w:sz="0" w:space="0" w:color="auto"/>
        <w:left w:val="none" w:sz="0" w:space="0" w:color="auto"/>
        <w:bottom w:val="none" w:sz="0" w:space="0" w:color="auto"/>
        <w:right w:val="none" w:sz="0" w:space="0" w:color="auto"/>
      </w:divBdr>
    </w:div>
    <w:div w:id="1867718340">
      <w:bodyDiv w:val="1"/>
      <w:marLeft w:val="0"/>
      <w:marRight w:val="0"/>
      <w:marTop w:val="0"/>
      <w:marBottom w:val="0"/>
      <w:divBdr>
        <w:top w:val="none" w:sz="0" w:space="0" w:color="auto"/>
        <w:left w:val="none" w:sz="0" w:space="0" w:color="auto"/>
        <w:bottom w:val="none" w:sz="0" w:space="0" w:color="auto"/>
        <w:right w:val="none" w:sz="0" w:space="0" w:color="auto"/>
      </w:divBdr>
      <w:divsChild>
        <w:div w:id="1984852292">
          <w:marLeft w:val="0"/>
          <w:marRight w:val="0"/>
          <w:marTop w:val="0"/>
          <w:marBottom w:val="0"/>
          <w:divBdr>
            <w:top w:val="none" w:sz="0" w:space="0" w:color="auto"/>
            <w:left w:val="none" w:sz="0" w:space="0" w:color="auto"/>
            <w:bottom w:val="none" w:sz="0" w:space="0" w:color="auto"/>
            <w:right w:val="none" w:sz="0" w:space="0" w:color="auto"/>
          </w:divBdr>
          <w:divsChild>
            <w:div w:id="1804543118">
              <w:marLeft w:val="0"/>
              <w:marRight w:val="0"/>
              <w:marTop w:val="0"/>
              <w:marBottom w:val="0"/>
              <w:divBdr>
                <w:top w:val="none" w:sz="0" w:space="0" w:color="auto"/>
                <w:left w:val="none" w:sz="0" w:space="0" w:color="auto"/>
                <w:bottom w:val="none" w:sz="0" w:space="0" w:color="auto"/>
                <w:right w:val="none" w:sz="0" w:space="0" w:color="auto"/>
              </w:divBdr>
              <w:divsChild>
                <w:div w:id="102500819">
                  <w:marLeft w:val="0"/>
                  <w:marRight w:val="0"/>
                  <w:marTop w:val="0"/>
                  <w:marBottom w:val="0"/>
                  <w:divBdr>
                    <w:top w:val="none" w:sz="0" w:space="0" w:color="auto"/>
                    <w:left w:val="none" w:sz="0" w:space="0" w:color="auto"/>
                    <w:bottom w:val="none" w:sz="0" w:space="0" w:color="auto"/>
                    <w:right w:val="none" w:sz="0" w:space="0" w:color="auto"/>
                  </w:divBdr>
                  <w:divsChild>
                    <w:div w:id="1049299462">
                      <w:marLeft w:val="0"/>
                      <w:marRight w:val="0"/>
                      <w:marTop w:val="0"/>
                      <w:marBottom w:val="0"/>
                      <w:divBdr>
                        <w:top w:val="none" w:sz="0" w:space="0" w:color="auto"/>
                        <w:left w:val="none" w:sz="0" w:space="0" w:color="auto"/>
                        <w:bottom w:val="none" w:sz="0" w:space="0" w:color="auto"/>
                        <w:right w:val="none" w:sz="0" w:space="0" w:color="auto"/>
                      </w:divBdr>
                      <w:divsChild>
                        <w:div w:id="1967734890">
                          <w:marLeft w:val="0"/>
                          <w:marRight w:val="0"/>
                          <w:marTop w:val="0"/>
                          <w:marBottom w:val="0"/>
                          <w:divBdr>
                            <w:top w:val="none" w:sz="0" w:space="0" w:color="auto"/>
                            <w:left w:val="none" w:sz="0" w:space="0" w:color="auto"/>
                            <w:bottom w:val="none" w:sz="0" w:space="0" w:color="auto"/>
                            <w:right w:val="none" w:sz="0" w:space="0" w:color="auto"/>
                          </w:divBdr>
                          <w:divsChild>
                            <w:div w:id="8534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342151">
      <w:bodyDiv w:val="1"/>
      <w:marLeft w:val="0"/>
      <w:marRight w:val="0"/>
      <w:marTop w:val="0"/>
      <w:marBottom w:val="0"/>
      <w:divBdr>
        <w:top w:val="none" w:sz="0" w:space="0" w:color="auto"/>
        <w:left w:val="none" w:sz="0" w:space="0" w:color="auto"/>
        <w:bottom w:val="none" w:sz="0" w:space="0" w:color="auto"/>
        <w:right w:val="none" w:sz="0" w:space="0" w:color="auto"/>
      </w:divBdr>
    </w:div>
    <w:div w:id="1971209567">
      <w:bodyDiv w:val="1"/>
      <w:marLeft w:val="0"/>
      <w:marRight w:val="0"/>
      <w:marTop w:val="0"/>
      <w:marBottom w:val="0"/>
      <w:divBdr>
        <w:top w:val="none" w:sz="0" w:space="0" w:color="auto"/>
        <w:left w:val="none" w:sz="0" w:space="0" w:color="auto"/>
        <w:bottom w:val="none" w:sz="0" w:space="0" w:color="auto"/>
        <w:right w:val="none" w:sz="0" w:space="0" w:color="auto"/>
      </w:divBdr>
    </w:div>
    <w:div w:id="2038893378">
      <w:bodyDiv w:val="1"/>
      <w:marLeft w:val="0"/>
      <w:marRight w:val="0"/>
      <w:marTop w:val="0"/>
      <w:marBottom w:val="0"/>
      <w:divBdr>
        <w:top w:val="none" w:sz="0" w:space="0" w:color="auto"/>
        <w:left w:val="none" w:sz="0" w:space="0" w:color="auto"/>
        <w:bottom w:val="none" w:sz="0" w:space="0" w:color="auto"/>
        <w:right w:val="none" w:sz="0" w:space="0" w:color="auto"/>
      </w:divBdr>
    </w:div>
    <w:div w:id="2045130367">
      <w:bodyDiv w:val="1"/>
      <w:marLeft w:val="0"/>
      <w:marRight w:val="0"/>
      <w:marTop w:val="0"/>
      <w:marBottom w:val="0"/>
      <w:divBdr>
        <w:top w:val="none" w:sz="0" w:space="0" w:color="auto"/>
        <w:left w:val="none" w:sz="0" w:space="0" w:color="auto"/>
        <w:bottom w:val="none" w:sz="0" w:space="0" w:color="auto"/>
        <w:right w:val="none" w:sz="0" w:space="0" w:color="auto"/>
      </w:divBdr>
      <w:divsChild>
        <w:div w:id="750352736">
          <w:marLeft w:val="0"/>
          <w:marRight w:val="0"/>
          <w:marTop w:val="0"/>
          <w:marBottom w:val="0"/>
          <w:divBdr>
            <w:top w:val="none" w:sz="0" w:space="0" w:color="auto"/>
            <w:left w:val="none" w:sz="0" w:space="0" w:color="auto"/>
            <w:bottom w:val="none" w:sz="0" w:space="0" w:color="auto"/>
            <w:right w:val="none" w:sz="0" w:space="0" w:color="auto"/>
          </w:divBdr>
          <w:divsChild>
            <w:div w:id="131099116">
              <w:marLeft w:val="0"/>
              <w:marRight w:val="0"/>
              <w:marTop w:val="0"/>
              <w:marBottom w:val="0"/>
              <w:divBdr>
                <w:top w:val="none" w:sz="0" w:space="0" w:color="auto"/>
                <w:left w:val="none" w:sz="0" w:space="0" w:color="auto"/>
                <w:bottom w:val="none" w:sz="0" w:space="0" w:color="auto"/>
                <w:right w:val="none" w:sz="0" w:space="0" w:color="auto"/>
              </w:divBdr>
              <w:divsChild>
                <w:div w:id="1661344156">
                  <w:marLeft w:val="0"/>
                  <w:marRight w:val="0"/>
                  <w:marTop w:val="0"/>
                  <w:marBottom w:val="0"/>
                  <w:divBdr>
                    <w:top w:val="none" w:sz="0" w:space="0" w:color="auto"/>
                    <w:left w:val="none" w:sz="0" w:space="0" w:color="auto"/>
                    <w:bottom w:val="none" w:sz="0" w:space="0" w:color="auto"/>
                    <w:right w:val="none" w:sz="0" w:space="0" w:color="auto"/>
                  </w:divBdr>
                  <w:divsChild>
                    <w:div w:id="1201865994">
                      <w:marLeft w:val="0"/>
                      <w:marRight w:val="0"/>
                      <w:marTop w:val="0"/>
                      <w:marBottom w:val="0"/>
                      <w:divBdr>
                        <w:top w:val="none" w:sz="0" w:space="0" w:color="auto"/>
                        <w:left w:val="none" w:sz="0" w:space="0" w:color="auto"/>
                        <w:bottom w:val="none" w:sz="0" w:space="0" w:color="auto"/>
                        <w:right w:val="none" w:sz="0" w:space="0" w:color="auto"/>
                      </w:divBdr>
                      <w:divsChild>
                        <w:div w:id="291399405">
                          <w:marLeft w:val="0"/>
                          <w:marRight w:val="0"/>
                          <w:marTop w:val="0"/>
                          <w:marBottom w:val="0"/>
                          <w:divBdr>
                            <w:top w:val="none" w:sz="0" w:space="0" w:color="auto"/>
                            <w:left w:val="none" w:sz="0" w:space="0" w:color="auto"/>
                            <w:bottom w:val="none" w:sz="0" w:space="0" w:color="auto"/>
                            <w:right w:val="none" w:sz="0" w:space="0" w:color="auto"/>
                          </w:divBdr>
                          <w:divsChild>
                            <w:div w:id="7573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833480">
      <w:bodyDiv w:val="1"/>
      <w:marLeft w:val="0"/>
      <w:marRight w:val="0"/>
      <w:marTop w:val="0"/>
      <w:marBottom w:val="0"/>
      <w:divBdr>
        <w:top w:val="none" w:sz="0" w:space="0" w:color="auto"/>
        <w:left w:val="none" w:sz="0" w:space="0" w:color="auto"/>
        <w:bottom w:val="none" w:sz="0" w:space="0" w:color="auto"/>
        <w:right w:val="none" w:sz="0" w:space="0" w:color="auto"/>
      </w:divBdr>
    </w:div>
    <w:div w:id="2093895049">
      <w:bodyDiv w:val="1"/>
      <w:marLeft w:val="0"/>
      <w:marRight w:val="0"/>
      <w:marTop w:val="0"/>
      <w:marBottom w:val="0"/>
      <w:divBdr>
        <w:top w:val="none" w:sz="0" w:space="0" w:color="auto"/>
        <w:left w:val="none" w:sz="0" w:space="0" w:color="auto"/>
        <w:bottom w:val="none" w:sz="0" w:space="0" w:color="auto"/>
        <w:right w:val="none" w:sz="0" w:space="0" w:color="auto"/>
      </w:divBdr>
    </w:div>
    <w:div w:id="213197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60889-BA47-4BEB-AA25-8F1CD72B4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90</Pages>
  <Words>13397</Words>
  <Characters>76366</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89584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MEHBOOB</dc:creator>
  <cp:keywords/>
  <dc:description/>
  <cp:lastModifiedBy>Hamad Zahoor</cp:lastModifiedBy>
  <cp:revision>7</cp:revision>
  <cp:lastPrinted>2026-05-06T05:03:00Z</cp:lastPrinted>
  <dcterms:created xsi:type="dcterms:W3CDTF">2026-05-05T14:23:00Z</dcterms:created>
  <dcterms:modified xsi:type="dcterms:W3CDTF">2026-05-06T15:02:00Z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2023-11-20T10:49:43Z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42e4c66d-0766-4e07-81bc-de55da0b72b5</vt:lpwstr>
  </property>
  <property fmtid="{D5CDD505-2E9C-101B-9397-08002B2CF9AE}" pid="7" name="MSIP_Label_defa4170-0d19-0005-0004-bc88714345d2_ActionId">
    <vt:lpwstr>fe7acdcd-99be-4378-9869-59e76ce6887f</vt:lpwstr>
  </property>
  <property fmtid="{D5CDD505-2E9C-101B-9397-08002B2CF9AE}" pid="8" name="MSIP_Label_defa4170-0d19-0005-0004-bc88714345d2_ContentBits">
    <vt:lpwstr>0</vt:lpwstr>
  </property>
</Properties>
</file>